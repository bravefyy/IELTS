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24B8E">
      <w:pPr>
        <w:pStyle w:val="8"/>
        <w:spacing w:line="20" w:lineRule="exact"/>
        <w:ind w:left="111"/>
        <w:rPr>
          <w:rFonts w:ascii="Times New Roman"/>
          <w:sz w:val="2"/>
        </w:rPr>
      </w:pPr>
      <w:r>
        <w:rPr>
          <w:rFonts w:ascii="Times New Roman"/>
          <w:sz w:val="2"/>
        </w:rPr>
        <mc:AlternateContent>
          <mc:Choice Requires="wpg">
            <w:drawing>
              <wp:inline distT="0" distB="0" distL="0" distR="0">
                <wp:extent cx="6683375" cy="9525"/>
                <wp:effectExtent l="0" t="0" r="0" b="0"/>
                <wp:docPr id="1" name="Group 1"/>
                <wp:cNvGraphicFramePr/>
                <a:graphic xmlns:a="http://schemas.openxmlformats.org/drawingml/2006/main">
                  <a:graphicData uri="http://schemas.microsoft.com/office/word/2010/wordprocessingGroup">
                    <wpg:wgp>
                      <wpg:cNvGrpSpPr/>
                      <wpg:grpSpPr>
                        <a:xfrm>
                          <a:off x="0" y="0"/>
                          <a:ext cx="6684009" cy="9525"/>
                          <a:chOff x="0" y="0"/>
                          <a:chExt cx="6684009" cy="9525"/>
                        </a:xfrm>
                      </wpg:grpSpPr>
                      <wps:wsp>
                        <wps:cNvPr id="2" name="Graphic 2"/>
                        <wps:cNvSpPr/>
                        <wps:spPr>
                          <a:xfrm>
                            <a:off x="0" y="0"/>
                            <a:ext cx="6684009" cy="9525"/>
                          </a:xfrm>
                          <a:custGeom>
                            <a:avLst/>
                            <a:gdLst/>
                            <a:ahLst/>
                            <a:cxnLst/>
                            <a:rect l="l" t="t" r="r" b="b"/>
                            <a:pathLst>
                              <a:path w="6684009" h="9525">
                                <a:moveTo>
                                  <a:pt x="6684009" y="0"/>
                                </a:moveTo>
                                <a:lnTo>
                                  <a:pt x="0" y="0"/>
                                </a:lnTo>
                                <a:lnTo>
                                  <a:pt x="0" y="9144"/>
                                </a:lnTo>
                                <a:lnTo>
                                  <a:pt x="6684009" y="9144"/>
                                </a:lnTo>
                                <a:lnTo>
                                  <a:pt x="6684009" y="0"/>
                                </a:lnTo>
                                <a:close/>
                              </a:path>
                            </a:pathLst>
                          </a:custGeom>
                          <a:solidFill>
                            <a:srgbClr val="000000"/>
                          </a:solidFill>
                        </wps:spPr>
                        <wps:bodyPr wrap="square" lIns="0" tIns="0" rIns="0" bIns="0" rtlCol="0">
                          <a:noAutofit/>
                        </wps:bodyPr>
                      </wps:wsp>
                    </wpg:wgp>
                  </a:graphicData>
                </a:graphic>
              </wp:inline>
            </w:drawing>
          </mc:Choice>
          <mc:Fallback>
            <w:pict>
              <v:group id="Group 1" o:spid="_x0000_s1026" o:spt="203" style="height:0.75pt;width:526.25pt;" coordsize="6684009,9525" o:gfxdata="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X97r9QAAAAEAQAADwAAAAAAAAABACAAAAAiAAAAZHJzL2Rvd25yZXYueG1sUEsBAhQAFAAAAAgA&#10;h07iQEOZUE9iAgAABgYAAA4AAAAAAAAAAQAgAAAAIwEAAGRycy9lMm9Eb2MueG1sUEsFBgAAAAAG&#10;AAYAWQEAAPcFAAAAAA==&#10;">
                <o:lock v:ext="edit" aspectratio="f"/>
                <v:shape id="Graphic 2" o:spid="_x0000_s1026" o:spt="100" style="position:absolute;left:0;top:0;height:9525;width:6684009;" fillcolor="#000000" filled="t" stroked="f" coordsize="6684009,9525" o:gfxdata="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nKirsAAADa&#10;AAAADwAAAAAAAAABACAAAAAiAAAAZHJzL2Rvd25yZXYueG1sUEsBAhQAFAAAAAgAh07iQDMvBZ47&#10;AAAAOQAAABAAAAAAAAAAAQAgAAAACgEAAGRycy9zaGFwZXhtbC54bWxQSwUGAAAAAAYABgBbAQAA&#10;tAMAAAAA&#10;" path="m6684009,0l0,0,0,9144,6684009,9144,6684009,0xe">
                  <v:fill on="t" focussize="0,0"/>
                  <v:stroke on="f"/>
                  <v:imagedata o:title=""/>
                  <o:lock v:ext="edit" aspectratio="f"/>
                  <v:textbox inset="0mm,0mm,0mm,0mm"/>
                </v:shape>
                <w10:wrap type="none"/>
                <w10:anchorlock/>
              </v:group>
            </w:pict>
          </mc:Fallback>
        </mc:AlternateContent>
      </w:r>
    </w:p>
    <w:p w14:paraId="165F4D7A">
      <w:pPr>
        <w:pStyle w:val="8"/>
        <w:spacing w:before="2"/>
        <w:rPr>
          <w:rFonts w:ascii="Times New Roman"/>
          <w:sz w:val="24"/>
        </w:rPr>
      </w:pPr>
    </w:p>
    <w:p w14:paraId="641BDA8B">
      <w:pPr>
        <w:spacing w:before="55"/>
        <w:ind w:left="140" w:right="0" w:firstLine="0"/>
        <w:jc w:val="left"/>
        <w:rPr>
          <w:rFonts w:ascii="宋体" w:eastAsia="宋体"/>
          <w:sz w:val="32"/>
        </w:rPr>
      </w:pPr>
      <w:r>
        <w:rPr>
          <w:rFonts w:ascii="宋体" w:eastAsia="宋体"/>
          <w:color w:val="2D74B5"/>
          <w:spacing w:val="-8"/>
          <w:sz w:val="32"/>
        </w:rPr>
        <w:t>目录</w:t>
      </w:r>
    </w:p>
    <w:sdt>
      <w:sdtPr>
        <w:id w:val="4"/>
        <w:docPartObj>
          <w:docPartGallery w:val="Table of Contents"/>
          <w:docPartUnique/>
        </w:docPartObj>
      </w:sdtPr>
      <w:sdtContent>
        <w:p w14:paraId="0854C620">
          <w:pPr>
            <w:pStyle w:val="9"/>
            <w:tabs>
              <w:tab w:val="right" w:leader="dot" w:pos="10600"/>
            </w:tabs>
            <w:spacing w:before="132"/>
          </w:pPr>
          <w:r>
            <w:fldChar w:fldCharType="begin"/>
          </w:r>
          <w:r>
            <w:instrText xml:space="preserve"> HYPERLINK \l "_bookmark0" </w:instrText>
          </w:r>
          <w:r>
            <w:fldChar w:fldCharType="separate"/>
          </w:r>
          <w:r>
            <w:t>Text2</w:t>
          </w:r>
          <w:r>
            <w:rPr>
              <w:spacing w:val="30"/>
            </w:rPr>
            <w:t xml:space="preserve"> </w:t>
          </w:r>
          <w:r>
            <w:rPr>
              <w:rFonts w:ascii="宋体" w:eastAsia="宋体"/>
            </w:rPr>
            <w:t>怎么</w:t>
          </w:r>
          <w:r>
            <w:rPr>
              <w:rFonts w:ascii="宋体" w:eastAsia="宋体"/>
              <w:spacing w:val="-12"/>
            </w:rPr>
            <w:t>写</w:t>
          </w:r>
          <w:r>
            <w:rPr>
              <w:rFonts w:ascii="Times New Roman" w:eastAsia="Times New Roman"/>
            </w:rPr>
            <w:tab/>
          </w:r>
          <w:r>
            <w:rPr>
              <w:spacing w:val="-10"/>
            </w:rPr>
            <w:t>1</w:t>
          </w:r>
          <w:r>
            <w:rPr>
              <w:spacing w:val="-10"/>
            </w:rPr>
            <w:fldChar w:fldCharType="end"/>
          </w:r>
        </w:p>
        <w:p w14:paraId="4A7DDDD6">
          <w:pPr>
            <w:pStyle w:val="9"/>
            <w:tabs>
              <w:tab w:val="right" w:leader="dot" w:pos="10600"/>
            </w:tabs>
          </w:pPr>
          <w:r>
            <w:fldChar w:fldCharType="begin"/>
          </w:r>
          <w:r>
            <w:instrText xml:space="preserve"> HYPERLINK \l "_bookmark1" </w:instrText>
          </w:r>
          <w:r>
            <w:fldChar w:fldCharType="separate"/>
          </w:r>
          <w:r>
            <w:rPr>
              <w:rFonts w:ascii="宋体" w:eastAsia="宋体"/>
              <w:spacing w:val="-2"/>
            </w:rPr>
            <w:t>提分点</w:t>
          </w:r>
          <w:r>
            <w:rPr>
              <w:rFonts w:ascii="宋体" w:eastAsia="宋体"/>
              <w:spacing w:val="-10"/>
            </w:rPr>
            <w:t>：</w:t>
          </w:r>
          <w:r>
            <w:rPr>
              <w:rFonts w:ascii="Times New Roman" w:eastAsia="Times New Roman"/>
            </w:rPr>
            <w:tab/>
          </w:r>
          <w:r>
            <w:rPr>
              <w:spacing w:val="-10"/>
            </w:rPr>
            <w:t>2</w:t>
          </w:r>
          <w:r>
            <w:rPr>
              <w:spacing w:val="-10"/>
            </w:rPr>
            <w:fldChar w:fldCharType="end"/>
          </w:r>
        </w:p>
        <w:p w14:paraId="6014FA47">
          <w:pPr>
            <w:pStyle w:val="11"/>
            <w:tabs>
              <w:tab w:val="right" w:leader="dot" w:pos="10600"/>
            </w:tabs>
          </w:pPr>
          <w:r>
            <w:fldChar w:fldCharType="begin"/>
          </w:r>
          <w:r>
            <w:instrText xml:space="preserve"> HYPERLINK \l "_bookmark2" </w:instrText>
          </w:r>
          <w:r>
            <w:fldChar w:fldCharType="separate"/>
          </w:r>
          <w:r>
            <w:rPr>
              <w:spacing w:val="-2"/>
            </w:rPr>
            <w:t>Task1</w:t>
          </w:r>
          <w:r>
            <w:tab/>
          </w:r>
          <w:r>
            <w:rPr>
              <w:spacing w:val="-10"/>
            </w:rPr>
            <w:t>4</w:t>
          </w:r>
          <w:r>
            <w:rPr>
              <w:spacing w:val="-10"/>
            </w:rPr>
            <w:fldChar w:fldCharType="end"/>
          </w:r>
        </w:p>
        <w:p w14:paraId="730CE88A">
          <w:pPr>
            <w:pStyle w:val="9"/>
            <w:tabs>
              <w:tab w:val="right" w:leader="dot" w:pos="10600"/>
            </w:tabs>
            <w:spacing w:before="50"/>
          </w:pPr>
          <w:r>
            <w:fldChar w:fldCharType="begin"/>
          </w:r>
          <w:r>
            <w:instrText xml:space="preserve"> HYPERLINK \l "_bookmark3" </w:instrText>
          </w:r>
          <w:r>
            <w:fldChar w:fldCharType="separate"/>
          </w:r>
          <w:r>
            <w:rPr>
              <w:rFonts w:ascii="宋体" w:eastAsia="宋体"/>
            </w:rPr>
            <w:t>图</w:t>
          </w:r>
          <w:r>
            <w:rPr>
              <w:rFonts w:ascii="宋体" w:eastAsia="宋体"/>
              <w:spacing w:val="-10"/>
            </w:rPr>
            <w:t>表</w:t>
          </w:r>
          <w:r>
            <w:rPr>
              <w:rFonts w:ascii="Times New Roman" w:eastAsia="Times New Roman"/>
            </w:rPr>
            <w:tab/>
          </w:r>
          <w:r>
            <w:rPr>
              <w:spacing w:val="-10"/>
            </w:rPr>
            <w:t>4</w:t>
          </w:r>
          <w:r>
            <w:rPr>
              <w:spacing w:val="-10"/>
            </w:rPr>
            <w:fldChar w:fldCharType="end"/>
          </w:r>
        </w:p>
        <w:p w14:paraId="6E08DEA9">
          <w:pPr>
            <w:pStyle w:val="9"/>
            <w:tabs>
              <w:tab w:val="right" w:leader="dot" w:pos="10600"/>
            </w:tabs>
          </w:pPr>
          <w:r>
            <w:fldChar w:fldCharType="begin"/>
          </w:r>
          <w:r>
            <w:instrText xml:space="preserve"> HYPERLINK \l "_bookmark4" </w:instrText>
          </w:r>
          <w:r>
            <w:fldChar w:fldCharType="separate"/>
          </w:r>
          <w:r>
            <w:rPr>
              <w:rFonts w:ascii="宋体" w:eastAsia="宋体"/>
            </w:rPr>
            <w:t>地图</w:t>
          </w:r>
          <w:r>
            <w:rPr>
              <w:rFonts w:ascii="宋体" w:eastAsia="宋体"/>
              <w:spacing w:val="-10"/>
            </w:rPr>
            <w:t>题</w:t>
          </w:r>
          <w:r>
            <w:rPr>
              <w:rFonts w:ascii="Times New Roman" w:eastAsia="Times New Roman"/>
            </w:rPr>
            <w:tab/>
          </w:r>
          <w:r>
            <w:rPr>
              <w:spacing w:val="-10"/>
            </w:rPr>
            <w:t>5</w:t>
          </w:r>
          <w:r>
            <w:rPr>
              <w:spacing w:val="-10"/>
            </w:rPr>
            <w:fldChar w:fldCharType="end"/>
          </w:r>
        </w:p>
        <w:p w14:paraId="4466911A">
          <w:pPr>
            <w:pStyle w:val="9"/>
            <w:tabs>
              <w:tab w:val="right" w:leader="dot" w:pos="10600"/>
            </w:tabs>
          </w:pPr>
          <w:r>
            <w:fldChar w:fldCharType="begin"/>
          </w:r>
          <w:r>
            <w:instrText xml:space="preserve"> HYPERLINK \l "_bookmark5" </w:instrText>
          </w:r>
          <w:r>
            <w:fldChar w:fldCharType="separate"/>
          </w:r>
          <w:r>
            <w:rPr>
              <w:rFonts w:ascii="宋体" w:eastAsia="宋体"/>
            </w:rPr>
            <w:t>流程</w:t>
          </w:r>
          <w:r>
            <w:rPr>
              <w:rFonts w:ascii="宋体" w:eastAsia="宋体"/>
              <w:spacing w:val="-10"/>
            </w:rPr>
            <w:t>图</w:t>
          </w:r>
          <w:r>
            <w:rPr>
              <w:rFonts w:ascii="Times New Roman" w:eastAsia="Times New Roman"/>
            </w:rPr>
            <w:tab/>
          </w:r>
          <w:r>
            <w:rPr>
              <w:spacing w:val="-10"/>
            </w:rPr>
            <w:t>6</w:t>
          </w:r>
          <w:r>
            <w:rPr>
              <w:spacing w:val="-10"/>
            </w:rPr>
            <w:fldChar w:fldCharType="end"/>
          </w:r>
        </w:p>
        <w:p w14:paraId="1DFD5C79">
          <w:pPr>
            <w:pStyle w:val="9"/>
            <w:tabs>
              <w:tab w:val="right" w:leader="dot" w:pos="10600"/>
            </w:tabs>
          </w:pPr>
          <w:r>
            <w:fldChar w:fldCharType="begin"/>
          </w:r>
          <w:r>
            <w:instrText xml:space="preserve"> HYPERLINK \l "_bookmark6" </w:instrText>
          </w:r>
          <w:r>
            <w:fldChar w:fldCharType="separate"/>
          </w:r>
          <w:r>
            <w:rPr>
              <w:rFonts w:ascii="宋体" w:eastAsia="宋体"/>
              <w:spacing w:val="-2"/>
            </w:rPr>
            <w:t>自然周</w:t>
          </w:r>
          <w:r>
            <w:rPr>
              <w:rFonts w:ascii="宋体" w:eastAsia="宋体"/>
              <w:spacing w:val="-10"/>
            </w:rPr>
            <w:t>期</w:t>
          </w:r>
          <w:r>
            <w:rPr>
              <w:rFonts w:ascii="Times New Roman" w:eastAsia="Times New Roman"/>
            </w:rPr>
            <w:tab/>
          </w:r>
          <w:r>
            <w:rPr>
              <w:spacing w:val="-10"/>
            </w:rPr>
            <w:t>7</w:t>
          </w:r>
          <w:r>
            <w:rPr>
              <w:spacing w:val="-10"/>
            </w:rPr>
            <w:fldChar w:fldCharType="end"/>
          </w:r>
        </w:p>
        <w:p w14:paraId="5F7B19C2">
          <w:pPr>
            <w:pStyle w:val="10"/>
            <w:tabs>
              <w:tab w:val="right" w:leader="dot" w:pos="10600"/>
            </w:tabs>
          </w:pPr>
          <w:r>
            <w:fldChar w:fldCharType="begin"/>
          </w:r>
          <w:r>
            <w:instrText xml:space="preserve"> HYPERLINK \l "_bookmark7" </w:instrText>
          </w:r>
          <w:r>
            <w:fldChar w:fldCharType="separate"/>
          </w:r>
          <w:r>
            <w:rPr>
              <w:spacing w:val="-4"/>
            </w:rPr>
            <w:t>Text1</w:t>
          </w:r>
          <w:r>
            <w:rPr>
              <w:spacing w:val="-5"/>
            </w:rPr>
            <w:t xml:space="preserve"> </w:t>
          </w:r>
          <w:r>
            <w:rPr>
              <w:spacing w:val="-2"/>
            </w:rPr>
            <w:t>practice</w:t>
          </w:r>
          <w:r>
            <w:tab/>
          </w:r>
          <w:r>
            <w:rPr>
              <w:spacing w:val="-10"/>
            </w:rPr>
            <w:t>8</w:t>
          </w:r>
          <w:r>
            <w:rPr>
              <w:spacing w:val="-10"/>
            </w:rPr>
            <w:fldChar w:fldCharType="end"/>
          </w:r>
        </w:p>
        <w:p w14:paraId="208EBB69">
          <w:pPr>
            <w:pStyle w:val="9"/>
            <w:tabs>
              <w:tab w:val="right" w:leader="dot" w:pos="10600"/>
            </w:tabs>
            <w:spacing w:before="51"/>
          </w:pPr>
          <w:r>
            <w:fldChar w:fldCharType="begin"/>
          </w:r>
          <w:r>
            <w:instrText xml:space="preserve"> HYPERLINK \l "_bookmark8" </w:instrText>
          </w:r>
          <w:r>
            <w:fldChar w:fldCharType="separate"/>
          </w:r>
          <w:r>
            <w:rPr>
              <w:rFonts w:ascii="宋体" w:eastAsia="宋体"/>
              <w:spacing w:val="-2"/>
            </w:rPr>
            <w:t>柱状图</w:t>
          </w:r>
          <w:r>
            <w:rPr>
              <w:rFonts w:ascii="宋体" w:eastAsia="宋体"/>
              <w:spacing w:val="-10"/>
            </w:rPr>
            <w:t>：</w:t>
          </w:r>
          <w:r>
            <w:rPr>
              <w:rFonts w:ascii="Times New Roman" w:eastAsia="Times New Roman"/>
            </w:rPr>
            <w:tab/>
          </w:r>
          <w:r>
            <w:rPr>
              <w:spacing w:val="-10"/>
            </w:rPr>
            <w:t>8</w:t>
          </w:r>
          <w:r>
            <w:rPr>
              <w:spacing w:val="-10"/>
            </w:rPr>
            <w:fldChar w:fldCharType="end"/>
          </w:r>
        </w:p>
        <w:p w14:paraId="7EBC4287">
          <w:pPr>
            <w:pStyle w:val="9"/>
            <w:tabs>
              <w:tab w:val="right" w:leader="dot" w:pos="10601"/>
            </w:tabs>
          </w:pPr>
          <w:r>
            <w:fldChar w:fldCharType="begin"/>
          </w:r>
          <w:r>
            <w:instrText xml:space="preserve"> HYPERLINK \l "_bookmark9" </w:instrText>
          </w:r>
          <w:r>
            <w:fldChar w:fldCharType="separate"/>
          </w:r>
          <w:r>
            <w:rPr>
              <w:rFonts w:ascii="宋体" w:eastAsia="宋体"/>
            </w:rPr>
            <w:t>饼</w:t>
          </w:r>
          <w:r>
            <w:rPr>
              <w:rFonts w:ascii="宋体" w:eastAsia="宋体"/>
              <w:spacing w:val="-10"/>
            </w:rPr>
            <w:t>图</w:t>
          </w:r>
          <w:r>
            <w:rPr>
              <w:rFonts w:ascii="Times New Roman" w:eastAsia="Times New Roman"/>
            </w:rPr>
            <w:tab/>
          </w:r>
          <w:r>
            <w:rPr>
              <w:spacing w:val="-5"/>
            </w:rPr>
            <w:t>10</w:t>
          </w:r>
          <w:r>
            <w:rPr>
              <w:spacing w:val="-5"/>
            </w:rPr>
            <w:fldChar w:fldCharType="end"/>
          </w:r>
        </w:p>
        <w:p w14:paraId="16B10DA9">
          <w:pPr>
            <w:pStyle w:val="9"/>
            <w:tabs>
              <w:tab w:val="right" w:leader="dot" w:pos="10601"/>
            </w:tabs>
          </w:pPr>
          <w:r>
            <w:fldChar w:fldCharType="begin"/>
          </w:r>
          <w:r>
            <w:instrText xml:space="preserve"> HYPERLINK \l "_bookmark10" </w:instrText>
          </w:r>
          <w:r>
            <w:fldChar w:fldCharType="separate"/>
          </w:r>
          <w:r>
            <w:rPr>
              <w:rFonts w:ascii="宋体" w:eastAsia="宋体"/>
            </w:rPr>
            <w:t>折线</w:t>
          </w:r>
          <w:r>
            <w:rPr>
              <w:rFonts w:ascii="宋体" w:eastAsia="宋体"/>
              <w:spacing w:val="-10"/>
            </w:rPr>
            <w:t>图</w:t>
          </w:r>
          <w:r>
            <w:rPr>
              <w:rFonts w:ascii="Times New Roman" w:eastAsia="Times New Roman"/>
            </w:rPr>
            <w:tab/>
          </w:r>
          <w:r>
            <w:rPr>
              <w:spacing w:val="-5"/>
            </w:rPr>
            <w:t>12</w:t>
          </w:r>
          <w:r>
            <w:rPr>
              <w:spacing w:val="-5"/>
            </w:rPr>
            <w:fldChar w:fldCharType="end"/>
          </w:r>
        </w:p>
        <w:p w14:paraId="3BAE321D">
          <w:pPr>
            <w:pStyle w:val="9"/>
            <w:tabs>
              <w:tab w:val="right" w:leader="dot" w:pos="10601"/>
            </w:tabs>
          </w:pPr>
          <w:r>
            <w:fldChar w:fldCharType="begin"/>
          </w:r>
          <w:r>
            <w:instrText xml:space="preserve"> HYPERLINK \l "_bookmark11" </w:instrText>
          </w:r>
          <w:r>
            <w:fldChar w:fldCharType="separate"/>
          </w:r>
          <w:r>
            <w:rPr>
              <w:rFonts w:ascii="宋体" w:eastAsia="宋体"/>
            </w:rPr>
            <w:t>表</w:t>
          </w:r>
          <w:r>
            <w:rPr>
              <w:rFonts w:ascii="宋体" w:eastAsia="宋体"/>
              <w:spacing w:val="-10"/>
            </w:rPr>
            <w:t>格</w:t>
          </w:r>
          <w:r>
            <w:rPr>
              <w:rFonts w:ascii="Times New Roman" w:eastAsia="Times New Roman"/>
            </w:rPr>
            <w:tab/>
          </w:r>
          <w:r>
            <w:rPr>
              <w:spacing w:val="-5"/>
            </w:rPr>
            <w:t>13</w:t>
          </w:r>
          <w:r>
            <w:rPr>
              <w:spacing w:val="-5"/>
            </w:rPr>
            <w:fldChar w:fldCharType="end"/>
          </w:r>
        </w:p>
        <w:p w14:paraId="5E992F72">
          <w:pPr>
            <w:pStyle w:val="9"/>
            <w:tabs>
              <w:tab w:val="right" w:leader="dot" w:pos="10601"/>
            </w:tabs>
          </w:pPr>
          <w:r>
            <w:fldChar w:fldCharType="begin"/>
          </w:r>
          <w:r>
            <w:instrText xml:space="preserve"> HYPERLINK \l "_bookmark12" </w:instrText>
          </w:r>
          <w:r>
            <w:fldChar w:fldCharType="separate"/>
          </w:r>
          <w:r>
            <w:rPr>
              <w:rFonts w:ascii="宋体" w:eastAsia="宋体"/>
            </w:rPr>
            <w:t>地</w:t>
          </w:r>
          <w:r>
            <w:rPr>
              <w:rFonts w:ascii="宋体" w:eastAsia="宋体"/>
              <w:spacing w:val="-10"/>
            </w:rPr>
            <w:t>图</w:t>
          </w:r>
          <w:r>
            <w:rPr>
              <w:rFonts w:ascii="Times New Roman" w:eastAsia="Times New Roman"/>
            </w:rPr>
            <w:tab/>
          </w:r>
          <w:r>
            <w:rPr>
              <w:spacing w:val="-5"/>
            </w:rPr>
            <w:t>15</w:t>
          </w:r>
          <w:r>
            <w:rPr>
              <w:spacing w:val="-5"/>
            </w:rPr>
            <w:fldChar w:fldCharType="end"/>
          </w:r>
        </w:p>
        <w:p w14:paraId="0A224EA0">
          <w:pPr>
            <w:pStyle w:val="9"/>
            <w:tabs>
              <w:tab w:val="right" w:leader="dot" w:pos="10601"/>
            </w:tabs>
          </w:pPr>
          <w:r>
            <w:fldChar w:fldCharType="begin"/>
          </w:r>
          <w:r>
            <w:instrText xml:space="preserve"> HYPERLINK \l "_bookmark13" </w:instrText>
          </w:r>
          <w:r>
            <w:fldChar w:fldCharType="separate"/>
          </w:r>
          <w:r>
            <w:rPr>
              <w:rFonts w:ascii="宋体" w:eastAsia="宋体"/>
            </w:rPr>
            <w:t>流程</w:t>
          </w:r>
          <w:r>
            <w:rPr>
              <w:rFonts w:ascii="宋体" w:eastAsia="宋体"/>
              <w:spacing w:val="-10"/>
            </w:rPr>
            <w:t>图</w:t>
          </w:r>
          <w:r>
            <w:rPr>
              <w:rFonts w:ascii="Times New Roman" w:eastAsia="Times New Roman"/>
            </w:rPr>
            <w:tab/>
          </w:r>
          <w:r>
            <w:rPr>
              <w:spacing w:val="-5"/>
            </w:rPr>
            <w:t>17</w:t>
          </w:r>
          <w:r>
            <w:rPr>
              <w:spacing w:val="-5"/>
            </w:rPr>
            <w:fldChar w:fldCharType="end"/>
          </w:r>
        </w:p>
        <w:p w14:paraId="4F5A7FC3">
          <w:pPr>
            <w:pStyle w:val="11"/>
            <w:tabs>
              <w:tab w:val="right" w:leader="dot" w:pos="10601"/>
            </w:tabs>
          </w:pPr>
          <w:r>
            <w:fldChar w:fldCharType="begin"/>
          </w:r>
          <w:r>
            <w:instrText xml:space="preserve"> HYPERLINK \l "_bookmark14" </w:instrText>
          </w:r>
          <w:r>
            <w:fldChar w:fldCharType="separate"/>
          </w:r>
          <w:r>
            <w:rPr>
              <w:spacing w:val="-2"/>
            </w:rPr>
            <w:t>Task2</w:t>
          </w:r>
          <w:r>
            <w:tab/>
          </w:r>
          <w:r>
            <w:rPr>
              <w:spacing w:val="-5"/>
            </w:rPr>
            <w:t>19</w:t>
          </w:r>
          <w:r>
            <w:rPr>
              <w:spacing w:val="-5"/>
            </w:rPr>
            <w:fldChar w:fldCharType="end"/>
          </w:r>
        </w:p>
        <w:p w14:paraId="0DB00DFB">
          <w:pPr>
            <w:pStyle w:val="9"/>
            <w:tabs>
              <w:tab w:val="right" w:leader="dot" w:pos="10601"/>
            </w:tabs>
            <w:spacing w:before="56"/>
          </w:pPr>
          <w:r>
            <w:fldChar w:fldCharType="begin"/>
          </w:r>
          <w:r>
            <w:instrText xml:space="preserve"> HYPERLINK \l "_bookmark15" </w:instrText>
          </w:r>
          <w:r>
            <w:fldChar w:fldCharType="separate"/>
          </w:r>
          <w:r>
            <w:t>1,</w:t>
          </w:r>
          <w:r>
            <w:rPr>
              <w:spacing w:val="-8"/>
            </w:rPr>
            <w:t xml:space="preserve"> </w:t>
          </w:r>
          <w:r>
            <w:t>discuss</w:t>
          </w:r>
          <w:r>
            <w:rPr>
              <w:spacing w:val="-9"/>
            </w:rPr>
            <w:t xml:space="preserve"> </w:t>
          </w:r>
          <w:r>
            <w:t>both,</w:t>
          </w:r>
          <w:r>
            <w:rPr>
              <w:spacing w:val="-8"/>
            </w:rPr>
            <w:t xml:space="preserve"> </w:t>
          </w:r>
          <w:r>
            <w:t>agree</w:t>
          </w:r>
          <w:r>
            <w:rPr>
              <w:spacing w:val="-7"/>
            </w:rPr>
            <w:t xml:space="preserve"> </w:t>
          </w:r>
          <w:r>
            <w:t>or</w:t>
          </w:r>
          <w:r>
            <w:rPr>
              <w:spacing w:val="-8"/>
            </w:rPr>
            <w:t xml:space="preserve"> </w:t>
          </w:r>
          <w:r>
            <w:t>disagree,</w:t>
          </w:r>
          <w:r>
            <w:rPr>
              <w:spacing w:val="-8"/>
            </w:rPr>
            <w:t xml:space="preserve"> </w:t>
          </w:r>
          <w:r>
            <w:t>advantage,</w:t>
          </w:r>
          <w:r>
            <w:rPr>
              <w:spacing w:val="-8"/>
            </w:rPr>
            <w:t xml:space="preserve"> </w:t>
          </w:r>
          <w:r>
            <w:t>positive</w:t>
          </w:r>
          <w:r>
            <w:rPr>
              <w:spacing w:val="-7"/>
            </w:rPr>
            <w:t xml:space="preserve"> </w:t>
          </w:r>
          <w:r>
            <w:rPr>
              <w:spacing w:val="-4"/>
            </w:rPr>
            <w:t>trend</w:t>
          </w:r>
          <w:r>
            <w:tab/>
          </w:r>
          <w:r>
            <w:rPr>
              <w:spacing w:val="-5"/>
            </w:rPr>
            <w:t>19</w:t>
          </w:r>
          <w:r>
            <w:rPr>
              <w:spacing w:val="-5"/>
            </w:rPr>
            <w:fldChar w:fldCharType="end"/>
          </w:r>
        </w:p>
        <w:p w14:paraId="44D1D33F">
          <w:pPr>
            <w:pStyle w:val="9"/>
            <w:tabs>
              <w:tab w:val="right" w:leader="dot" w:pos="10601"/>
            </w:tabs>
            <w:spacing w:before="56"/>
          </w:pPr>
          <w:r>
            <w:fldChar w:fldCharType="begin"/>
          </w:r>
          <w:r>
            <w:instrText xml:space="preserve"> HYPERLINK \l "_bookmark16" </w:instrText>
          </w:r>
          <w:r>
            <w:fldChar w:fldCharType="separate"/>
          </w:r>
          <w:r>
            <w:t>2,</w:t>
          </w:r>
          <w:r>
            <w:rPr>
              <w:spacing w:val="-4"/>
            </w:rPr>
            <w:t xml:space="preserve"> </w:t>
          </w:r>
          <w:r>
            <w:rPr>
              <w:spacing w:val="-2"/>
            </w:rPr>
            <w:t>report</w:t>
          </w:r>
          <w:r>
            <w:tab/>
          </w:r>
          <w:r>
            <w:rPr>
              <w:spacing w:val="-5"/>
            </w:rPr>
            <w:t>21</w:t>
          </w:r>
          <w:r>
            <w:rPr>
              <w:spacing w:val="-5"/>
            </w:rPr>
            <w:fldChar w:fldCharType="end"/>
          </w:r>
        </w:p>
        <w:p w14:paraId="12F100CF">
          <w:pPr>
            <w:pStyle w:val="9"/>
            <w:tabs>
              <w:tab w:val="right" w:leader="dot" w:pos="10601"/>
            </w:tabs>
            <w:spacing w:before="50"/>
          </w:pPr>
          <w:r>
            <w:fldChar w:fldCharType="begin"/>
          </w:r>
          <w:r>
            <w:instrText xml:space="preserve"> HYPERLINK \l "_bookmark17" </w:instrText>
          </w:r>
          <w:r>
            <w:fldChar w:fldCharType="separate"/>
          </w:r>
          <w:r>
            <w:t>Report</w:t>
          </w:r>
          <w:r>
            <w:rPr>
              <w:spacing w:val="-13"/>
            </w:rPr>
            <w:t xml:space="preserve"> </w:t>
          </w:r>
          <w:r>
            <w:rPr>
              <w:rFonts w:ascii="宋体" w:eastAsia="宋体"/>
            </w:rPr>
            <w:t>模板示</w:t>
          </w:r>
          <w:r>
            <w:rPr>
              <w:rFonts w:ascii="宋体" w:eastAsia="宋体"/>
              <w:spacing w:val="-10"/>
            </w:rPr>
            <w:t>例</w:t>
          </w:r>
          <w:r>
            <w:rPr>
              <w:rFonts w:ascii="Times New Roman" w:eastAsia="Times New Roman"/>
            </w:rPr>
            <w:tab/>
          </w:r>
          <w:r>
            <w:rPr>
              <w:spacing w:val="-5"/>
            </w:rPr>
            <w:t>24</w:t>
          </w:r>
          <w:r>
            <w:rPr>
              <w:spacing w:val="-5"/>
            </w:rPr>
            <w:fldChar w:fldCharType="end"/>
          </w:r>
        </w:p>
        <w:p w14:paraId="7EF4499D">
          <w:pPr>
            <w:pStyle w:val="9"/>
            <w:tabs>
              <w:tab w:val="right" w:leader="dot" w:pos="10601"/>
            </w:tabs>
          </w:pPr>
          <w:r>
            <w:fldChar w:fldCharType="begin"/>
          </w:r>
          <w:r>
            <w:instrText xml:space="preserve"> HYPERLINK \l "_bookmark18" </w:instrText>
          </w:r>
          <w:r>
            <w:fldChar w:fldCharType="separate"/>
          </w:r>
          <w:r>
            <w:rPr>
              <w:spacing w:val="-2"/>
            </w:rPr>
            <w:t>Example</w:t>
          </w:r>
          <w:r>
            <w:rPr>
              <w:rFonts w:ascii="宋体" w:eastAsia="宋体"/>
              <w:spacing w:val="-2"/>
            </w:rPr>
            <w:t>：</w:t>
          </w:r>
          <w:r>
            <w:rPr>
              <w:rFonts w:ascii="Times New Roman" w:eastAsia="Times New Roman"/>
            </w:rPr>
            <w:tab/>
          </w:r>
          <w:r>
            <w:rPr>
              <w:spacing w:val="-5"/>
            </w:rPr>
            <w:t>26</w:t>
          </w:r>
          <w:r>
            <w:rPr>
              <w:spacing w:val="-5"/>
            </w:rPr>
            <w:fldChar w:fldCharType="end"/>
          </w:r>
        </w:p>
      </w:sdtContent>
    </w:sdt>
    <w:p w14:paraId="7D1529CC">
      <w:pPr>
        <w:spacing w:after="0"/>
        <w:sectPr>
          <w:type w:val="continuous"/>
          <w:pgSz w:w="11910" w:h="16840"/>
          <w:pgMar w:top="1080" w:right="0" w:bottom="280" w:left="580" w:header="720" w:footer="720" w:gutter="0"/>
          <w:cols w:space="720" w:num="1"/>
        </w:sectPr>
      </w:pPr>
    </w:p>
    <w:p w14:paraId="69F49071">
      <w:pPr>
        <w:pStyle w:val="8"/>
        <w:spacing w:before="4"/>
        <w:rPr>
          <w:sz w:val="17"/>
        </w:rPr>
      </w:pPr>
    </w:p>
    <w:p w14:paraId="4FB16502">
      <w:pPr>
        <w:pStyle w:val="8"/>
        <w:ind w:left="111" w:right="-15"/>
        <w:rPr>
          <w:sz w:val="20"/>
        </w:rPr>
      </w:pPr>
      <w:r>
        <w:rPr>
          <w:sz w:val="20"/>
        </w:rPr>
        <mc:AlternateContent>
          <mc:Choice Requires="wpg">
            <w:drawing>
              <wp:inline distT="0" distB="0" distL="0" distR="0">
                <wp:extent cx="7087870" cy="2176780"/>
                <wp:effectExtent l="0" t="0" r="0" b="4444"/>
                <wp:docPr id="5" name="Group 5"/>
                <wp:cNvGraphicFramePr/>
                <a:graphic xmlns:a="http://schemas.openxmlformats.org/drawingml/2006/main">
                  <a:graphicData uri="http://schemas.microsoft.com/office/word/2010/wordprocessingGroup">
                    <wpg:wgp>
                      <wpg:cNvGrpSpPr/>
                      <wpg:grpSpPr>
                        <a:xfrm>
                          <a:off x="0" y="0"/>
                          <a:ext cx="7087870" cy="2176780"/>
                          <a:chOff x="0" y="0"/>
                          <a:chExt cx="7087870" cy="2176780"/>
                        </a:xfrm>
                      </wpg:grpSpPr>
                      <wps:wsp>
                        <wps:cNvPr id="6" name="Graphic 6"/>
                        <wps:cNvSpPr/>
                        <wps:spPr>
                          <a:xfrm>
                            <a:off x="0" y="0"/>
                            <a:ext cx="6684009" cy="9525"/>
                          </a:xfrm>
                          <a:custGeom>
                            <a:avLst/>
                            <a:gdLst/>
                            <a:ahLst/>
                            <a:cxnLst/>
                            <a:rect l="l" t="t" r="r" b="b"/>
                            <a:pathLst>
                              <a:path w="6684009" h="9525">
                                <a:moveTo>
                                  <a:pt x="6684009" y="0"/>
                                </a:moveTo>
                                <a:lnTo>
                                  <a:pt x="0" y="0"/>
                                </a:lnTo>
                                <a:lnTo>
                                  <a:pt x="0" y="9143"/>
                                </a:lnTo>
                                <a:lnTo>
                                  <a:pt x="6684009" y="9143"/>
                                </a:lnTo>
                                <a:lnTo>
                                  <a:pt x="6684009" y="0"/>
                                </a:lnTo>
                                <a:close/>
                              </a:path>
                            </a:pathLst>
                          </a:custGeom>
                          <a:solidFill>
                            <a:srgbClr val="000000"/>
                          </a:solidFill>
                        </wps:spPr>
                        <wps:bodyPr wrap="square" lIns="0" tIns="0" rIns="0" bIns="0" rtlCol="0">
                          <a:noAutofit/>
                        </wps:bodyPr>
                      </wps:wsp>
                      <pic:pic xmlns:pic="http://schemas.openxmlformats.org/drawingml/2006/picture">
                        <pic:nvPicPr>
                          <pic:cNvPr id="7" name="Image 7"/>
                          <pic:cNvPicPr/>
                        </pic:nvPicPr>
                        <pic:blipFill>
                          <a:blip r:embed="rId9" cstate="print"/>
                          <a:stretch>
                            <a:fillRect/>
                          </a:stretch>
                        </pic:blipFill>
                        <pic:spPr>
                          <a:xfrm>
                            <a:off x="4637242" y="9143"/>
                            <a:ext cx="2450110" cy="2167128"/>
                          </a:xfrm>
                          <a:prstGeom prst="rect">
                            <a:avLst/>
                          </a:prstGeom>
                        </pic:spPr>
                      </pic:pic>
                      <wps:wsp>
                        <wps:cNvPr id="8" name="Textbox 8"/>
                        <wps:cNvSpPr txBox="1"/>
                        <wps:spPr>
                          <a:xfrm>
                            <a:off x="0" y="0"/>
                            <a:ext cx="7087870" cy="2176780"/>
                          </a:xfrm>
                          <a:prstGeom prst="rect">
                            <a:avLst/>
                          </a:prstGeom>
                        </wps:spPr>
                        <wps:txbx>
                          <w:txbxContent>
                            <w:p w14:paraId="53DAD651">
                              <w:pPr>
                                <w:spacing w:before="37"/>
                                <w:ind w:left="22" w:right="4104" w:firstLine="0"/>
                                <w:jc w:val="center"/>
                                <w:rPr>
                                  <w:rFonts w:ascii="宋体" w:eastAsia="宋体"/>
                                  <w:sz w:val="21"/>
                                </w:rPr>
                              </w:pPr>
                              <w:r>
                                <w:rPr>
                                  <w:rFonts w:ascii="宋体" w:eastAsia="宋体"/>
                                  <w:color w:val="FF0000"/>
                                  <w:spacing w:val="-5"/>
                                  <w:sz w:val="21"/>
                                </w:rPr>
                                <w:t>节约时间版：只要看示例就可以，其他不用看</w:t>
                              </w:r>
                            </w:p>
                            <w:p w14:paraId="4A34970A">
                              <w:pPr>
                                <w:spacing w:before="43"/>
                                <w:ind w:left="22" w:right="4108" w:firstLine="0"/>
                                <w:jc w:val="center"/>
                                <w:rPr>
                                  <w:b/>
                                  <w:sz w:val="21"/>
                                </w:rPr>
                              </w:pPr>
                              <w:r>
                                <w:rPr>
                                  <w:b/>
                                  <w:color w:val="FF0000"/>
                                  <w:spacing w:val="-2"/>
                                  <w:sz w:val="21"/>
                                </w:rPr>
                                <w:t>P1-2</w:t>
                              </w:r>
                              <w:r>
                                <w:rPr>
                                  <w:b/>
                                  <w:color w:val="FF0000"/>
                                  <w:spacing w:val="-11"/>
                                  <w:sz w:val="21"/>
                                </w:rPr>
                                <w:t xml:space="preserve"> </w:t>
                              </w:r>
                              <w:r>
                                <w:rPr>
                                  <w:rFonts w:ascii="宋体" w:eastAsia="宋体"/>
                                  <w:color w:val="FF0000"/>
                                  <w:spacing w:val="-4"/>
                                  <w:sz w:val="21"/>
                                </w:rPr>
                                <w:t xml:space="preserve">是附赠的个人笔记，可以 </w:t>
                              </w:r>
                              <w:r>
                                <w:rPr>
                                  <w:b/>
                                  <w:color w:val="FF0000"/>
                                  <w:spacing w:val="-2"/>
                                  <w:sz w:val="21"/>
                                </w:rPr>
                                <w:t>skip</w:t>
                              </w:r>
                              <w:r>
                                <w:rPr>
                                  <w:b/>
                                  <w:color w:val="FF0000"/>
                                  <w:spacing w:val="-8"/>
                                  <w:sz w:val="21"/>
                                </w:rPr>
                                <w:t xml:space="preserve"> </w:t>
                              </w:r>
                              <w:r>
                                <w:rPr>
                                  <w:b/>
                                  <w:color w:val="FF0000"/>
                                  <w:spacing w:val="-5"/>
                                  <w:sz w:val="21"/>
                                </w:rPr>
                                <w:t>it</w:t>
                              </w:r>
                            </w:p>
                            <w:p w14:paraId="0A74118F">
                              <w:pPr>
                                <w:spacing w:before="43"/>
                                <w:ind w:left="22" w:right="10283" w:firstLine="0"/>
                                <w:jc w:val="center"/>
                                <w:rPr>
                                  <w:rFonts w:ascii="宋体" w:eastAsia="宋体"/>
                                  <w:sz w:val="21"/>
                                </w:rPr>
                              </w:pPr>
                              <w:r>
                                <w:rPr>
                                  <w:rFonts w:ascii="宋体" w:eastAsia="宋体"/>
                                  <w:spacing w:val="-6"/>
                                  <w:sz w:val="21"/>
                                </w:rPr>
                                <w:t>论证方法</w:t>
                              </w:r>
                            </w:p>
                            <w:p w14:paraId="5F7813DD">
                              <w:pPr>
                                <w:numPr>
                                  <w:ilvl w:val="0"/>
                                  <w:numId w:val="1"/>
                                </w:numPr>
                                <w:tabs>
                                  <w:tab w:val="left" w:pos="187"/>
                                  <w:tab w:val="left" w:pos="554"/>
                                </w:tabs>
                                <w:spacing w:before="43" w:line="278" w:lineRule="auto"/>
                                <w:ind w:left="554" w:right="4110" w:hanging="527"/>
                                <w:jc w:val="left"/>
                                <w:rPr>
                                  <w:sz w:val="21"/>
                                </w:rPr>
                              </w:pPr>
                              <w:r>
                                <w:rPr>
                                  <w:rFonts w:ascii="宋体" w:hAnsi="宋体" w:eastAsia="宋体"/>
                                  <w:sz w:val="21"/>
                                </w:rPr>
                                <w:t>因果 连接词：</w:t>
                              </w:r>
                              <w:r>
                                <w:rPr>
                                  <w:sz w:val="21"/>
                                </w:rPr>
                                <w:t xml:space="preserve">as,since,the reason why,as a result;as consequences;therefore </w:t>
                              </w:r>
                              <w:r>
                                <w:rPr>
                                  <w:rFonts w:ascii="宋体" w:hAnsi="宋体" w:eastAsia="宋体"/>
                                  <w:spacing w:val="-7"/>
                                  <w:sz w:val="21"/>
                                </w:rPr>
                                <w:t xml:space="preserve">人称代词 </w:t>
                              </w:r>
                              <w:r>
                                <w:rPr>
                                  <w:spacing w:val="-4"/>
                                  <w:sz w:val="21"/>
                                </w:rPr>
                                <w:t>they</w:t>
                              </w:r>
                              <w:r>
                                <w:rPr>
                                  <w:rFonts w:ascii="宋体" w:hAnsi="宋体" w:eastAsia="宋体"/>
                                  <w:spacing w:val="-6"/>
                                  <w:sz w:val="21"/>
                                </w:rPr>
                                <w:t xml:space="preserve">，物主代词 </w:t>
                              </w:r>
                              <w:r>
                                <w:rPr>
                                  <w:spacing w:val="-4"/>
                                  <w:sz w:val="21"/>
                                </w:rPr>
                                <w:t>their</w:t>
                              </w:r>
                              <w:r>
                                <w:rPr>
                                  <w:spacing w:val="-9"/>
                                  <w:sz w:val="21"/>
                                </w:rPr>
                                <w:t xml:space="preserve"> </w:t>
                              </w:r>
                              <w:r>
                                <w:rPr>
                                  <w:spacing w:val="-4"/>
                                  <w:sz w:val="21"/>
                                </w:rPr>
                                <w:t>sth</w:t>
                              </w:r>
                              <w:r>
                                <w:rPr>
                                  <w:sz w:val="21"/>
                                </w:rPr>
                                <w:t xml:space="preserve"> </w:t>
                              </w:r>
                              <w:r>
                                <w:rPr>
                                  <w:rFonts w:ascii="宋体" w:hAnsi="宋体" w:eastAsia="宋体"/>
                                  <w:spacing w:val="-6"/>
                                  <w:sz w:val="21"/>
                                </w:rPr>
                                <w:t xml:space="preserve">进一步解释 </w:t>
                              </w:r>
                              <w:r>
                                <w:rPr>
                                  <w:spacing w:val="-4"/>
                                  <w:sz w:val="21"/>
                                </w:rPr>
                                <w:t>why/reason/consequences</w:t>
                              </w:r>
                              <w:r>
                                <w:rPr>
                                  <w:rFonts w:ascii="宋体" w:hAnsi="宋体" w:eastAsia="宋体"/>
                                  <w:sz w:val="21"/>
                                </w:rPr>
                                <w:t>代上面整个句子</w:t>
                              </w:r>
                              <w:r>
                                <w:rPr>
                                  <w:sz w:val="21"/>
                                </w:rPr>
                                <w:t>/</w:t>
                              </w:r>
                              <w:r>
                                <w:rPr>
                                  <w:rFonts w:ascii="宋体" w:hAnsi="宋体" w:eastAsia="宋体"/>
                                  <w:sz w:val="21"/>
                                </w:rPr>
                                <w:t>分论点：</w:t>
                              </w:r>
                              <w:r>
                                <w:rPr>
                                  <w:sz w:val="21"/>
                                </w:rPr>
                                <w:t>This can benefit that…</w:t>
                              </w:r>
                            </w:p>
                            <w:p w14:paraId="4F647EA6">
                              <w:pPr>
                                <w:spacing w:before="0" w:line="269" w:lineRule="exact"/>
                                <w:ind w:left="554" w:right="0" w:firstLine="0"/>
                                <w:jc w:val="left"/>
                                <w:rPr>
                                  <w:sz w:val="21"/>
                                </w:rPr>
                              </w:pPr>
                              <w:r>
                                <w:rPr>
                                  <w:rFonts w:ascii="宋体" w:eastAsia="宋体"/>
                                  <w:sz w:val="21"/>
                                </w:rPr>
                                <w:t>代分论点的某个事物：</w:t>
                              </w:r>
                              <w:r>
                                <w:rPr>
                                  <w:sz w:val="21"/>
                                </w:rPr>
                                <w:t>most</w:t>
                              </w:r>
                              <w:r>
                                <w:rPr>
                                  <w:spacing w:val="-12"/>
                                  <w:sz w:val="21"/>
                                </w:rPr>
                                <w:t xml:space="preserve"> </w:t>
                              </w:r>
                              <w:r>
                                <w:rPr>
                                  <w:sz w:val="21"/>
                                </w:rPr>
                                <w:t>of</w:t>
                              </w:r>
                              <w:r>
                                <w:rPr>
                                  <w:spacing w:val="-12"/>
                                  <w:sz w:val="21"/>
                                </w:rPr>
                                <w:t xml:space="preserve"> </w:t>
                              </w:r>
                              <w:r>
                                <w:rPr>
                                  <w:sz w:val="21"/>
                                </w:rPr>
                                <w:t>this/these</w:t>
                              </w:r>
                              <w:r>
                                <w:rPr>
                                  <w:spacing w:val="-10"/>
                                  <w:sz w:val="21"/>
                                </w:rPr>
                                <w:t xml:space="preserve"> </w:t>
                              </w:r>
                              <w:r>
                                <w:rPr>
                                  <w:spacing w:val="-5"/>
                                  <w:sz w:val="21"/>
                                </w:rPr>
                                <w:t>+n.</w:t>
                              </w:r>
                            </w:p>
                            <w:p w14:paraId="3D12014C">
                              <w:pPr>
                                <w:numPr>
                                  <w:ilvl w:val="0"/>
                                  <w:numId w:val="1"/>
                                </w:numPr>
                                <w:tabs>
                                  <w:tab w:val="left" w:pos="188"/>
                                </w:tabs>
                                <w:spacing w:before="43"/>
                                <w:ind w:left="188" w:right="0" w:hanging="160"/>
                                <w:jc w:val="left"/>
                                <w:rPr>
                                  <w:sz w:val="21"/>
                                </w:rPr>
                              </w:pPr>
                              <w:r>
                                <w:rPr>
                                  <w:rFonts w:ascii="宋体" w:eastAsia="宋体"/>
                                  <w:sz w:val="21"/>
                                </w:rPr>
                                <w:t>举例</w:t>
                              </w:r>
                              <w:r>
                                <w:rPr>
                                  <w:sz w:val="21"/>
                                </w:rPr>
                                <w:t>:for</w:t>
                              </w:r>
                              <w:r>
                                <w:rPr>
                                  <w:spacing w:val="-14"/>
                                  <w:sz w:val="21"/>
                                </w:rPr>
                                <w:t xml:space="preserve"> </w:t>
                              </w:r>
                              <w:r>
                                <w:rPr>
                                  <w:sz w:val="21"/>
                                </w:rPr>
                                <w:t>example/instance</w:t>
                              </w:r>
                              <w:r>
                                <w:rPr>
                                  <w:spacing w:val="-6"/>
                                  <w:sz w:val="21"/>
                                </w:rPr>
                                <w:t xml:space="preserve">, </w:t>
                              </w:r>
                              <w:r>
                                <w:rPr>
                                  <w:sz w:val="21"/>
                                </w:rPr>
                                <w:t>such</w:t>
                              </w:r>
                              <w:r>
                                <w:rPr>
                                  <w:spacing w:val="-12"/>
                                  <w:sz w:val="21"/>
                                </w:rPr>
                                <w:t xml:space="preserve"> </w:t>
                              </w:r>
                              <w:r>
                                <w:rPr>
                                  <w:sz w:val="21"/>
                                </w:rPr>
                                <w:t>as</w:t>
                              </w:r>
                              <w:r>
                                <w:rPr>
                                  <w:spacing w:val="-6"/>
                                  <w:sz w:val="21"/>
                                </w:rPr>
                                <w:t xml:space="preserve">, </w:t>
                              </w:r>
                              <w:r>
                                <w:rPr>
                                  <w:sz w:val="21"/>
                                </w:rPr>
                                <w:t>regardless</w:t>
                              </w:r>
                              <w:r>
                                <w:rPr>
                                  <w:spacing w:val="-12"/>
                                  <w:sz w:val="21"/>
                                </w:rPr>
                                <w:t xml:space="preserve"> </w:t>
                              </w:r>
                              <w:r>
                                <w:rPr>
                                  <w:sz w:val="21"/>
                                </w:rPr>
                                <w:t>of</w:t>
                              </w:r>
                              <w:r>
                                <w:rPr>
                                  <w:spacing w:val="-11"/>
                                  <w:sz w:val="21"/>
                                </w:rPr>
                                <w:t xml:space="preserve"> </w:t>
                              </w:r>
                              <w:r>
                                <w:rPr>
                                  <w:spacing w:val="-2"/>
                                  <w:sz w:val="21"/>
                                </w:rPr>
                                <w:t>whether</w:t>
                              </w:r>
                            </w:p>
                            <w:p w14:paraId="493A23A2">
                              <w:pPr>
                                <w:numPr>
                                  <w:ilvl w:val="0"/>
                                  <w:numId w:val="1"/>
                                </w:numPr>
                                <w:tabs>
                                  <w:tab w:val="left" w:pos="188"/>
                                </w:tabs>
                                <w:spacing w:before="43"/>
                                <w:ind w:left="188" w:right="0" w:hanging="160"/>
                                <w:jc w:val="left"/>
                                <w:rPr>
                                  <w:sz w:val="21"/>
                                </w:rPr>
                              </w:pPr>
                              <w:r>
                                <w:rPr>
                                  <w:rFonts w:ascii="宋体" w:hAnsi="宋体" w:eastAsia="宋体"/>
                                  <w:spacing w:val="-2"/>
                                  <w:sz w:val="21"/>
                                </w:rPr>
                                <w:t>对比</w:t>
                              </w:r>
                              <w:r>
                                <w:rPr>
                                  <w:spacing w:val="-2"/>
                                  <w:sz w:val="21"/>
                                </w:rPr>
                                <w:t>:…while…</w:t>
                              </w:r>
                              <w:r>
                                <w:rPr>
                                  <w:rFonts w:ascii="宋体" w:hAnsi="宋体" w:eastAsia="宋体"/>
                                  <w:spacing w:val="-2"/>
                                  <w:sz w:val="21"/>
                                </w:rPr>
                                <w:t>句内</w:t>
                              </w:r>
                              <w:r>
                                <w:rPr>
                                  <w:spacing w:val="-2"/>
                                  <w:sz w:val="21"/>
                                </w:rPr>
                                <w:t>;by</w:t>
                              </w:r>
                              <w:r>
                                <w:rPr>
                                  <w:spacing w:val="12"/>
                                  <w:sz w:val="21"/>
                                </w:rPr>
                                <w:t xml:space="preserve"> </w:t>
                              </w:r>
                              <w:r>
                                <w:rPr>
                                  <w:spacing w:val="-2"/>
                                  <w:sz w:val="21"/>
                                </w:rPr>
                                <w:t>contrast</w:t>
                              </w:r>
                            </w:p>
                            <w:p w14:paraId="133652DD">
                              <w:pPr>
                                <w:numPr>
                                  <w:ilvl w:val="0"/>
                                  <w:numId w:val="1"/>
                                </w:numPr>
                                <w:tabs>
                                  <w:tab w:val="left" w:pos="188"/>
                                </w:tabs>
                                <w:spacing w:before="43"/>
                                <w:ind w:left="188" w:right="0" w:hanging="160"/>
                                <w:jc w:val="left"/>
                                <w:rPr>
                                  <w:sz w:val="21"/>
                                </w:rPr>
                              </w:pPr>
                              <w:r>
                                <w:rPr>
                                  <w:rFonts w:ascii="宋体" w:eastAsia="宋体"/>
                                  <w:sz w:val="21"/>
                                </w:rPr>
                                <w:t>类比：</w:t>
                              </w:r>
                              <w:r>
                                <w:rPr>
                                  <w:sz w:val="21"/>
                                </w:rPr>
                                <w:t>similarly</w:t>
                              </w:r>
                              <w:r>
                                <w:rPr>
                                  <w:rFonts w:ascii="宋体" w:eastAsia="宋体"/>
                                  <w:sz w:val="21"/>
                                </w:rPr>
                                <w:t>，</w:t>
                              </w:r>
                              <w:r>
                                <w:rPr>
                                  <w:sz w:val="21"/>
                                </w:rPr>
                                <w:t>be</w:t>
                              </w:r>
                              <w:r>
                                <w:rPr>
                                  <w:spacing w:val="-11"/>
                                  <w:sz w:val="21"/>
                                </w:rPr>
                                <w:t xml:space="preserve"> </w:t>
                              </w:r>
                              <w:r>
                                <w:rPr>
                                  <w:sz w:val="21"/>
                                </w:rPr>
                                <w:t>more</w:t>
                              </w:r>
                              <w:r>
                                <w:rPr>
                                  <w:spacing w:val="-12"/>
                                  <w:sz w:val="21"/>
                                </w:rPr>
                                <w:t xml:space="preserve"> </w:t>
                              </w:r>
                              <w:r>
                                <w:rPr>
                                  <w:sz w:val="21"/>
                                </w:rPr>
                                <w:t>likely</w:t>
                              </w:r>
                              <w:r>
                                <w:rPr>
                                  <w:spacing w:val="-10"/>
                                  <w:sz w:val="21"/>
                                </w:rPr>
                                <w:t xml:space="preserve"> </w:t>
                              </w:r>
                              <w:r>
                                <w:rPr>
                                  <w:sz w:val="21"/>
                                </w:rPr>
                                <w:t>to</w:t>
                              </w:r>
                              <w:r>
                                <w:rPr>
                                  <w:rFonts w:ascii="宋体" w:eastAsia="宋体"/>
                                  <w:sz w:val="21"/>
                                </w:rPr>
                                <w:t>，</w:t>
                              </w:r>
                              <w:r>
                                <w:rPr>
                                  <w:sz w:val="21"/>
                                </w:rPr>
                                <w:t>tend</w:t>
                              </w:r>
                              <w:r>
                                <w:rPr>
                                  <w:spacing w:val="-10"/>
                                  <w:sz w:val="21"/>
                                </w:rPr>
                                <w:t xml:space="preserve"> </w:t>
                              </w:r>
                              <w:r>
                                <w:rPr>
                                  <w:spacing w:val="-5"/>
                                  <w:sz w:val="21"/>
                                </w:rPr>
                                <w:t>to</w:t>
                              </w:r>
                            </w:p>
                            <w:p w14:paraId="57B3D23C">
                              <w:pPr>
                                <w:numPr>
                                  <w:ilvl w:val="0"/>
                                  <w:numId w:val="1"/>
                                </w:numPr>
                                <w:tabs>
                                  <w:tab w:val="left" w:pos="188"/>
                                </w:tabs>
                                <w:spacing w:before="43"/>
                                <w:ind w:left="188" w:right="0" w:hanging="160"/>
                                <w:jc w:val="left"/>
                                <w:rPr>
                                  <w:sz w:val="21"/>
                                </w:rPr>
                              </w:pPr>
                              <w:r>
                                <w:rPr>
                                  <w:rFonts w:ascii="宋体" w:eastAsia="宋体"/>
                                  <w:spacing w:val="-2"/>
                                  <w:sz w:val="21"/>
                                </w:rPr>
                                <w:t>让步</w:t>
                              </w:r>
                              <w:r>
                                <w:rPr>
                                  <w:spacing w:val="-2"/>
                                  <w:sz w:val="21"/>
                                </w:rPr>
                                <w:t>:alhough</w:t>
                              </w:r>
                            </w:p>
                          </w:txbxContent>
                        </wps:txbx>
                        <wps:bodyPr wrap="square" lIns="0" tIns="0" rIns="0" bIns="0" rtlCol="0">
                          <a:noAutofit/>
                        </wps:bodyPr>
                      </wps:wsp>
                    </wpg:wgp>
                  </a:graphicData>
                </a:graphic>
              </wp:inline>
            </w:drawing>
          </mc:Choice>
          <mc:Fallback>
            <w:pict>
              <v:group id="Group 5" o:spid="_x0000_s1026" o:spt="203" style="height:171.4pt;width:558.1pt;" coordsize="7087870,2176780" o:gfxdata="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">
                <o:lock v:ext="edit" aspectratio="f"/>
                <v:shape id="Graphic 6" o:spid="_x0000_s1026" o:spt="100" style="position:absolute;left:0;top:0;height:9525;width:6684009;" fillcolor="#000000" filled="t" stroked="f" coordsize="6684009,9525" o:gfxdata="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yzIm8AAAA&#10;2gAAAA8AAAAAAAAAAQAgAAAAIgAAAGRycy9kb3ducmV2LnhtbFBLAQIUABQAAAAIAIdO4kAzLwWe&#10;OwAAADkAAAAQAAAAAAAAAAEAIAAAAAsBAABkcnMvc2hhcGV4bWwueG1sUEsFBgAAAAAGAAYAWwEA&#10;ALUDAAAAAA==&#10;" path="m6684009,0l0,0,0,9143,6684009,9143,6684009,0xe">
                  <v:fill on="t" focussize="0,0"/>
                  <v:stroke on="f"/>
                  <v:imagedata o:title=""/>
                  <o:lock v:ext="edit" aspectratio="f"/>
                  <v:textbox inset="0mm,0mm,0mm,0mm"/>
                </v:shape>
                <v:shape id="Image 7" o:spid="_x0000_s1026" o:spt="75" type="#_x0000_t75" style="position:absolute;left:4637242;top:9143;height:2167128;width:2450110;" filled="f" o:preferrelative="t" stroked="f" coordsize="21600,21600" o:gfxdata="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5qaRbsAAADa&#10;AAAADwAAAAAAAAABACAAAAAiAAAAZHJzL2Rvd25yZXYueG1sUEsBAhQAFAAAAAgAh07iQDMvBZ47&#10;AAAAOQAAABAAAAAAAAAAAQAgAAAACgEAAGRycy9zaGFwZXhtbC54bWxQSwUGAAAAAAYABgBbAQAA&#10;tAMAAAAA&#10;">
                  <v:fill on="f" focussize="0,0"/>
                  <v:stroke on="f"/>
                  <v:imagedata r:id="rId9" o:title=""/>
                  <o:lock v:ext="edit" aspectratio="f"/>
                </v:shape>
                <v:shape id="Textbox 8" o:spid="_x0000_s1026" o:spt="202" type="#_x0000_t202" style="position:absolute;left:0;top:0;height:2176780;width:7087870;"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3DAD651">
                        <w:pPr>
                          <w:spacing w:before="37"/>
                          <w:ind w:left="22" w:right="4104" w:firstLine="0"/>
                          <w:jc w:val="center"/>
                          <w:rPr>
                            <w:rFonts w:ascii="宋体" w:eastAsia="宋体"/>
                            <w:sz w:val="21"/>
                          </w:rPr>
                        </w:pPr>
                        <w:r>
                          <w:rPr>
                            <w:rFonts w:ascii="宋体" w:eastAsia="宋体"/>
                            <w:color w:val="FF0000"/>
                            <w:spacing w:val="-5"/>
                            <w:sz w:val="21"/>
                          </w:rPr>
                          <w:t>节约时间版：只要看示例就可以，其他不用看</w:t>
                        </w:r>
                      </w:p>
                      <w:p w14:paraId="4A34970A">
                        <w:pPr>
                          <w:spacing w:before="43"/>
                          <w:ind w:left="22" w:right="4108" w:firstLine="0"/>
                          <w:jc w:val="center"/>
                          <w:rPr>
                            <w:b/>
                            <w:sz w:val="21"/>
                          </w:rPr>
                        </w:pPr>
                        <w:r>
                          <w:rPr>
                            <w:b/>
                            <w:color w:val="FF0000"/>
                            <w:spacing w:val="-2"/>
                            <w:sz w:val="21"/>
                          </w:rPr>
                          <w:t>P1-2</w:t>
                        </w:r>
                        <w:r>
                          <w:rPr>
                            <w:b/>
                            <w:color w:val="FF0000"/>
                            <w:spacing w:val="-11"/>
                            <w:sz w:val="21"/>
                          </w:rPr>
                          <w:t xml:space="preserve"> </w:t>
                        </w:r>
                        <w:r>
                          <w:rPr>
                            <w:rFonts w:ascii="宋体" w:eastAsia="宋体"/>
                            <w:color w:val="FF0000"/>
                            <w:spacing w:val="-4"/>
                            <w:sz w:val="21"/>
                          </w:rPr>
                          <w:t xml:space="preserve">是附赠的个人笔记，可以 </w:t>
                        </w:r>
                        <w:r>
                          <w:rPr>
                            <w:b/>
                            <w:color w:val="FF0000"/>
                            <w:spacing w:val="-2"/>
                            <w:sz w:val="21"/>
                          </w:rPr>
                          <w:t>skip</w:t>
                        </w:r>
                        <w:r>
                          <w:rPr>
                            <w:b/>
                            <w:color w:val="FF0000"/>
                            <w:spacing w:val="-8"/>
                            <w:sz w:val="21"/>
                          </w:rPr>
                          <w:t xml:space="preserve"> </w:t>
                        </w:r>
                        <w:r>
                          <w:rPr>
                            <w:b/>
                            <w:color w:val="FF0000"/>
                            <w:spacing w:val="-5"/>
                            <w:sz w:val="21"/>
                          </w:rPr>
                          <w:t>it</w:t>
                        </w:r>
                      </w:p>
                      <w:p w14:paraId="0A74118F">
                        <w:pPr>
                          <w:spacing w:before="43"/>
                          <w:ind w:left="22" w:right="10283" w:firstLine="0"/>
                          <w:jc w:val="center"/>
                          <w:rPr>
                            <w:rFonts w:ascii="宋体" w:eastAsia="宋体"/>
                            <w:sz w:val="21"/>
                          </w:rPr>
                        </w:pPr>
                        <w:r>
                          <w:rPr>
                            <w:rFonts w:ascii="宋体" w:eastAsia="宋体"/>
                            <w:spacing w:val="-6"/>
                            <w:sz w:val="21"/>
                          </w:rPr>
                          <w:t>论证方法</w:t>
                        </w:r>
                      </w:p>
                      <w:p w14:paraId="5F7813DD">
                        <w:pPr>
                          <w:numPr>
                            <w:ilvl w:val="0"/>
                            <w:numId w:val="1"/>
                          </w:numPr>
                          <w:tabs>
                            <w:tab w:val="left" w:pos="187"/>
                            <w:tab w:val="left" w:pos="554"/>
                          </w:tabs>
                          <w:spacing w:before="43" w:line="278" w:lineRule="auto"/>
                          <w:ind w:left="554" w:right="4110" w:hanging="527"/>
                          <w:jc w:val="left"/>
                          <w:rPr>
                            <w:sz w:val="21"/>
                          </w:rPr>
                        </w:pPr>
                        <w:r>
                          <w:rPr>
                            <w:rFonts w:ascii="宋体" w:hAnsi="宋体" w:eastAsia="宋体"/>
                            <w:sz w:val="21"/>
                          </w:rPr>
                          <w:t>因果 连接词：</w:t>
                        </w:r>
                        <w:r>
                          <w:rPr>
                            <w:sz w:val="21"/>
                          </w:rPr>
                          <w:t xml:space="preserve">as,since,the reason why,as a result;as consequences;therefore </w:t>
                        </w:r>
                        <w:r>
                          <w:rPr>
                            <w:rFonts w:ascii="宋体" w:hAnsi="宋体" w:eastAsia="宋体"/>
                            <w:spacing w:val="-7"/>
                            <w:sz w:val="21"/>
                          </w:rPr>
                          <w:t xml:space="preserve">人称代词 </w:t>
                        </w:r>
                        <w:r>
                          <w:rPr>
                            <w:spacing w:val="-4"/>
                            <w:sz w:val="21"/>
                          </w:rPr>
                          <w:t>they</w:t>
                        </w:r>
                        <w:r>
                          <w:rPr>
                            <w:rFonts w:ascii="宋体" w:hAnsi="宋体" w:eastAsia="宋体"/>
                            <w:spacing w:val="-6"/>
                            <w:sz w:val="21"/>
                          </w:rPr>
                          <w:t xml:space="preserve">，物主代词 </w:t>
                        </w:r>
                        <w:r>
                          <w:rPr>
                            <w:spacing w:val="-4"/>
                            <w:sz w:val="21"/>
                          </w:rPr>
                          <w:t>their</w:t>
                        </w:r>
                        <w:r>
                          <w:rPr>
                            <w:spacing w:val="-9"/>
                            <w:sz w:val="21"/>
                          </w:rPr>
                          <w:t xml:space="preserve"> </w:t>
                        </w:r>
                        <w:r>
                          <w:rPr>
                            <w:spacing w:val="-4"/>
                            <w:sz w:val="21"/>
                          </w:rPr>
                          <w:t>sth</w:t>
                        </w:r>
                        <w:r>
                          <w:rPr>
                            <w:sz w:val="21"/>
                          </w:rPr>
                          <w:t xml:space="preserve"> </w:t>
                        </w:r>
                        <w:r>
                          <w:rPr>
                            <w:rFonts w:ascii="宋体" w:hAnsi="宋体" w:eastAsia="宋体"/>
                            <w:spacing w:val="-6"/>
                            <w:sz w:val="21"/>
                          </w:rPr>
                          <w:t xml:space="preserve">进一步解释 </w:t>
                        </w:r>
                        <w:r>
                          <w:rPr>
                            <w:spacing w:val="-4"/>
                            <w:sz w:val="21"/>
                          </w:rPr>
                          <w:t>why/reason/consequences</w:t>
                        </w:r>
                        <w:r>
                          <w:rPr>
                            <w:rFonts w:ascii="宋体" w:hAnsi="宋体" w:eastAsia="宋体"/>
                            <w:sz w:val="21"/>
                          </w:rPr>
                          <w:t>代上面整个句子</w:t>
                        </w:r>
                        <w:r>
                          <w:rPr>
                            <w:sz w:val="21"/>
                          </w:rPr>
                          <w:t>/</w:t>
                        </w:r>
                        <w:r>
                          <w:rPr>
                            <w:rFonts w:ascii="宋体" w:hAnsi="宋体" w:eastAsia="宋体"/>
                            <w:sz w:val="21"/>
                          </w:rPr>
                          <w:t>分论点：</w:t>
                        </w:r>
                        <w:r>
                          <w:rPr>
                            <w:sz w:val="21"/>
                          </w:rPr>
                          <w:t>This can benefit that…</w:t>
                        </w:r>
                      </w:p>
                      <w:p w14:paraId="4F647EA6">
                        <w:pPr>
                          <w:spacing w:before="0" w:line="269" w:lineRule="exact"/>
                          <w:ind w:left="554" w:right="0" w:firstLine="0"/>
                          <w:jc w:val="left"/>
                          <w:rPr>
                            <w:sz w:val="21"/>
                          </w:rPr>
                        </w:pPr>
                        <w:r>
                          <w:rPr>
                            <w:rFonts w:ascii="宋体" w:eastAsia="宋体"/>
                            <w:sz w:val="21"/>
                          </w:rPr>
                          <w:t>代分论点的某个事物：</w:t>
                        </w:r>
                        <w:r>
                          <w:rPr>
                            <w:sz w:val="21"/>
                          </w:rPr>
                          <w:t>most</w:t>
                        </w:r>
                        <w:r>
                          <w:rPr>
                            <w:spacing w:val="-12"/>
                            <w:sz w:val="21"/>
                          </w:rPr>
                          <w:t xml:space="preserve"> </w:t>
                        </w:r>
                        <w:r>
                          <w:rPr>
                            <w:sz w:val="21"/>
                          </w:rPr>
                          <w:t>of</w:t>
                        </w:r>
                        <w:r>
                          <w:rPr>
                            <w:spacing w:val="-12"/>
                            <w:sz w:val="21"/>
                          </w:rPr>
                          <w:t xml:space="preserve"> </w:t>
                        </w:r>
                        <w:r>
                          <w:rPr>
                            <w:sz w:val="21"/>
                          </w:rPr>
                          <w:t>this/these</w:t>
                        </w:r>
                        <w:r>
                          <w:rPr>
                            <w:spacing w:val="-10"/>
                            <w:sz w:val="21"/>
                          </w:rPr>
                          <w:t xml:space="preserve"> </w:t>
                        </w:r>
                        <w:r>
                          <w:rPr>
                            <w:spacing w:val="-5"/>
                            <w:sz w:val="21"/>
                          </w:rPr>
                          <w:t>+n.</w:t>
                        </w:r>
                      </w:p>
                      <w:p w14:paraId="3D12014C">
                        <w:pPr>
                          <w:numPr>
                            <w:ilvl w:val="0"/>
                            <w:numId w:val="1"/>
                          </w:numPr>
                          <w:tabs>
                            <w:tab w:val="left" w:pos="188"/>
                          </w:tabs>
                          <w:spacing w:before="43"/>
                          <w:ind w:left="188" w:right="0" w:hanging="160"/>
                          <w:jc w:val="left"/>
                          <w:rPr>
                            <w:sz w:val="21"/>
                          </w:rPr>
                        </w:pPr>
                        <w:r>
                          <w:rPr>
                            <w:rFonts w:ascii="宋体" w:eastAsia="宋体"/>
                            <w:sz w:val="21"/>
                          </w:rPr>
                          <w:t>举例</w:t>
                        </w:r>
                        <w:r>
                          <w:rPr>
                            <w:sz w:val="21"/>
                          </w:rPr>
                          <w:t>:for</w:t>
                        </w:r>
                        <w:r>
                          <w:rPr>
                            <w:spacing w:val="-14"/>
                            <w:sz w:val="21"/>
                          </w:rPr>
                          <w:t xml:space="preserve"> </w:t>
                        </w:r>
                        <w:r>
                          <w:rPr>
                            <w:sz w:val="21"/>
                          </w:rPr>
                          <w:t>example/instance</w:t>
                        </w:r>
                        <w:r>
                          <w:rPr>
                            <w:spacing w:val="-6"/>
                            <w:sz w:val="21"/>
                          </w:rPr>
                          <w:t xml:space="preserve">, </w:t>
                        </w:r>
                        <w:r>
                          <w:rPr>
                            <w:sz w:val="21"/>
                          </w:rPr>
                          <w:t>such</w:t>
                        </w:r>
                        <w:r>
                          <w:rPr>
                            <w:spacing w:val="-12"/>
                            <w:sz w:val="21"/>
                          </w:rPr>
                          <w:t xml:space="preserve"> </w:t>
                        </w:r>
                        <w:r>
                          <w:rPr>
                            <w:sz w:val="21"/>
                          </w:rPr>
                          <w:t>as</w:t>
                        </w:r>
                        <w:r>
                          <w:rPr>
                            <w:spacing w:val="-6"/>
                            <w:sz w:val="21"/>
                          </w:rPr>
                          <w:t xml:space="preserve">, </w:t>
                        </w:r>
                        <w:r>
                          <w:rPr>
                            <w:sz w:val="21"/>
                          </w:rPr>
                          <w:t>regardless</w:t>
                        </w:r>
                        <w:r>
                          <w:rPr>
                            <w:spacing w:val="-12"/>
                            <w:sz w:val="21"/>
                          </w:rPr>
                          <w:t xml:space="preserve"> </w:t>
                        </w:r>
                        <w:r>
                          <w:rPr>
                            <w:sz w:val="21"/>
                          </w:rPr>
                          <w:t>of</w:t>
                        </w:r>
                        <w:r>
                          <w:rPr>
                            <w:spacing w:val="-11"/>
                            <w:sz w:val="21"/>
                          </w:rPr>
                          <w:t xml:space="preserve"> </w:t>
                        </w:r>
                        <w:r>
                          <w:rPr>
                            <w:spacing w:val="-2"/>
                            <w:sz w:val="21"/>
                          </w:rPr>
                          <w:t>whether</w:t>
                        </w:r>
                      </w:p>
                      <w:p w14:paraId="493A23A2">
                        <w:pPr>
                          <w:numPr>
                            <w:ilvl w:val="0"/>
                            <w:numId w:val="1"/>
                          </w:numPr>
                          <w:tabs>
                            <w:tab w:val="left" w:pos="188"/>
                          </w:tabs>
                          <w:spacing w:before="43"/>
                          <w:ind w:left="188" w:right="0" w:hanging="160"/>
                          <w:jc w:val="left"/>
                          <w:rPr>
                            <w:sz w:val="21"/>
                          </w:rPr>
                        </w:pPr>
                        <w:r>
                          <w:rPr>
                            <w:rFonts w:ascii="宋体" w:hAnsi="宋体" w:eastAsia="宋体"/>
                            <w:spacing w:val="-2"/>
                            <w:sz w:val="21"/>
                          </w:rPr>
                          <w:t>对比</w:t>
                        </w:r>
                        <w:r>
                          <w:rPr>
                            <w:spacing w:val="-2"/>
                            <w:sz w:val="21"/>
                          </w:rPr>
                          <w:t>:…while…</w:t>
                        </w:r>
                        <w:r>
                          <w:rPr>
                            <w:rFonts w:ascii="宋体" w:hAnsi="宋体" w:eastAsia="宋体"/>
                            <w:spacing w:val="-2"/>
                            <w:sz w:val="21"/>
                          </w:rPr>
                          <w:t>句内</w:t>
                        </w:r>
                        <w:r>
                          <w:rPr>
                            <w:spacing w:val="-2"/>
                            <w:sz w:val="21"/>
                          </w:rPr>
                          <w:t>;by</w:t>
                        </w:r>
                        <w:r>
                          <w:rPr>
                            <w:spacing w:val="12"/>
                            <w:sz w:val="21"/>
                          </w:rPr>
                          <w:t xml:space="preserve"> </w:t>
                        </w:r>
                        <w:r>
                          <w:rPr>
                            <w:spacing w:val="-2"/>
                            <w:sz w:val="21"/>
                          </w:rPr>
                          <w:t>contrast</w:t>
                        </w:r>
                      </w:p>
                      <w:p w14:paraId="133652DD">
                        <w:pPr>
                          <w:numPr>
                            <w:ilvl w:val="0"/>
                            <w:numId w:val="1"/>
                          </w:numPr>
                          <w:tabs>
                            <w:tab w:val="left" w:pos="188"/>
                          </w:tabs>
                          <w:spacing w:before="43"/>
                          <w:ind w:left="188" w:right="0" w:hanging="160"/>
                          <w:jc w:val="left"/>
                          <w:rPr>
                            <w:sz w:val="21"/>
                          </w:rPr>
                        </w:pPr>
                        <w:r>
                          <w:rPr>
                            <w:rFonts w:ascii="宋体" w:eastAsia="宋体"/>
                            <w:sz w:val="21"/>
                          </w:rPr>
                          <w:t>类比：</w:t>
                        </w:r>
                        <w:r>
                          <w:rPr>
                            <w:sz w:val="21"/>
                          </w:rPr>
                          <w:t>similarly</w:t>
                        </w:r>
                        <w:r>
                          <w:rPr>
                            <w:rFonts w:ascii="宋体" w:eastAsia="宋体"/>
                            <w:sz w:val="21"/>
                          </w:rPr>
                          <w:t>，</w:t>
                        </w:r>
                        <w:r>
                          <w:rPr>
                            <w:sz w:val="21"/>
                          </w:rPr>
                          <w:t>be</w:t>
                        </w:r>
                        <w:r>
                          <w:rPr>
                            <w:spacing w:val="-11"/>
                            <w:sz w:val="21"/>
                          </w:rPr>
                          <w:t xml:space="preserve"> </w:t>
                        </w:r>
                        <w:r>
                          <w:rPr>
                            <w:sz w:val="21"/>
                          </w:rPr>
                          <w:t>more</w:t>
                        </w:r>
                        <w:r>
                          <w:rPr>
                            <w:spacing w:val="-12"/>
                            <w:sz w:val="21"/>
                          </w:rPr>
                          <w:t xml:space="preserve"> </w:t>
                        </w:r>
                        <w:r>
                          <w:rPr>
                            <w:sz w:val="21"/>
                          </w:rPr>
                          <w:t>likely</w:t>
                        </w:r>
                        <w:r>
                          <w:rPr>
                            <w:spacing w:val="-10"/>
                            <w:sz w:val="21"/>
                          </w:rPr>
                          <w:t xml:space="preserve"> </w:t>
                        </w:r>
                        <w:r>
                          <w:rPr>
                            <w:sz w:val="21"/>
                          </w:rPr>
                          <w:t>to</w:t>
                        </w:r>
                        <w:r>
                          <w:rPr>
                            <w:rFonts w:ascii="宋体" w:eastAsia="宋体"/>
                            <w:sz w:val="21"/>
                          </w:rPr>
                          <w:t>，</w:t>
                        </w:r>
                        <w:r>
                          <w:rPr>
                            <w:sz w:val="21"/>
                          </w:rPr>
                          <w:t>tend</w:t>
                        </w:r>
                        <w:r>
                          <w:rPr>
                            <w:spacing w:val="-10"/>
                            <w:sz w:val="21"/>
                          </w:rPr>
                          <w:t xml:space="preserve"> </w:t>
                        </w:r>
                        <w:r>
                          <w:rPr>
                            <w:spacing w:val="-5"/>
                            <w:sz w:val="21"/>
                          </w:rPr>
                          <w:t>to</w:t>
                        </w:r>
                      </w:p>
                      <w:p w14:paraId="57B3D23C">
                        <w:pPr>
                          <w:numPr>
                            <w:ilvl w:val="0"/>
                            <w:numId w:val="1"/>
                          </w:numPr>
                          <w:tabs>
                            <w:tab w:val="left" w:pos="188"/>
                          </w:tabs>
                          <w:spacing w:before="43"/>
                          <w:ind w:left="188" w:right="0" w:hanging="160"/>
                          <w:jc w:val="left"/>
                          <w:rPr>
                            <w:sz w:val="21"/>
                          </w:rPr>
                        </w:pPr>
                        <w:r>
                          <w:rPr>
                            <w:rFonts w:ascii="宋体" w:eastAsia="宋体"/>
                            <w:spacing w:val="-2"/>
                            <w:sz w:val="21"/>
                          </w:rPr>
                          <w:t>让步</w:t>
                        </w:r>
                        <w:r>
                          <w:rPr>
                            <w:spacing w:val="-2"/>
                            <w:sz w:val="21"/>
                          </w:rPr>
                          <w:t>:alhough</w:t>
                        </w:r>
                      </w:p>
                    </w:txbxContent>
                  </v:textbox>
                </v:shape>
                <w10:wrap type="none"/>
                <w10:anchorlock/>
              </v:group>
            </w:pict>
          </mc:Fallback>
        </mc:AlternateContent>
      </w:r>
    </w:p>
    <w:p w14:paraId="786D4611">
      <w:pPr>
        <w:pStyle w:val="15"/>
        <w:numPr>
          <w:ilvl w:val="0"/>
          <w:numId w:val="2"/>
        </w:numPr>
        <w:tabs>
          <w:tab w:val="left" w:pos="300"/>
        </w:tabs>
        <w:spacing w:before="9" w:after="0" w:line="240" w:lineRule="auto"/>
        <w:ind w:left="300" w:right="0" w:hanging="160"/>
        <w:jc w:val="left"/>
        <w:rPr>
          <w:rFonts w:ascii="宋体" w:hAnsi="宋体" w:eastAsia="宋体"/>
          <w:sz w:val="21"/>
        </w:rPr>
      </w:pPr>
      <w:r>
        <w:rPr>
          <w:rFonts w:ascii="宋体" w:hAnsi="宋体" w:eastAsia="宋体"/>
          <w:spacing w:val="-2"/>
          <w:sz w:val="21"/>
        </w:rPr>
        <w:t>假设虚拟</w:t>
      </w:r>
      <w:r>
        <w:rPr>
          <w:spacing w:val="-2"/>
          <w:sz w:val="21"/>
        </w:rPr>
        <w:t>:if..not…;without…not…;..may…;are</w:t>
      </w:r>
      <w:r>
        <w:rPr>
          <w:spacing w:val="6"/>
          <w:sz w:val="21"/>
        </w:rPr>
        <w:t xml:space="preserve"> </w:t>
      </w:r>
      <w:r>
        <w:rPr>
          <w:spacing w:val="-2"/>
          <w:sz w:val="21"/>
        </w:rPr>
        <w:t>likely</w:t>
      </w:r>
      <w:r>
        <w:rPr>
          <w:spacing w:val="8"/>
          <w:sz w:val="21"/>
        </w:rPr>
        <w:t xml:space="preserve"> </w:t>
      </w:r>
      <w:r>
        <w:rPr>
          <w:spacing w:val="-2"/>
          <w:sz w:val="21"/>
        </w:rPr>
        <w:t>to…;</w:t>
      </w:r>
      <w:r>
        <w:rPr>
          <w:rFonts w:ascii="宋体" w:hAnsi="宋体" w:eastAsia="宋体"/>
          <w:spacing w:val="-5"/>
          <w:sz w:val="21"/>
        </w:rPr>
        <w:t>倒装句</w:t>
      </w:r>
    </w:p>
    <w:p w14:paraId="39147CDD">
      <w:pPr>
        <w:pStyle w:val="15"/>
        <w:numPr>
          <w:ilvl w:val="0"/>
          <w:numId w:val="2"/>
        </w:numPr>
        <w:tabs>
          <w:tab w:val="left" w:pos="300"/>
        </w:tabs>
        <w:spacing w:before="44" w:after="0" w:line="240" w:lineRule="auto"/>
        <w:ind w:left="300" w:right="0" w:hanging="160"/>
        <w:jc w:val="left"/>
        <w:rPr>
          <w:sz w:val="21"/>
        </w:rPr>
      </w:pPr>
      <w:r>
        <w:rPr>
          <w:rFonts w:ascii="宋体" w:eastAsia="宋体"/>
          <w:sz w:val="21"/>
        </w:rPr>
        <w:t>下定义</w:t>
      </w:r>
      <w:r>
        <w:rPr>
          <w:sz w:val="21"/>
        </w:rPr>
        <w:t>:This</w:t>
      </w:r>
      <w:r>
        <w:rPr>
          <w:spacing w:val="-7"/>
          <w:sz w:val="21"/>
        </w:rPr>
        <w:t xml:space="preserve"> </w:t>
      </w:r>
      <w:r>
        <w:rPr>
          <w:sz w:val="21"/>
        </w:rPr>
        <w:t>means</w:t>
      </w:r>
      <w:r>
        <w:rPr>
          <w:spacing w:val="-7"/>
          <w:sz w:val="21"/>
        </w:rPr>
        <w:t xml:space="preserve"> </w:t>
      </w:r>
      <w:r>
        <w:rPr>
          <w:sz w:val="21"/>
        </w:rPr>
        <w:t>that,in</w:t>
      </w:r>
      <w:r>
        <w:rPr>
          <w:spacing w:val="-6"/>
          <w:sz w:val="21"/>
        </w:rPr>
        <w:t xml:space="preserve"> </w:t>
      </w:r>
      <w:r>
        <w:rPr>
          <w:sz w:val="21"/>
        </w:rPr>
        <w:t>other</w:t>
      </w:r>
      <w:r>
        <w:rPr>
          <w:spacing w:val="-5"/>
          <w:sz w:val="21"/>
        </w:rPr>
        <w:t xml:space="preserve"> </w:t>
      </w:r>
      <w:r>
        <w:rPr>
          <w:sz w:val="21"/>
        </w:rPr>
        <w:t>words</w:t>
      </w:r>
      <w:r>
        <w:rPr>
          <w:spacing w:val="-3"/>
          <w:sz w:val="21"/>
        </w:rPr>
        <w:t xml:space="preserve">, </w:t>
      </w:r>
      <w:r>
        <w:rPr>
          <w:sz w:val="21"/>
        </w:rPr>
        <w:t>By</w:t>
      </w:r>
      <w:r>
        <w:rPr>
          <w:spacing w:val="-5"/>
          <w:sz w:val="21"/>
        </w:rPr>
        <w:t xml:space="preserve"> </w:t>
      </w:r>
      <w:r>
        <w:rPr>
          <w:sz w:val="21"/>
        </w:rPr>
        <w:t>this</w:t>
      </w:r>
      <w:r>
        <w:rPr>
          <w:spacing w:val="-7"/>
          <w:sz w:val="21"/>
        </w:rPr>
        <w:t xml:space="preserve"> </w:t>
      </w:r>
      <w:r>
        <w:rPr>
          <w:sz w:val="21"/>
        </w:rPr>
        <w:t>I</w:t>
      </w:r>
      <w:r>
        <w:rPr>
          <w:spacing w:val="-5"/>
          <w:sz w:val="21"/>
        </w:rPr>
        <w:t xml:space="preserve"> </w:t>
      </w:r>
      <w:r>
        <w:rPr>
          <w:spacing w:val="-4"/>
          <w:sz w:val="21"/>
        </w:rPr>
        <w:t>mean</w:t>
      </w:r>
    </w:p>
    <w:p w14:paraId="4BC6C4FB">
      <w:pPr>
        <w:pStyle w:val="15"/>
        <w:numPr>
          <w:ilvl w:val="0"/>
          <w:numId w:val="2"/>
        </w:numPr>
        <w:tabs>
          <w:tab w:val="left" w:pos="300"/>
        </w:tabs>
        <w:spacing w:before="43" w:after="0" w:line="240" w:lineRule="auto"/>
        <w:ind w:left="300" w:right="0" w:hanging="160"/>
        <w:jc w:val="left"/>
        <w:rPr>
          <w:sz w:val="21"/>
        </w:rPr>
      </w:pPr>
      <w:r>
        <w:drawing>
          <wp:anchor distT="0" distB="0" distL="0" distR="0" simplePos="0" relativeHeight="251660288" behindDoc="0" locked="0" layoutInCell="1" allowOverlap="1">
            <wp:simplePos x="0" y="0"/>
            <wp:positionH relativeFrom="page">
              <wp:posOffset>5057775</wp:posOffset>
            </wp:positionH>
            <wp:positionV relativeFrom="paragraph">
              <wp:posOffset>24130</wp:posOffset>
            </wp:positionV>
            <wp:extent cx="2444750" cy="2156460"/>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444496" cy="2156460"/>
                    </a:xfrm>
                    <a:prstGeom prst="rect">
                      <a:avLst/>
                    </a:prstGeom>
                  </pic:spPr>
                </pic:pic>
              </a:graphicData>
            </a:graphic>
          </wp:anchor>
        </w:drawing>
      </w:r>
      <w:r>
        <w:rPr>
          <w:rFonts w:ascii="宋体" w:eastAsia="宋体"/>
          <w:spacing w:val="-2"/>
          <w:sz w:val="21"/>
        </w:rPr>
        <w:t>特定范围展开</w:t>
      </w:r>
      <w:r>
        <w:rPr>
          <w:spacing w:val="-2"/>
          <w:sz w:val="21"/>
        </w:rPr>
        <w:t>:specially,to</w:t>
      </w:r>
      <w:r>
        <w:rPr>
          <w:spacing w:val="-1"/>
          <w:sz w:val="21"/>
        </w:rPr>
        <w:t xml:space="preserve"> </w:t>
      </w:r>
      <w:r>
        <w:rPr>
          <w:spacing w:val="-2"/>
          <w:sz w:val="21"/>
        </w:rPr>
        <w:t>be</w:t>
      </w:r>
      <w:r>
        <w:rPr>
          <w:sz w:val="21"/>
        </w:rPr>
        <w:t xml:space="preserve"> </w:t>
      </w:r>
      <w:r>
        <w:rPr>
          <w:spacing w:val="-2"/>
          <w:sz w:val="21"/>
        </w:rPr>
        <w:t>more</w:t>
      </w:r>
      <w:r>
        <w:rPr>
          <w:spacing w:val="2"/>
          <w:sz w:val="21"/>
        </w:rPr>
        <w:t xml:space="preserve"> </w:t>
      </w:r>
      <w:r>
        <w:rPr>
          <w:spacing w:val="-2"/>
          <w:sz w:val="21"/>
        </w:rPr>
        <w:t>specific,</w:t>
      </w:r>
    </w:p>
    <w:p w14:paraId="22870847">
      <w:pPr>
        <w:pStyle w:val="8"/>
        <w:spacing w:before="7"/>
        <w:rPr>
          <w:sz w:val="9"/>
        </w:rPr>
      </w:pPr>
      <w:r>
        <w:drawing>
          <wp:anchor distT="0" distB="0" distL="0" distR="0" simplePos="0" relativeHeight="251685888" behindDoc="1" locked="0" layoutInCell="1" allowOverlap="1">
            <wp:simplePos x="0" y="0"/>
            <wp:positionH relativeFrom="page">
              <wp:posOffset>457200</wp:posOffset>
            </wp:positionH>
            <wp:positionV relativeFrom="paragraph">
              <wp:posOffset>89535</wp:posOffset>
            </wp:positionV>
            <wp:extent cx="3608070" cy="239903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608156" cy="2398871"/>
                    </a:xfrm>
                    <a:prstGeom prst="rect">
                      <a:avLst/>
                    </a:prstGeom>
                  </pic:spPr>
                </pic:pic>
              </a:graphicData>
            </a:graphic>
          </wp:anchor>
        </w:drawing>
      </w:r>
    </w:p>
    <w:p w14:paraId="41D804F6">
      <w:pPr>
        <w:pStyle w:val="8"/>
        <w:rPr>
          <w:sz w:val="22"/>
        </w:rPr>
      </w:pPr>
    </w:p>
    <w:p w14:paraId="2E20474D">
      <w:pPr>
        <w:pStyle w:val="8"/>
        <w:spacing w:before="9"/>
        <w:rPr>
          <w:sz w:val="24"/>
        </w:rPr>
      </w:pPr>
    </w:p>
    <w:p w14:paraId="2916A285">
      <w:pPr>
        <w:pStyle w:val="4"/>
        <w:ind w:left="140"/>
        <w:rPr>
          <w:rFonts w:ascii="宋体" w:eastAsia="宋体"/>
        </w:rPr>
      </w:pPr>
      <w:bookmarkStart w:id="0" w:name="_bookmark0"/>
      <w:bookmarkEnd w:id="0"/>
      <w:r>
        <w:t>Text2</w:t>
      </w:r>
      <w:r>
        <w:rPr>
          <w:spacing w:val="35"/>
        </w:rPr>
        <w:t xml:space="preserve"> </w:t>
      </w:r>
      <w:r>
        <w:rPr>
          <w:rFonts w:ascii="宋体" w:eastAsia="宋体"/>
          <w:spacing w:val="-4"/>
        </w:rPr>
        <w:t>怎么写</w:t>
      </w:r>
    </w:p>
    <w:p w14:paraId="29050313">
      <w:pPr>
        <w:pStyle w:val="8"/>
        <w:rPr>
          <w:rFonts w:ascii="宋体"/>
          <w:sz w:val="20"/>
        </w:rPr>
      </w:pPr>
    </w:p>
    <w:p w14:paraId="457FD7A5">
      <w:pPr>
        <w:pStyle w:val="8"/>
        <w:rPr>
          <w:rFonts w:ascii="宋体"/>
          <w:sz w:val="20"/>
        </w:rPr>
      </w:pPr>
    </w:p>
    <w:p w14:paraId="05980350">
      <w:pPr>
        <w:pStyle w:val="8"/>
        <w:spacing w:before="7"/>
        <w:rPr>
          <w:rFonts w:ascii="宋体"/>
          <w:sz w:val="28"/>
        </w:rPr>
      </w:pPr>
    </w:p>
    <w:p w14:paraId="53015C02">
      <w:pPr>
        <w:pStyle w:val="8"/>
        <w:spacing w:before="71"/>
        <w:ind w:left="140"/>
        <w:rPr>
          <w:rFonts w:ascii="宋体" w:eastAsia="宋体"/>
        </w:rPr>
      </w:pPr>
      <w:r>
        <w:drawing>
          <wp:anchor distT="0" distB="0" distL="0" distR="0" simplePos="0" relativeHeight="251659264" behindDoc="0" locked="0" layoutInCell="1" allowOverlap="1">
            <wp:simplePos x="0" y="0"/>
            <wp:positionH relativeFrom="page">
              <wp:posOffset>857885</wp:posOffset>
            </wp:positionH>
            <wp:positionV relativeFrom="paragraph">
              <wp:posOffset>-203200</wp:posOffset>
            </wp:positionV>
            <wp:extent cx="3543300" cy="37211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3543300" cy="371855"/>
                    </a:xfrm>
                    <a:prstGeom prst="rect">
                      <a:avLst/>
                    </a:prstGeom>
                  </pic:spPr>
                </pic:pic>
              </a:graphicData>
            </a:graphic>
          </wp:anchor>
        </w:drawing>
      </w:r>
      <w:r>
        <w:rPr>
          <w:rFonts w:ascii="宋体" w:eastAsia="宋体"/>
          <w:spacing w:val="-4"/>
        </w:rPr>
        <w:t>审题：</w:t>
      </w:r>
    </w:p>
    <w:p w14:paraId="4B9901B2">
      <w:pPr>
        <w:pStyle w:val="15"/>
        <w:numPr>
          <w:ilvl w:val="0"/>
          <w:numId w:val="3"/>
        </w:numPr>
        <w:tabs>
          <w:tab w:val="left" w:pos="415"/>
        </w:tabs>
        <w:spacing w:before="163" w:after="0" w:line="240" w:lineRule="auto"/>
        <w:ind w:left="415" w:right="0" w:hanging="275"/>
        <w:jc w:val="left"/>
        <w:rPr>
          <w:rFonts w:ascii="宋体" w:hAnsi="宋体" w:eastAsia="宋体"/>
          <w:sz w:val="21"/>
        </w:rPr>
      </w:pPr>
      <w:r>
        <w:rPr>
          <w:rFonts w:ascii="宋体" w:hAnsi="宋体" w:eastAsia="宋体"/>
          <w:spacing w:val="-9"/>
          <w:sz w:val="21"/>
        </w:rPr>
        <w:t xml:space="preserve">看副词等限定 题干 </w:t>
      </w:r>
      <w:r>
        <w:rPr>
          <w:sz w:val="21"/>
        </w:rPr>
        <w:t>more</w:t>
      </w:r>
      <w:r>
        <w:rPr>
          <w:spacing w:val="-5"/>
          <w:sz w:val="21"/>
        </w:rPr>
        <w:t xml:space="preserve"> </w:t>
      </w:r>
      <w:r>
        <w:rPr>
          <w:sz w:val="21"/>
        </w:rPr>
        <w:t>and</w:t>
      </w:r>
      <w:r>
        <w:rPr>
          <w:spacing w:val="-8"/>
          <w:sz w:val="21"/>
        </w:rPr>
        <w:t xml:space="preserve"> </w:t>
      </w:r>
      <w:r>
        <w:rPr>
          <w:sz w:val="21"/>
        </w:rPr>
        <w:t>more</w:t>
      </w:r>
      <w:r>
        <w:rPr>
          <w:spacing w:val="48"/>
          <w:sz w:val="21"/>
        </w:rPr>
        <w:t xml:space="preserve"> </w:t>
      </w:r>
      <w:r>
        <w:rPr>
          <w:rFonts w:ascii="宋体" w:hAnsi="宋体" w:eastAsia="宋体"/>
          <w:spacing w:val="-14"/>
          <w:sz w:val="21"/>
        </w:rPr>
        <w:t xml:space="preserve">→突出 </w:t>
      </w:r>
      <w:r>
        <w:rPr>
          <w:sz w:val="21"/>
        </w:rPr>
        <w:t>decrease/raise</w:t>
      </w:r>
      <w:r>
        <w:rPr>
          <w:spacing w:val="-2"/>
          <w:sz w:val="21"/>
        </w:rPr>
        <w:t xml:space="preserve"> </w:t>
      </w:r>
      <w:r>
        <w:rPr>
          <w:rFonts w:ascii="宋体" w:hAnsi="宋体" w:eastAsia="宋体"/>
          <w:spacing w:val="-5"/>
          <w:sz w:val="21"/>
        </w:rPr>
        <w:t>动态</w:t>
      </w:r>
    </w:p>
    <w:p w14:paraId="427BDCE4">
      <w:pPr>
        <w:pStyle w:val="15"/>
        <w:numPr>
          <w:ilvl w:val="0"/>
          <w:numId w:val="3"/>
        </w:numPr>
        <w:tabs>
          <w:tab w:val="left" w:pos="415"/>
        </w:tabs>
        <w:spacing w:before="44" w:after="0" w:line="240" w:lineRule="auto"/>
        <w:ind w:left="415" w:right="0" w:hanging="275"/>
        <w:jc w:val="left"/>
        <w:rPr>
          <w:rFonts w:ascii="宋体" w:eastAsia="宋体"/>
          <w:sz w:val="21"/>
        </w:rPr>
      </w:pPr>
      <w:r>
        <w:rPr>
          <w:rFonts w:ascii="宋体" w:eastAsia="宋体"/>
          <w:spacing w:val="-2"/>
          <w:sz w:val="21"/>
        </w:rPr>
        <w:t>看对比</w:t>
      </w:r>
      <w:r>
        <w:rPr>
          <w:spacing w:val="-2"/>
          <w:sz w:val="21"/>
        </w:rPr>
        <w:t>.</w:t>
      </w:r>
      <w:r>
        <w:rPr>
          <w:rFonts w:ascii="宋体" w:eastAsia="宋体"/>
          <w:spacing w:val="-3"/>
          <w:sz w:val="21"/>
        </w:rPr>
        <w:t>找到两个观点讨论的分歧点。</w:t>
      </w:r>
    </w:p>
    <w:p w14:paraId="6A3A6AB3">
      <w:pPr>
        <w:pStyle w:val="15"/>
        <w:numPr>
          <w:ilvl w:val="0"/>
          <w:numId w:val="3"/>
        </w:numPr>
        <w:tabs>
          <w:tab w:val="left" w:pos="415"/>
        </w:tabs>
        <w:spacing w:before="43" w:after="0" w:line="278" w:lineRule="auto"/>
        <w:ind w:left="140" w:right="608" w:firstLine="0"/>
        <w:jc w:val="left"/>
        <w:rPr>
          <w:rFonts w:ascii="宋体" w:eastAsia="宋体"/>
          <w:sz w:val="21"/>
        </w:rPr>
      </w:pPr>
      <w:r>
        <w:rPr>
          <w:rFonts w:ascii="宋体" w:eastAsia="宋体"/>
          <w:spacing w:val="-2"/>
          <w:sz w:val="21"/>
        </w:rPr>
        <w:t>不离题：首段主题直接单词改写，防止跑题，不要改太多。审题看主干。核心词和观点不断扣题，扣限定条件。不断重复，主干段结尾因此要扣题一次</w:t>
      </w:r>
    </w:p>
    <w:p w14:paraId="7B5E79F2">
      <w:pPr>
        <w:pStyle w:val="8"/>
        <w:spacing w:before="4"/>
        <w:rPr>
          <w:rFonts w:ascii="宋体"/>
          <w:sz w:val="24"/>
        </w:rPr>
      </w:pPr>
    </w:p>
    <w:p w14:paraId="431EB78C">
      <w:pPr>
        <w:pStyle w:val="8"/>
        <w:ind w:left="140"/>
        <w:rPr>
          <w:rFonts w:ascii="宋体" w:eastAsia="宋体"/>
        </w:rPr>
      </w:pPr>
      <w:r>
        <w:rPr>
          <w:rFonts w:ascii="宋体" w:eastAsia="宋体"/>
          <w:spacing w:val="-4"/>
        </w:rPr>
        <w:t>论证：</w:t>
      </w:r>
    </w:p>
    <w:p w14:paraId="28FB8A33">
      <w:pPr>
        <w:pStyle w:val="8"/>
        <w:spacing w:before="1"/>
        <w:rPr>
          <w:rFonts w:ascii="宋体"/>
          <w:sz w:val="6"/>
        </w:rPr>
      </w:pPr>
      <w:r>
        <w:drawing>
          <wp:anchor distT="0" distB="0" distL="0" distR="0" simplePos="0" relativeHeight="251686912" behindDoc="1" locked="0" layoutInCell="1" allowOverlap="1">
            <wp:simplePos x="0" y="0"/>
            <wp:positionH relativeFrom="page">
              <wp:posOffset>457200</wp:posOffset>
            </wp:positionH>
            <wp:positionV relativeFrom="paragraph">
              <wp:posOffset>64135</wp:posOffset>
            </wp:positionV>
            <wp:extent cx="2127250" cy="127571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127311" cy="1275778"/>
                    </a:xfrm>
                    <a:prstGeom prst="rect">
                      <a:avLst/>
                    </a:prstGeom>
                  </pic:spPr>
                </pic:pic>
              </a:graphicData>
            </a:graphic>
          </wp:anchor>
        </w:drawing>
      </w:r>
    </w:p>
    <w:p w14:paraId="14E916EA">
      <w:pPr>
        <w:spacing w:after="0"/>
        <w:rPr>
          <w:rFonts w:ascii="宋体"/>
          <w:sz w:val="6"/>
        </w:rPr>
        <w:sectPr>
          <w:headerReference r:id="rId5" w:type="default"/>
          <w:pgSz w:w="11910" w:h="16840"/>
          <w:pgMar w:top="1080" w:right="0" w:bottom="280" w:left="580" w:header="867" w:footer="0" w:gutter="0"/>
          <w:pgNumType w:start="1"/>
          <w:cols w:space="720" w:num="1"/>
        </w:sectPr>
      </w:pPr>
    </w:p>
    <w:p w14:paraId="1D243FEA">
      <w:pPr>
        <w:pStyle w:val="8"/>
        <w:spacing w:before="7"/>
        <w:rPr>
          <w:rFonts w:ascii="宋体"/>
          <w:sz w:val="16"/>
        </w:rPr>
      </w:pPr>
    </w:p>
    <w:p w14:paraId="0E472EF6">
      <w:pPr>
        <w:pStyle w:val="8"/>
        <w:spacing w:line="20" w:lineRule="exact"/>
        <w:ind w:left="111"/>
        <w:rPr>
          <w:rFonts w:ascii="宋体"/>
          <w:sz w:val="2"/>
        </w:rPr>
      </w:pPr>
      <w:r>
        <w:rPr>
          <w:rFonts w:ascii="宋体"/>
          <w:sz w:val="2"/>
        </w:rPr>
        <mc:AlternateContent>
          <mc:Choice Requires="wpg">
            <w:drawing>
              <wp:inline distT="0" distB="0" distL="0" distR="0">
                <wp:extent cx="6683375" cy="9525"/>
                <wp:effectExtent l="0" t="0" r="0" b="0"/>
                <wp:docPr id="14" name="Group 14"/>
                <wp:cNvGraphicFramePr/>
                <a:graphic xmlns:a="http://schemas.openxmlformats.org/drawingml/2006/main">
                  <a:graphicData uri="http://schemas.microsoft.com/office/word/2010/wordprocessingGroup">
                    <wpg:wgp>
                      <wpg:cNvGrpSpPr/>
                      <wpg:grpSpPr>
                        <a:xfrm>
                          <a:off x="0" y="0"/>
                          <a:ext cx="6684009" cy="9525"/>
                          <a:chOff x="0" y="0"/>
                          <a:chExt cx="6684009" cy="9525"/>
                        </a:xfrm>
                      </wpg:grpSpPr>
                      <wps:wsp>
                        <wps:cNvPr id="15" name="Graphic 15"/>
                        <wps:cNvSpPr/>
                        <wps:spPr>
                          <a:xfrm>
                            <a:off x="0" y="0"/>
                            <a:ext cx="6684009" cy="9525"/>
                          </a:xfrm>
                          <a:custGeom>
                            <a:avLst/>
                            <a:gdLst/>
                            <a:ahLst/>
                            <a:cxnLst/>
                            <a:rect l="l" t="t" r="r" b="b"/>
                            <a:pathLst>
                              <a:path w="6684009" h="9525">
                                <a:moveTo>
                                  <a:pt x="6684009" y="0"/>
                                </a:moveTo>
                                <a:lnTo>
                                  <a:pt x="0" y="0"/>
                                </a:lnTo>
                                <a:lnTo>
                                  <a:pt x="0" y="9143"/>
                                </a:lnTo>
                                <a:lnTo>
                                  <a:pt x="6684009" y="9143"/>
                                </a:lnTo>
                                <a:lnTo>
                                  <a:pt x="6684009" y="0"/>
                                </a:lnTo>
                                <a:close/>
                              </a:path>
                            </a:pathLst>
                          </a:custGeom>
                          <a:solidFill>
                            <a:srgbClr val="000000"/>
                          </a:solidFill>
                        </wps:spPr>
                        <wps:bodyPr wrap="square" lIns="0" tIns="0" rIns="0" bIns="0" rtlCol="0">
                          <a:noAutofit/>
                        </wps:bodyPr>
                      </wps:wsp>
                    </wpg:wgp>
                  </a:graphicData>
                </a:graphic>
              </wp:inline>
            </w:drawing>
          </mc:Choice>
          <mc:Fallback>
            <w:pict>
              <v:group id="Group 14" o:spid="_x0000_s1026" o:spt="203" style="height:0.75pt;width:526.25pt;" coordsize="6684009,9525" o:gfxdata="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X97r9QAAAAEAQAADwAAAAAAAAABACAAAAAiAAAAZHJzL2Rvd25yZXYueG1sUEsBAhQAFAAA&#10;AAgAh07iQPPqk2BlAgAACgYAAA4AAAAAAAAAAQAgAAAAIwEAAGRycy9lMm9Eb2MueG1sUEsFBgAA&#10;AAAGAAYAWQEAAPoFAAAAAA==&#10;">
                <o:lock v:ext="edit" aspectratio="f"/>
                <v:shape id="Graphic 15" o:spid="_x0000_s1026" o:spt="100" style="position:absolute;left:0;top:0;height:9525;width:6684009;" fillcolor="#000000" filled="t" stroked="f" coordsize="6684009,9525" o:gfxdata="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1gT7sAAADb&#10;AAAADwAAAAAAAAABACAAAAAiAAAAZHJzL2Rvd25yZXYueG1sUEsBAhQAFAAAAAgAh07iQDMvBZ47&#10;AAAAOQAAABAAAAAAAAAAAQAgAAAACgEAAGRycy9zaGFwZXhtbC54bWxQSwUGAAAAAAYABgBbAQAA&#10;tAMAAAAA&#10;" path="m6684009,0l0,0,0,9143,6684009,9143,6684009,0xe">
                  <v:fill on="t" focussize="0,0"/>
                  <v:stroke on="f"/>
                  <v:imagedata o:title=""/>
                  <o:lock v:ext="edit" aspectratio="f"/>
                  <v:textbox inset="0mm,0mm,0mm,0mm"/>
                </v:shape>
                <w10:wrap type="none"/>
                <w10:anchorlock/>
              </v:group>
            </w:pict>
          </mc:Fallback>
        </mc:AlternateContent>
      </w:r>
    </w:p>
    <w:p w14:paraId="100CADC5">
      <w:pPr>
        <w:pStyle w:val="8"/>
        <w:spacing w:before="17" w:line="278" w:lineRule="auto"/>
        <w:ind w:left="140" w:right="711"/>
      </w:pPr>
      <w:r>
        <w:t>Distinguish</w:t>
      </w:r>
      <w:r>
        <w:rPr>
          <w:spacing w:val="-13"/>
        </w:rPr>
        <w:t xml:space="preserve"> </w:t>
      </w:r>
      <w:r>
        <w:t>between</w:t>
      </w:r>
      <w:r>
        <w:rPr>
          <w:spacing w:val="-13"/>
        </w:rPr>
        <w:t xml:space="preserve"> </w:t>
      </w:r>
      <w:r>
        <w:t>ideas</w:t>
      </w:r>
      <w:r>
        <w:rPr>
          <w:spacing w:val="-13"/>
        </w:rPr>
        <w:t xml:space="preserve"> </w:t>
      </w:r>
      <w:r>
        <w:t>and</w:t>
      </w:r>
      <w:r>
        <w:rPr>
          <w:spacing w:val="-13"/>
        </w:rPr>
        <w:t xml:space="preserve"> </w:t>
      </w:r>
      <w:r>
        <w:t>facts:</w:t>
      </w:r>
      <w:r>
        <w:rPr>
          <w:rFonts w:ascii="宋体" w:eastAsia="宋体"/>
          <w:spacing w:val="-10"/>
        </w:rPr>
        <w:t>如果一开始想到的点是事实，则很难展开。所以可以思考这个事实的原因，后果。</w:t>
      </w:r>
      <w:r>
        <w:rPr>
          <w:rFonts w:ascii="宋体" w:eastAsia="宋体"/>
          <w:spacing w:val="-2"/>
        </w:rPr>
        <w:t>把后果拿来当论点，这个事实推后当论据</w:t>
      </w:r>
      <w:r>
        <w:rPr>
          <w:spacing w:val="-2"/>
        </w:rPr>
        <w:t>:</w:t>
      </w:r>
    </w:p>
    <w:p w14:paraId="0E296360">
      <w:pPr>
        <w:pStyle w:val="8"/>
        <w:ind w:left="140"/>
        <w:rPr>
          <w:rFonts w:ascii="宋体" w:eastAsia="宋体"/>
        </w:rPr>
      </w:pPr>
      <w:r>
        <w:rPr>
          <w:rFonts w:ascii="宋体" w:eastAsia="宋体"/>
          <w:spacing w:val="-2"/>
        </w:rPr>
        <w:t>论点举例：</w:t>
      </w:r>
    </w:p>
    <w:p w14:paraId="75E3A915">
      <w:pPr>
        <w:pStyle w:val="8"/>
        <w:spacing w:before="43" w:line="278" w:lineRule="auto"/>
        <w:ind w:left="140" w:right="710"/>
      </w:pPr>
      <w:r>
        <w:rPr>
          <w:rFonts w:ascii="宋体" w:hAnsi="宋体" w:eastAsia="宋体"/>
          <w:spacing w:val="-2"/>
        </w:rPr>
        <w:t>①支持反对的观点：</w:t>
      </w:r>
      <w:r>
        <w:rPr>
          <w:spacing w:val="-2"/>
        </w:rPr>
        <w:t>1</w:t>
      </w:r>
      <w:r>
        <w:rPr>
          <w:rFonts w:ascii="宋体" w:hAnsi="宋体" w:eastAsia="宋体"/>
          <w:spacing w:val="-2"/>
        </w:rPr>
        <w:t>，这么做有负面影响</w:t>
      </w:r>
      <w:r>
        <w:rPr>
          <w:spacing w:val="-2"/>
        </w:rPr>
        <w:t>+</w:t>
      </w:r>
      <w:r>
        <w:rPr>
          <w:rFonts w:ascii="宋体" w:hAnsi="宋体" w:eastAsia="宋体"/>
          <w:spacing w:val="-9"/>
        </w:rPr>
        <w:t xml:space="preserve">具体说下 </w:t>
      </w:r>
      <w:r>
        <w:rPr>
          <w:spacing w:val="-2"/>
        </w:rPr>
        <w:t>2</w:t>
      </w:r>
      <w:r>
        <w:rPr>
          <w:rFonts w:ascii="宋体" w:hAnsi="宋体" w:eastAsia="宋体"/>
          <w:spacing w:val="-2"/>
        </w:rPr>
        <w:t>，因为这么做不公平</w:t>
      </w:r>
      <w:r>
        <w:rPr>
          <w:spacing w:val="-2"/>
        </w:rPr>
        <w:t>+</w:t>
      </w:r>
      <w:r>
        <w:rPr>
          <w:rFonts w:ascii="宋体" w:hAnsi="宋体" w:eastAsia="宋体"/>
          <w:spacing w:val="-7"/>
        </w:rPr>
        <w:t xml:space="preserve">对谁不公平 </w:t>
      </w:r>
      <w:r>
        <w:rPr>
          <w:spacing w:val="-2"/>
        </w:rPr>
        <w:t>3</w:t>
      </w:r>
      <w:r>
        <w:rPr>
          <w:rFonts w:ascii="宋体" w:hAnsi="宋体" w:eastAsia="宋体"/>
          <w:spacing w:val="-2"/>
        </w:rPr>
        <w:t>，因为这么做不现实，不</w:t>
      </w:r>
      <w:r>
        <w:rPr>
          <w:rFonts w:ascii="宋体" w:hAnsi="宋体" w:eastAsia="宋体"/>
          <w:spacing w:val="-14"/>
        </w:rPr>
        <w:t xml:space="preserve">可能 </w:t>
      </w:r>
      <w:r>
        <w:t xml:space="preserve">unrealistic/even impossible 4 </w:t>
      </w:r>
      <w:r>
        <w:rPr>
          <w:rFonts w:ascii="宋体" w:hAnsi="宋体" w:eastAsia="宋体"/>
          <w:spacing w:val="-6"/>
        </w:rPr>
        <w:t xml:space="preserve">这么做夸大了 </w:t>
      </w:r>
      <w:r>
        <w:t xml:space="preserve">blow the things out of proportion </w:t>
      </w:r>
      <w:r>
        <w:rPr>
          <w:rFonts w:ascii="宋体" w:hAnsi="宋体" w:eastAsia="宋体"/>
        </w:rPr>
        <w:t>低估了效果作用影响</w:t>
      </w:r>
      <w:r>
        <w:t>,</w:t>
      </w:r>
    </w:p>
    <w:p w14:paraId="06E1422E">
      <w:pPr>
        <w:pStyle w:val="8"/>
        <w:spacing w:line="269" w:lineRule="exact"/>
        <w:ind w:left="140"/>
        <w:rPr>
          <w:rFonts w:ascii="宋体" w:hAnsi="宋体" w:eastAsia="宋体"/>
        </w:rPr>
      </w:pPr>
      <w:r>
        <w:rPr>
          <w:rFonts w:ascii="宋体" w:hAnsi="宋体" w:eastAsia="宋体"/>
        </w:rPr>
        <w:t>②完全赞成：</w:t>
      </w:r>
      <w:r>
        <w:t>1</w:t>
      </w:r>
      <w:r>
        <w:rPr>
          <w:rFonts w:ascii="宋体" w:hAnsi="宋体" w:eastAsia="宋体"/>
          <w:spacing w:val="-9"/>
        </w:rPr>
        <w:t xml:space="preserve">，为什么做 </w:t>
      </w:r>
      <w:r>
        <w:t>A</w:t>
      </w:r>
      <w:r>
        <w:rPr>
          <w:rFonts w:ascii="宋体" w:hAnsi="宋体" w:eastAsia="宋体"/>
        </w:rPr>
        <w:t>，</w:t>
      </w:r>
      <w:r>
        <w:t>A</w:t>
      </w:r>
      <w:r>
        <w:rPr>
          <w:spacing w:val="-12"/>
        </w:rPr>
        <w:t xml:space="preserve"> </w:t>
      </w:r>
      <w:r>
        <w:rPr>
          <w:rFonts w:ascii="宋体" w:hAnsi="宋体" w:eastAsia="宋体"/>
          <w:spacing w:val="-13"/>
        </w:rPr>
        <w:t xml:space="preserve">的好处 </w:t>
      </w:r>
      <w:r>
        <w:t>2</w:t>
      </w:r>
      <w:r>
        <w:rPr>
          <w:rFonts w:ascii="宋体" w:hAnsi="宋体" w:eastAsia="宋体"/>
          <w:spacing w:val="6"/>
        </w:rPr>
        <w:t>，为什么不做</w:t>
      </w:r>
      <w:r>
        <w:t>A</w:t>
      </w:r>
      <w:r>
        <w:rPr>
          <w:spacing w:val="-10"/>
        </w:rPr>
        <w:t xml:space="preserve"> </w:t>
      </w:r>
      <w:r>
        <w:rPr>
          <w:rFonts w:ascii="宋体" w:hAnsi="宋体" w:eastAsia="宋体"/>
          <w:spacing w:val="-2"/>
        </w:rPr>
        <w:t>的替代，列出缺点</w:t>
      </w:r>
    </w:p>
    <w:p w14:paraId="7B3224BE">
      <w:pPr>
        <w:pStyle w:val="8"/>
        <w:spacing w:before="43" w:line="278" w:lineRule="auto"/>
        <w:ind w:left="140" w:right="713"/>
        <w:rPr>
          <w:rFonts w:ascii="宋体" w:hAnsi="宋体" w:eastAsia="宋体"/>
        </w:rPr>
      </w:pPr>
      <w:r>
        <w:rPr>
          <w:rFonts w:ascii="宋体" w:hAnsi="宋体" w:eastAsia="宋体"/>
        </w:rPr>
        <w:t>→论点（</w:t>
      </w:r>
      <w:r>
        <w:t>+</w:t>
      </w:r>
      <w:r>
        <w:rPr>
          <w:rFonts w:ascii="宋体" w:hAnsi="宋体" w:eastAsia="宋体"/>
          <w:spacing w:val="-4"/>
        </w:rPr>
        <w:t xml:space="preserve">可选展开：解释论证方法 </w:t>
      </w:r>
      <w:r>
        <w:t>78/</w:t>
      </w:r>
      <w:r>
        <w:rPr>
          <w:rFonts w:ascii="宋体" w:hAnsi="宋体" w:eastAsia="宋体"/>
        </w:rPr>
        <w:t>或者把论点中的动词，抽象名词，复数名词都解释一遍。再后续论证</w:t>
      </w:r>
      <w:r>
        <w:rPr>
          <w:rFonts w:ascii="宋体" w:hAnsi="宋体" w:eastAsia="宋体"/>
          <w:spacing w:val="-108"/>
        </w:rPr>
        <w:t>）</w:t>
      </w:r>
      <w:r>
        <w:rPr>
          <w:rFonts w:ascii="宋体" w:hAnsi="宋体" w:eastAsia="宋体"/>
        </w:rPr>
        <w:t>。 分析：</w:t>
      </w:r>
      <w:r>
        <w:t>generally</w:t>
      </w:r>
      <w:r>
        <w:rPr>
          <w:spacing w:val="-12"/>
        </w:rPr>
        <w:t xml:space="preserve"> </w:t>
      </w:r>
      <w:r>
        <w:t>speaking</w:t>
      </w:r>
      <w:r>
        <w:rPr>
          <w:spacing w:val="-12"/>
        </w:rPr>
        <w:t xml:space="preserve"> </w:t>
      </w:r>
      <w:r>
        <w:rPr>
          <w:rFonts w:ascii="宋体" w:hAnsi="宋体" w:eastAsia="宋体"/>
        </w:rPr>
        <w:t>背景（社会情况，人群现状）</w:t>
      </w:r>
      <w:r>
        <w:rPr>
          <w:rFonts w:ascii="宋体" w:hAnsi="宋体" w:eastAsia="宋体"/>
          <w:spacing w:val="-3"/>
        </w:rPr>
        <w:t xml:space="preserve">→理论论证：主体做了什么，有什么影响→论证方法 </w:t>
      </w:r>
      <w:r>
        <w:t>6/</w:t>
      </w:r>
      <w:r>
        <w:rPr>
          <w:rFonts w:ascii="宋体" w:hAnsi="宋体" w:eastAsia="宋体"/>
        </w:rPr>
        <w:t>论证</w:t>
      </w:r>
      <w:r>
        <w:rPr>
          <w:rFonts w:ascii="宋体" w:hAnsi="宋体" w:eastAsia="宋体"/>
          <w:spacing w:val="-9"/>
        </w:rPr>
        <w:t xml:space="preserve">方法 </w:t>
      </w:r>
      <w:r>
        <w:t xml:space="preserve">3 </w:t>
      </w:r>
      <w:r>
        <w:rPr>
          <w:rFonts w:ascii="宋体" w:hAnsi="宋体" w:eastAsia="宋体"/>
        </w:rPr>
        <w:t>对比（当文章出现比较级或者对比的对象时</w:t>
      </w:r>
      <w:r>
        <w:rPr>
          <w:rFonts w:ascii="宋体" w:hAnsi="宋体" w:eastAsia="宋体"/>
          <w:spacing w:val="-109"/>
        </w:rPr>
        <w:t>）</w:t>
      </w:r>
      <w:r>
        <w:rPr>
          <w:rFonts w:ascii="宋体" w:hAnsi="宋体" w:eastAsia="宋体"/>
        </w:rPr>
        <w:t>；或→举例论证：具体说，举例</w:t>
      </w:r>
    </w:p>
    <w:p w14:paraId="6F0F3104">
      <w:pPr>
        <w:pStyle w:val="8"/>
        <w:spacing w:line="269" w:lineRule="exact"/>
        <w:ind w:left="140"/>
        <w:rPr>
          <w:rFonts w:ascii="宋体" w:hAnsi="宋体" w:eastAsia="宋体"/>
        </w:rPr>
      </w:pPr>
      <w:r>
        <w:drawing>
          <wp:anchor distT="0" distB="0" distL="0" distR="0" simplePos="0" relativeHeight="251661312" behindDoc="0" locked="0" layoutInCell="1" allowOverlap="1">
            <wp:simplePos x="0" y="0"/>
            <wp:positionH relativeFrom="page">
              <wp:posOffset>457200</wp:posOffset>
            </wp:positionH>
            <wp:positionV relativeFrom="paragraph">
              <wp:posOffset>247015</wp:posOffset>
            </wp:positionV>
            <wp:extent cx="4038600" cy="3029585"/>
            <wp:effectExtent l="0" t="0" r="0" b="0"/>
            <wp:wrapNone/>
            <wp:docPr id="17" name="Image 17" descr="C:\Users\Administrator\Desktop\学习资料\importance\新建文件夹\_cgi-bin_mmwebwx-bin_webwxgetmsgimg__&amp;MsgID=6398244319635675945&amp;skey=@crypt_9eb68a26_cb21f97681dd821d958043a0672ca66a&amp;mmweb_appid=wx_webfilehelper.jpg"/>
            <wp:cNvGraphicFramePr/>
            <a:graphic xmlns:a="http://schemas.openxmlformats.org/drawingml/2006/main">
              <a:graphicData uri="http://schemas.openxmlformats.org/drawingml/2006/picture">
                <pic:pic xmlns:pic="http://schemas.openxmlformats.org/drawingml/2006/picture">
                  <pic:nvPicPr>
                    <pic:cNvPr id="17" name="Image 17" descr="C:\Users\Administrator\Desktop\学习资料\importance\新建文件夹\_cgi-bin_mmwebwx-bin_webwxgetmsgimg__&amp;MsgID=6398244319635675945&amp;skey=@crypt_9eb68a26_cb21f97681dd821d958043a0672ca66a&amp;mmweb_appid=wx_webfilehelper.jpg"/>
                    <pic:cNvPicPr/>
                  </pic:nvPicPr>
                  <pic:blipFill>
                    <a:blip r:embed="rId14" cstate="print"/>
                    <a:stretch>
                      <a:fillRect/>
                    </a:stretch>
                  </pic:blipFill>
                  <pic:spPr>
                    <a:xfrm>
                      <a:off x="0" y="0"/>
                      <a:ext cx="4038600" cy="3029712"/>
                    </a:xfrm>
                    <a:prstGeom prst="rect">
                      <a:avLst/>
                    </a:prstGeom>
                  </pic:spPr>
                </pic:pic>
              </a:graphicData>
            </a:graphic>
          </wp:anchor>
        </w:drawing>
      </w:r>
      <w:r>
        <w:rPr>
          <w:spacing w:val="-2"/>
        </w:rPr>
        <w:t>→</w:t>
      </w:r>
      <w:r>
        <w:rPr>
          <w:rFonts w:ascii="宋体" w:hAnsi="宋体" w:eastAsia="宋体"/>
          <w:spacing w:val="-2"/>
        </w:rPr>
        <w:t>因此，我认为 细化论点，并扣题→（</w:t>
      </w:r>
      <w:r>
        <w:rPr>
          <w:rFonts w:ascii="宋体" w:hAnsi="宋体" w:eastAsia="宋体"/>
          <w:spacing w:val="-8"/>
        </w:rPr>
        <w:t xml:space="preserve">凑字：论证方法 </w:t>
      </w:r>
      <w:r>
        <w:rPr>
          <w:spacing w:val="-5"/>
        </w:rPr>
        <w:t>6</w:t>
      </w:r>
      <w:r>
        <w:rPr>
          <w:rFonts w:ascii="宋体" w:hAnsi="宋体" w:eastAsia="宋体"/>
          <w:spacing w:val="-5"/>
        </w:rPr>
        <w:t>）</w:t>
      </w:r>
    </w:p>
    <w:p w14:paraId="3D6A66FD">
      <w:pPr>
        <w:pStyle w:val="8"/>
        <w:spacing w:before="4"/>
        <w:rPr>
          <w:rFonts w:ascii="宋体"/>
          <w:sz w:val="7"/>
        </w:rPr>
      </w:pPr>
      <w:r>
        <mc:AlternateContent>
          <mc:Choice Requires="wpg">
            <w:drawing>
              <wp:anchor distT="0" distB="0" distL="0" distR="0" simplePos="0" relativeHeight="251687936" behindDoc="1" locked="0" layoutInCell="1" allowOverlap="1">
                <wp:simplePos x="0" y="0"/>
                <wp:positionH relativeFrom="page">
                  <wp:posOffset>4687570</wp:posOffset>
                </wp:positionH>
                <wp:positionV relativeFrom="paragraph">
                  <wp:posOffset>74930</wp:posOffset>
                </wp:positionV>
                <wp:extent cx="2513330" cy="170116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2513330" cy="1701164"/>
                          <a:chOff x="0" y="0"/>
                          <a:chExt cx="2513330" cy="1701164"/>
                        </a:xfrm>
                      </wpg:grpSpPr>
                      <pic:pic xmlns:pic="http://schemas.openxmlformats.org/drawingml/2006/picture">
                        <pic:nvPicPr>
                          <pic:cNvPr id="19" name="Image 19"/>
                          <pic:cNvPicPr/>
                        </pic:nvPicPr>
                        <pic:blipFill>
                          <a:blip r:embed="rId15" cstate="print"/>
                          <a:stretch>
                            <a:fillRect/>
                          </a:stretch>
                        </pic:blipFill>
                        <pic:spPr>
                          <a:xfrm>
                            <a:off x="0" y="0"/>
                            <a:ext cx="2503876" cy="772668"/>
                          </a:xfrm>
                          <a:prstGeom prst="rect">
                            <a:avLst/>
                          </a:prstGeom>
                        </pic:spPr>
                      </pic:pic>
                      <pic:pic xmlns:pic="http://schemas.openxmlformats.org/drawingml/2006/picture">
                        <pic:nvPicPr>
                          <pic:cNvPr id="20" name="Image 20"/>
                          <pic:cNvPicPr/>
                        </pic:nvPicPr>
                        <pic:blipFill>
                          <a:blip r:embed="rId16" cstate="print"/>
                          <a:stretch>
                            <a:fillRect/>
                          </a:stretch>
                        </pic:blipFill>
                        <pic:spPr>
                          <a:xfrm>
                            <a:off x="27376" y="743712"/>
                            <a:ext cx="2485644" cy="957071"/>
                          </a:xfrm>
                          <a:prstGeom prst="rect">
                            <a:avLst/>
                          </a:prstGeom>
                        </pic:spPr>
                      </pic:pic>
                    </wpg:wgp>
                  </a:graphicData>
                </a:graphic>
              </wp:anchor>
            </w:drawing>
          </mc:Choice>
          <mc:Fallback>
            <w:pict>
              <v:group id="Group 18" o:spid="_x0000_s1026" o:spt="203" style="position:absolute;left:0pt;margin-left:369.1pt;margin-top:5.9pt;height:133.95pt;width:197.9pt;mso-position-horizontal-relative:page;mso-wrap-distance-bottom:0pt;mso-wrap-distance-top:0pt;z-index:-251628544;mso-width-relative:page;mso-height-relative:page;" coordsize="2513330,1701164" o:gfxdata="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BmUu8m9AAAApwEAABkAAABk&#10;cnMvX3JlbHMvZTJvRG9jLnhtbC5yZWxzvZDLCsIwEEX3gv8QZm/TdiEipm5EcCv6AUMyTaPNgySK&#10;/r0BQRQEdy5nhnvuYVbrmx3ZlWIy3gloqhoYOemVcVrA8bCdLYCljE7h6B0JuFOCdTedrPY0Yi6h&#10;NJiQWKG4JGDIOSw5T3Igi6nygVy59D5azGWMmgeUZ9TE27qe8/jOgO6DyXZKQNypFtjhHkrzb7bv&#10;eyNp4+XFkstfKrixpbsAMWrKAiwpg89lW50CaeDfJZr/SDQvCf7x3u4B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">
                <o:lock v:ext="edit" aspectratio="f"/>
                <v:shape id="Image 19" o:spid="_x0000_s1026" o:spt="75" type="#_x0000_t75" style="position:absolute;left:0;top:0;height:772668;width:2503876;" filled="f" o:preferrelative="t" stroked="f" coordsize="21600,21600" o:gfxdata="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Aev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Image 20" o:spid="_x0000_s1026" o:spt="75" type="#_x0000_t75" style="position:absolute;left:27376;top:743712;height:957071;width:2485644;" filled="f" o:preferrelative="t" stroked="f" coordsize="21600,21600" o:gfxdata="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sWInO2AAAA2wAAAA8A&#10;AAAAAAAAAQAgAAAAIgAAAGRycy9kb3ducmV2LnhtbFBLAQIUABQAAAAIAIdO4kAzLwWeOwAAADkA&#10;AAAQAAAAAAAAAAEAIAAAAAUBAABkcnMvc2hhcGV4bWwueG1sUEsFBgAAAAAGAAYAWwEAAK8DAAAA&#10;AA==&#10;">
                  <v:fill on="f" focussize="0,0"/>
                  <v:stroke on="f"/>
                  <v:imagedata r:id="rId16" o:title=""/>
                  <o:lock v:ext="edit" aspectratio="f"/>
                </v:shape>
                <w10:wrap type="topAndBottom"/>
              </v:group>
            </w:pict>
          </mc:Fallback>
        </mc:AlternateContent>
      </w:r>
    </w:p>
    <w:p w14:paraId="382DC868">
      <w:pPr>
        <w:pStyle w:val="8"/>
        <w:spacing w:before="88"/>
        <w:ind w:left="6787"/>
      </w:pPr>
      <w:r>
        <w:t>↑</w:t>
      </w:r>
      <w:r>
        <w:rPr>
          <w:rFonts w:ascii="宋体" w:hAnsi="宋体" w:eastAsia="宋体"/>
          <w:spacing w:val="-19"/>
        </w:rPr>
        <w:t xml:space="preserve">换了 </w:t>
      </w:r>
      <w:r>
        <w:t>3</w:t>
      </w:r>
      <w:r>
        <w:rPr>
          <w:spacing w:val="-12"/>
        </w:rPr>
        <w:t xml:space="preserve"> </w:t>
      </w:r>
      <w:r>
        <w:rPr>
          <w:rFonts w:ascii="宋体" w:hAnsi="宋体" w:eastAsia="宋体"/>
        </w:rPr>
        <w:t>个主语（</w:t>
      </w:r>
      <w:r>
        <w:rPr>
          <w:rFonts w:ascii="宋体" w:hAnsi="宋体" w:eastAsia="宋体"/>
          <w:spacing w:val="-18"/>
        </w:rPr>
        <w:t xml:space="preserve">人物 </w:t>
      </w:r>
      <w:r>
        <w:t>doing</w:t>
      </w:r>
      <w:r>
        <w:rPr>
          <w:rFonts w:ascii="宋体" w:hAnsi="宋体" w:eastAsia="宋体"/>
        </w:rPr>
        <w:t>）</w:t>
      </w:r>
      <w:r>
        <w:t>+there</w:t>
      </w:r>
      <w:r>
        <w:rPr>
          <w:spacing w:val="-7"/>
        </w:rPr>
        <w:t xml:space="preserve"> </w:t>
      </w:r>
      <w:r>
        <w:rPr>
          <w:spacing w:val="-5"/>
        </w:rPr>
        <w:t>be</w:t>
      </w:r>
    </w:p>
    <w:p w14:paraId="07BA66FD">
      <w:pPr>
        <w:pStyle w:val="8"/>
        <w:spacing w:before="48"/>
        <w:ind w:left="6681"/>
      </w:pPr>
      <w:r>
        <w:t>+it</w:t>
      </w:r>
      <w:r>
        <w:rPr>
          <w:spacing w:val="-6"/>
        </w:rPr>
        <w:t xml:space="preserve"> </w:t>
      </w:r>
      <w:r>
        <w:t>is</w:t>
      </w:r>
      <w:r>
        <w:rPr>
          <w:spacing w:val="-6"/>
        </w:rPr>
        <w:t xml:space="preserve"> </w:t>
      </w:r>
      <w:r>
        <w:t>adj</w:t>
      </w:r>
      <w:r>
        <w:rPr>
          <w:spacing w:val="-6"/>
        </w:rPr>
        <w:t xml:space="preserve"> </w:t>
      </w:r>
      <w:r>
        <w:t>for</w:t>
      </w:r>
      <w:r>
        <w:rPr>
          <w:spacing w:val="-4"/>
        </w:rPr>
        <w:t xml:space="preserve"> </w:t>
      </w:r>
      <w:r>
        <w:t>sb.</w:t>
      </w:r>
      <w:r>
        <w:rPr>
          <w:spacing w:val="-6"/>
        </w:rPr>
        <w:t xml:space="preserve"> </w:t>
      </w:r>
      <w:r>
        <w:t>To</w:t>
      </w:r>
      <w:r>
        <w:rPr>
          <w:spacing w:val="-5"/>
        </w:rPr>
        <w:t xml:space="preserve"> </w:t>
      </w:r>
      <w:r>
        <w:t>do/it</w:t>
      </w:r>
      <w:r>
        <w:rPr>
          <w:spacing w:val="-7"/>
        </w:rPr>
        <w:t xml:space="preserve"> </w:t>
      </w:r>
      <w:r>
        <w:t>is</w:t>
      </w:r>
      <w:r>
        <w:rPr>
          <w:spacing w:val="-6"/>
        </w:rPr>
        <w:t xml:space="preserve"> </w:t>
      </w:r>
      <w:r>
        <w:t>adj.</w:t>
      </w:r>
      <w:r>
        <w:rPr>
          <w:spacing w:val="-4"/>
        </w:rPr>
        <w:t xml:space="preserve"> that</w:t>
      </w:r>
    </w:p>
    <w:p w14:paraId="395BD100">
      <w:pPr>
        <w:pStyle w:val="8"/>
        <w:spacing w:before="51"/>
        <w:ind w:left="6681"/>
        <w:rPr>
          <w:rFonts w:ascii="宋体" w:eastAsia="宋体"/>
        </w:rPr>
      </w:pPr>
      <w:r>
        <w:rPr>
          <w:rFonts w:ascii="宋体" w:eastAsia="宋体"/>
        </w:rPr>
        <w:t>还有</w:t>
      </w:r>
      <w:r>
        <w:t>+who</w:t>
      </w:r>
      <w:r>
        <w:rPr>
          <w:spacing w:val="41"/>
        </w:rPr>
        <w:t xml:space="preserve"> </w:t>
      </w:r>
      <w:r>
        <w:rPr>
          <w:rFonts w:ascii="宋体" w:eastAsia="宋体"/>
          <w:spacing w:val="-18"/>
        </w:rPr>
        <w:t xml:space="preserve">分词 </w:t>
      </w:r>
      <w:r>
        <w:t>doing/done</w:t>
      </w:r>
      <w:r>
        <w:rPr>
          <w:spacing w:val="2"/>
        </w:rPr>
        <w:t xml:space="preserve"> </w:t>
      </w:r>
      <w:r>
        <w:rPr>
          <w:rFonts w:ascii="宋体" w:eastAsia="宋体"/>
          <w:spacing w:val="-4"/>
        </w:rPr>
        <w:t>做定语</w:t>
      </w:r>
    </w:p>
    <w:p w14:paraId="091E82E5">
      <w:pPr>
        <w:pStyle w:val="8"/>
        <w:spacing w:before="43"/>
        <w:ind w:left="6681"/>
        <w:rPr>
          <w:rFonts w:ascii="宋体" w:eastAsia="宋体"/>
        </w:rPr>
      </w:pPr>
      <w:r>
        <w:t>+which</w:t>
      </w:r>
      <w:r>
        <w:rPr>
          <w:spacing w:val="42"/>
        </w:rPr>
        <w:t xml:space="preserve"> </w:t>
      </w:r>
      <w:r>
        <w:rPr>
          <w:rFonts w:ascii="宋体" w:eastAsia="宋体"/>
          <w:spacing w:val="-14"/>
        </w:rPr>
        <w:t xml:space="preserve">和分词 </w:t>
      </w:r>
      <w:r>
        <w:t>doing</w:t>
      </w:r>
      <w:r>
        <w:rPr>
          <w:spacing w:val="2"/>
        </w:rPr>
        <w:t xml:space="preserve"> </w:t>
      </w:r>
      <w:r>
        <w:rPr>
          <w:rFonts w:ascii="宋体" w:eastAsia="宋体"/>
          <w:spacing w:val="-4"/>
        </w:rPr>
        <w:t>表结果</w:t>
      </w:r>
    </w:p>
    <w:p w14:paraId="5ADB49A9">
      <w:pPr>
        <w:pStyle w:val="8"/>
        <w:spacing w:before="43"/>
        <w:ind w:left="6681"/>
        <w:rPr>
          <w:rFonts w:ascii="宋体" w:eastAsia="宋体"/>
        </w:rPr>
      </w:pPr>
      <w:r>
        <w:t>+</w:t>
      </w:r>
      <w:r>
        <w:rPr>
          <w:rFonts w:ascii="宋体" w:eastAsia="宋体"/>
          <w:spacing w:val="-19"/>
        </w:rPr>
        <w:t xml:space="preserve">主从 </w:t>
      </w:r>
      <w:r>
        <w:t>what</w:t>
      </w:r>
      <w:r>
        <w:rPr>
          <w:spacing w:val="-12"/>
        </w:rPr>
        <w:t xml:space="preserve"> </w:t>
      </w:r>
      <w:r>
        <w:t>interest</w:t>
      </w:r>
      <w:r>
        <w:rPr>
          <w:spacing w:val="-11"/>
        </w:rPr>
        <w:t xml:space="preserve"> </w:t>
      </w:r>
      <w:r>
        <w:t>sb</w:t>
      </w:r>
      <w:r>
        <w:rPr>
          <w:spacing w:val="21"/>
        </w:rPr>
        <w:t xml:space="preserve">. </w:t>
      </w:r>
      <w:r>
        <w:rPr>
          <w:rFonts w:ascii="宋体" w:eastAsia="宋体"/>
          <w:spacing w:val="-2"/>
        </w:rPr>
        <w:t>强调句、让步状语</w:t>
      </w:r>
    </w:p>
    <w:p w14:paraId="2FEF5AD5">
      <w:pPr>
        <w:pStyle w:val="8"/>
        <w:spacing w:before="48"/>
        <w:ind w:left="6681"/>
      </w:pPr>
      <w:r>
        <w:t>+how</w:t>
      </w:r>
      <w:r>
        <w:rPr>
          <w:spacing w:val="-3"/>
        </w:rPr>
        <w:t xml:space="preserve"> </w:t>
      </w:r>
      <w:r>
        <w:t>to</w:t>
      </w:r>
      <w:r>
        <w:rPr>
          <w:spacing w:val="-4"/>
        </w:rPr>
        <w:t xml:space="preserve"> </w:t>
      </w:r>
      <w:r>
        <w:t>do</w:t>
      </w:r>
      <w:r>
        <w:rPr>
          <w:spacing w:val="-4"/>
        </w:rPr>
        <w:t xml:space="preserve"> </w:t>
      </w:r>
      <w:r>
        <w:t>/what</w:t>
      </w:r>
      <w:r>
        <w:rPr>
          <w:spacing w:val="-4"/>
        </w:rPr>
        <w:t xml:space="preserve"> </w:t>
      </w:r>
      <w:r>
        <w:t>I</w:t>
      </w:r>
      <w:r>
        <w:rPr>
          <w:spacing w:val="-2"/>
        </w:rPr>
        <w:t xml:space="preserve"> </w:t>
      </w:r>
      <w:r>
        <w:rPr>
          <w:spacing w:val="-4"/>
        </w:rPr>
        <w:t>need</w:t>
      </w:r>
    </w:p>
    <w:p w14:paraId="5B16FF1D">
      <w:pPr>
        <w:pStyle w:val="8"/>
        <w:spacing w:before="51"/>
        <w:ind w:left="6681"/>
        <w:rPr>
          <w:rFonts w:ascii="宋体" w:eastAsia="宋体"/>
        </w:rPr>
      </w:pPr>
      <w:r>
        <w:rPr>
          <w:rFonts w:ascii="宋体" w:eastAsia="宋体"/>
          <w:spacing w:val="-4"/>
        </w:rPr>
        <w:t>中心句表达要丰富</w:t>
      </w:r>
    </w:p>
    <w:p w14:paraId="0A0E0E56">
      <w:pPr>
        <w:pStyle w:val="8"/>
        <w:spacing w:before="43" w:line="283" w:lineRule="auto"/>
        <w:ind w:left="140" w:right="713"/>
        <w:jc w:val="both"/>
      </w:pPr>
      <w:r>
        <w:rPr>
          <w:spacing w:val="-2"/>
        </w:rPr>
        <w:t>Vince</w:t>
      </w:r>
      <w:r>
        <w:rPr>
          <w:spacing w:val="-10"/>
        </w:rPr>
        <w:t xml:space="preserve"> </w:t>
      </w:r>
      <w:r>
        <w:rPr>
          <w:rFonts w:ascii="宋体" w:hAnsi="宋体" w:eastAsia="宋体"/>
          <w:spacing w:val="-2"/>
        </w:rPr>
        <w:t>让步段论证思路：先论证不合理不赞同</w:t>
      </w:r>
      <w:r>
        <w:rPr>
          <w:spacing w:val="-2"/>
        </w:rPr>
        <w:t>/</w:t>
      </w:r>
      <w:r>
        <w:rPr>
          <w:rFonts w:ascii="宋体" w:hAnsi="宋体" w:eastAsia="宋体"/>
          <w:spacing w:val="-8"/>
        </w:rPr>
        <w:t xml:space="preserve">或者从 </w:t>
      </w:r>
      <w:r>
        <w:rPr>
          <w:b/>
          <w:spacing w:val="-2"/>
        </w:rPr>
        <w:t>feasibility</w:t>
      </w:r>
      <w:r>
        <w:rPr>
          <w:b/>
          <w:spacing w:val="-9"/>
        </w:rPr>
        <w:t xml:space="preserve"> </w:t>
      </w:r>
      <w:r>
        <w:rPr>
          <w:rFonts w:ascii="宋体" w:hAnsi="宋体" w:eastAsia="宋体"/>
          <w:spacing w:val="-2"/>
        </w:rPr>
        <w:t>角度说明，比如说贵或者浪费钱</w:t>
      </w:r>
      <w:r>
        <w:rPr>
          <w:spacing w:val="-2"/>
        </w:rPr>
        <w:t>→</w:t>
      </w:r>
      <w:r>
        <w:rPr>
          <w:rFonts w:ascii="宋体" w:hAnsi="宋体" w:eastAsia="宋体"/>
          <w:spacing w:val="-2"/>
        </w:rPr>
        <w:t>钱是有预算的，是可以合理安排的</w:t>
      </w:r>
      <w:r>
        <w:rPr>
          <w:spacing w:val="-2"/>
        </w:rPr>
        <w:t>(financial aid)+</w:t>
      </w:r>
      <w:r>
        <w:rPr>
          <w:rFonts w:ascii="宋体" w:hAnsi="宋体" w:eastAsia="宋体"/>
          <w:spacing w:val="-10"/>
        </w:rPr>
        <w:t>这也是政府的责任之一</w:t>
      </w:r>
      <w:r>
        <w:rPr>
          <w:rFonts w:ascii="宋体" w:hAnsi="宋体" w:eastAsia="宋体"/>
          <w:spacing w:val="-2"/>
        </w:rPr>
        <w:t>（</w:t>
      </w:r>
      <w:r>
        <w:rPr>
          <w:spacing w:val="-2"/>
        </w:rPr>
        <w:t>humanistic care</w:t>
      </w:r>
      <w:r>
        <w:rPr>
          <w:rFonts w:ascii="宋体" w:hAnsi="宋体" w:eastAsia="宋体"/>
          <w:spacing w:val="-2"/>
        </w:rPr>
        <w:t>）</w:t>
      </w:r>
      <w:r>
        <w:rPr>
          <w:rFonts w:ascii="宋体" w:hAnsi="宋体" w:eastAsia="宋体"/>
          <w:spacing w:val="-16"/>
        </w:rPr>
        <w:t>→反哺：这也可以创造就业岗位</w:t>
      </w:r>
      <w:r>
        <w:rPr>
          <w:rFonts w:ascii="宋体" w:hAnsi="宋体" w:eastAsia="宋体"/>
          <w:spacing w:val="-2"/>
        </w:rPr>
        <w:t>（</w:t>
      </w:r>
      <w:r>
        <w:rPr>
          <w:spacing w:val="-2"/>
        </w:rPr>
        <w:t xml:space="preserve">create more </w:t>
      </w:r>
      <w:r>
        <w:t>job opportunities</w:t>
      </w:r>
      <w:r>
        <w:rPr>
          <w:rFonts w:ascii="宋体" w:hAnsi="宋体" w:eastAsia="宋体"/>
        </w:rPr>
        <w:t>）支持相关企业（</w:t>
      </w:r>
      <w:r>
        <w:t xml:space="preserve">support related corporations / The upstream and downstream of industries, </w:t>
      </w:r>
      <w:r>
        <w:rPr>
          <w:b/>
        </w:rPr>
        <w:t xml:space="preserve">form a virtuous cycle </w:t>
      </w:r>
      <w:r>
        <w:t xml:space="preserve">in XX </w:t>
      </w:r>
      <w:r>
        <w:rPr>
          <w:rFonts w:ascii="宋体" w:hAnsi="宋体" w:eastAsia="宋体"/>
        </w:rPr>
        <w:t>促进经济增长（</w:t>
      </w:r>
      <w:r>
        <w:rPr>
          <w:b/>
        </w:rPr>
        <w:t xml:space="preserve">a great boost </w:t>
      </w:r>
      <w:r>
        <w:t>to economy/promote economic development</w:t>
      </w:r>
      <w:r>
        <w:rPr>
          <w:rFonts w:ascii="宋体" w:hAnsi="宋体" w:eastAsia="宋体"/>
        </w:rPr>
        <w:t>）</w:t>
      </w:r>
      <w:r>
        <w:t>/ the money charged from</w:t>
      </w:r>
      <w:r>
        <w:rPr>
          <w:spacing w:val="-4"/>
        </w:rPr>
        <w:t xml:space="preserve"> </w:t>
      </w:r>
      <w:r>
        <w:t>XX can</w:t>
      </w:r>
      <w:r>
        <w:rPr>
          <w:spacing w:val="-2"/>
        </w:rPr>
        <w:t xml:space="preserve"> </w:t>
      </w:r>
      <w:r>
        <w:t>be used</w:t>
      </w:r>
      <w:r>
        <w:rPr>
          <w:spacing w:val="-1"/>
        </w:rPr>
        <w:t xml:space="preserve"> </w:t>
      </w:r>
      <w:r>
        <w:t>to</w:t>
      </w:r>
      <w:r>
        <w:rPr>
          <w:spacing w:val="-1"/>
        </w:rPr>
        <w:t xml:space="preserve"> </w:t>
      </w:r>
      <w:r>
        <w:rPr>
          <w:b/>
        </w:rPr>
        <w:t>subsidize</w:t>
      </w:r>
      <w:r>
        <w:rPr>
          <w:b/>
          <w:spacing w:val="-1"/>
        </w:rPr>
        <w:t xml:space="preserve"> </w:t>
      </w:r>
      <w:r>
        <w:t>citizens</w:t>
      </w:r>
      <w:r>
        <w:rPr>
          <w:spacing w:val="-2"/>
        </w:rPr>
        <w:t xml:space="preserve"> </w:t>
      </w:r>
      <w:r>
        <w:t>to</w:t>
      </w:r>
      <w:r>
        <w:rPr>
          <w:spacing w:val="-2"/>
        </w:rPr>
        <w:t xml:space="preserve"> </w:t>
      </w:r>
      <w:r>
        <w:t>visit</w:t>
      </w:r>
      <w:r>
        <w:rPr>
          <w:spacing w:val="-2"/>
        </w:rPr>
        <w:t xml:space="preserve"> </w:t>
      </w:r>
      <w:r>
        <w:t>with</w:t>
      </w:r>
      <w:r>
        <w:rPr>
          <w:spacing w:val="-1"/>
        </w:rPr>
        <w:t xml:space="preserve"> </w:t>
      </w:r>
      <w:r>
        <w:t>cheaper or free entry/ admission</w:t>
      </w:r>
      <w:r>
        <w:rPr>
          <w:spacing w:val="-1"/>
        </w:rPr>
        <w:t xml:space="preserve"> + </w:t>
      </w:r>
      <w:r>
        <w:t>collect</w:t>
      </w:r>
      <w:r>
        <w:rPr>
          <w:spacing w:val="-2"/>
        </w:rPr>
        <w:t xml:space="preserve"> </w:t>
      </w:r>
      <w:r>
        <w:t>a</w:t>
      </w:r>
      <w:r>
        <w:rPr>
          <w:spacing w:val="-1"/>
        </w:rPr>
        <w:t xml:space="preserve"> </w:t>
      </w:r>
      <w:r>
        <w:t>fund</w:t>
      </w:r>
      <w:r>
        <w:rPr>
          <w:spacing w:val="-2"/>
        </w:rPr>
        <w:t xml:space="preserve"> </w:t>
      </w:r>
      <w:r>
        <w:t xml:space="preserve">of </w:t>
      </w:r>
      <w:r>
        <w:rPr>
          <w:b/>
        </w:rPr>
        <w:t xml:space="preserve">restoration </w:t>
      </w:r>
      <w:r>
        <w:t>for</w:t>
      </w:r>
      <w:r>
        <w:rPr>
          <w:spacing w:val="-3"/>
        </w:rPr>
        <w:t xml:space="preserve"> </w:t>
      </w:r>
      <w:r>
        <w:t>a more</w:t>
      </w:r>
      <w:r>
        <w:rPr>
          <w:spacing w:val="-2"/>
        </w:rPr>
        <w:t xml:space="preserve"> </w:t>
      </w:r>
      <w:r>
        <w:t>appealing</w:t>
      </w:r>
      <w:r>
        <w:rPr>
          <w:spacing w:val="-4"/>
        </w:rPr>
        <w:t xml:space="preserve"> </w:t>
      </w:r>
      <w:r>
        <w:t>attraction</w:t>
      </w:r>
      <w:r>
        <w:rPr>
          <w:spacing w:val="-1"/>
        </w:rPr>
        <w:t xml:space="preserve"> </w:t>
      </w:r>
      <w:r>
        <w:t>to more</w:t>
      </w:r>
      <w:r>
        <w:rPr>
          <w:spacing w:val="-2"/>
        </w:rPr>
        <w:t xml:space="preserve"> </w:t>
      </w:r>
      <w:r>
        <w:t>visitors</w:t>
      </w:r>
      <w:r>
        <w:rPr>
          <w:spacing w:val="-1"/>
        </w:rPr>
        <w:t xml:space="preserve">. </w:t>
      </w:r>
      <w:r>
        <w:t>+example</w:t>
      </w:r>
      <w:r>
        <w:rPr>
          <w:spacing w:val="-1"/>
        </w:rPr>
        <w:t xml:space="preserve">: </w:t>
      </w:r>
      <w:r>
        <w:t>Numerous</w:t>
      </w:r>
      <w:r>
        <w:rPr>
          <w:spacing w:val="-4"/>
        </w:rPr>
        <w:t xml:space="preserve"> </w:t>
      </w:r>
      <w:r>
        <w:t>worldwide</w:t>
      </w:r>
      <w:r>
        <w:rPr>
          <w:spacing w:val="-2"/>
        </w:rPr>
        <w:t xml:space="preserve"> </w:t>
      </w:r>
      <w:r>
        <w:t>studies</w:t>
      </w:r>
      <w:r>
        <w:rPr>
          <w:spacing w:val="-1"/>
        </w:rPr>
        <w:t xml:space="preserve"> </w:t>
      </w:r>
      <w:r>
        <w:t>have</w:t>
      </w:r>
      <w:r>
        <w:rPr>
          <w:spacing w:val="-2"/>
        </w:rPr>
        <w:t xml:space="preserve"> </w:t>
      </w:r>
      <w:r>
        <w:t>shown</w:t>
      </w:r>
      <w:r>
        <w:rPr>
          <w:spacing w:val="-3"/>
        </w:rPr>
        <w:t xml:space="preserve"> </w:t>
      </w:r>
      <w:r>
        <w:t>XX</w:t>
      </w:r>
      <w:r>
        <w:rPr>
          <w:spacing w:val="-2"/>
        </w:rPr>
        <w:t xml:space="preserve"> </w:t>
      </w:r>
      <w:r>
        <w:t>is</w:t>
      </w:r>
      <w:r>
        <w:rPr>
          <w:spacing w:val="-2"/>
        </w:rPr>
        <w:t xml:space="preserve"> </w:t>
      </w:r>
      <w:r>
        <w:t>way more</w:t>
      </w:r>
      <w:r>
        <w:rPr>
          <w:spacing w:val="-5"/>
        </w:rPr>
        <w:t xml:space="preserve"> </w:t>
      </w:r>
      <w:r>
        <w:t xml:space="preserve">expensive than college tuition and </w:t>
      </w:r>
      <w:r>
        <w:rPr>
          <w:rFonts w:ascii="宋体" w:hAnsi="宋体" w:eastAsia="宋体"/>
        </w:rPr>
        <w:t xml:space="preserve">机会成本 </w:t>
      </w:r>
      <w:r>
        <w:rPr>
          <w:b/>
        </w:rPr>
        <w:t>opportunity cost</w:t>
      </w:r>
      <w:r>
        <w:t>.</w:t>
      </w:r>
    </w:p>
    <w:p w14:paraId="18BBDE82">
      <w:pPr>
        <w:pStyle w:val="8"/>
        <w:spacing w:before="3"/>
        <w:rPr>
          <w:sz w:val="31"/>
        </w:rPr>
      </w:pPr>
    </w:p>
    <w:p w14:paraId="004939DC">
      <w:pPr>
        <w:pStyle w:val="4"/>
        <w:spacing w:before="1"/>
        <w:ind w:left="140"/>
        <w:rPr>
          <w:rFonts w:ascii="宋体" w:eastAsia="宋体"/>
        </w:rPr>
      </w:pPr>
      <w:bookmarkStart w:id="1" w:name="_bookmark1"/>
      <w:bookmarkEnd w:id="1"/>
      <w:r>
        <w:rPr>
          <w:rFonts w:ascii="宋体" w:eastAsia="宋体"/>
          <w:spacing w:val="-3"/>
        </w:rPr>
        <w:t>提分点：</w:t>
      </w:r>
    </w:p>
    <w:p w14:paraId="24625698">
      <w:pPr>
        <w:pStyle w:val="8"/>
        <w:spacing w:before="10"/>
        <w:rPr>
          <w:rFonts w:ascii="宋体"/>
          <w:sz w:val="34"/>
        </w:rPr>
      </w:pPr>
    </w:p>
    <w:p w14:paraId="45C9C47C">
      <w:pPr>
        <w:pStyle w:val="8"/>
        <w:ind w:left="140"/>
        <w:rPr>
          <w:rFonts w:ascii="宋体" w:eastAsia="宋体"/>
        </w:rPr>
      </w:pPr>
      <w:r>
        <w:rPr>
          <w:spacing w:val="-2"/>
        </w:rPr>
        <w:t>1</w:t>
      </w:r>
      <w:r>
        <w:rPr>
          <w:spacing w:val="13"/>
        </w:rPr>
        <w:t xml:space="preserve"> </w:t>
      </w:r>
      <w:r>
        <w:rPr>
          <w:rFonts w:ascii="宋体" w:eastAsia="宋体"/>
          <w:spacing w:val="-3"/>
        </w:rPr>
        <w:t>每个论点后直接跟一句展开。把观点说透</w:t>
      </w:r>
    </w:p>
    <w:p w14:paraId="0514AC3A">
      <w:pPr>
        <w:pStyle w:val="8"/>
        <w:spacing w:before="43"/>
        <w:ind w:left="140"/>
        <w:rPr>
          <w:rFonts w:ascii="宋体" w:eastAsia="宋体"/>
        </w:rPr>
      </w:pPr>
      <w:r>
        <w:t xml:space="preserve">2 </w:t>
      </w:r>
      <w:r>
        <w:rPr>
          <w:rFonts w:ascii="宋体" w:eastAsia="宋体"/>
          <w:spacing w:val="-3"/>
        </w:rPr>
        <w:t>多用举例</w:t>
      </w:r>
    </w:p>
    <w:p w14:paraId="0C1685C6">
      <w:pPr>
        <w:pStyle w:val="8"/>
        <w:spacing w:before="43"/>
        <w:ind w:left="140"/>
        <w:jc w:val="both"/>
      </w:pPr>
      <w:r>
        <w:rPr>
          <w:rFonts w:ascii="宋体" w:eastAsia="宋体"/>
        </w:rPr>
        <w:t>举例要有普适性：加上修饰词，</w:t>
      </w:r>
      <w:r>
        <w:t>a</w:t>
      </w:r>
      <w:r>
        <w:rPr>
          <w:spacing w:val="-7"/>
        </w:rPr>
        <w:t xml:space="preserve"> </w:t>
      </w:r>
      <w:r>
        <w:t>typical</w:t>
      </w:r>
      <w:r>
        <w:rPr>
          <w:spacing w:val="-7"/>
        </w:rPr>
        <w:t xml:space="preserve"> </w:t>
      </w:r>
      <w:r>
        <w:t>XX</w:t>
      </w:r>
      <w:r>
        <w:rPr>
          <w:spacing w:val="-6"/>
        </w:rPr>
        <w:t xml:space="preserve"> </w:t>
      </w:r>
      <w:r>
        <w:t>among</w:t>
      </w:r>
      <w:r>
        <w:rPr>
          <w:spacing w:val="-8"/>
        </w:rPr>
        <w:t xml:space="preserve"> </w:t>
      </w:r>
      <w:r>
        <w:t>thousands/be</w:t>
      </w:r>
      <w:r>
        <w:rPr>
          <w:spacing w:val="-7"/>
        </w:rPr>
        <w:t xml:space="preserve"> </w:t>
      </w:r>
      <w:r>
        <w:t>similar</w:t>
      </w:r>
      <w:r>
        <w:rPr>
          <w:spacing w:val="-6"/>
        </w:rPr>
        <w:t xml:space="preserve"> </w:t>
      </w:r>
      <w:r>
        <w:t>with</w:t>
      </w:r>
      <w:r>
        <w:rPr>
          <w:spacing w:val="-6"/>
        </w:rPr>
        <w:t xml:space="preserve"> </w:t>
      </w:r>
      <w:r>
        <w:t>others</w:t>
      </w:r>
      <w:r>
        <w:rPr>
          <w:spacing w:val="-5"/>
        </w:rPr>
        <w:t xml:space="preserve">/ </w:t>
      </w:r>
      <w:r>
        <w:t>be</w:t>
      </w:r>
      <w:r>
        <w:rPr>
          <w:spacing w:val="-7"/>
        </w:rPr>
        <w:t xml:space="preserve"> </w:t>
      </w:r>
      <w:r>
        <w:t>the</w:t>
      </w:r>
      <w:r>
        <w:rPr>
          <w:spacing w:val="-6"/>
        </w:rPr>
        <w:t xml:space="preserve"> </w:t>
      </w:r>
      <w:r>
        <w:t>same</w:t>
      </w:r>
      <w:r>
        <w:rPr>
          <w:spacing w:val="-6"/>
        </w:rPr>
        <w:t xml:space="preserve"> </w:t>
      </w:r>
      <w:r>
        <w:t>as</w:t>
      </w:r>
      <w:r>
        <w:rPr>
          <w:spacing w:val="-10"/>
        </w:rPr>
        <w:t xml:space="preserve"> </w:t>
      </w:r>
      <w:r>
        <w:t>everyone</w:t>
      </w:r>
      <w:r>
        <w:rPr>
          <w:spacing w:val="-6"/>
        </w:rPr>
        <w:t xml:space="preserve"> </w:t>
      </w:r>
      <w:r>
        <w:rPr>
          <w:spacing w:val="-4"/>
        </w:rPr>
        <w:t>else</w:t>
      </w:r>
    </w:p>
    <w:p w14:paraId="4EB722CF">
      <w:pPr>
        <w:pStyle w:val="8"/>
        <w:spacing w:before="43"/>
        <w:ind w:left="140"/>
        <w:rPr>
          <w:rFonts w:ascii="宋体" w:eastAsia="宋体"/>
        </w:rPr>
      </w:pPr>
      <w:r>
        <w:rPr>
          <w:rFonts w:ascii="宋体" w:eastAsia="宋体"/>
          <w:spacing w:val="-2"/>
        </w:rPr>
        <w:t>（</w:t>
      </w:r>
      <w:r>
        <w:rPr>
          <w:rFonts w:ascii="宋体" w:eastAsia="宋体"/>
          <w:spacing w:val="-7"/>
        </w:rPr>
        <w:t xml:space="preserve">以上两点同口语 </w:t>
      </w:r>
      <w:r>
        <w:rPr>
          <w:spacing w:val="-2"/>
        </w:rPr>
        <w:t>part3</w:t>
      </w:r>
      <w:r>
        <w:rPr>
          <w:rFonts w:ascii="宋体" w:eastAsia="宋体"/>
          <w:spacing w:val="-2"/>
        </w:rPr>
        <w:t>，可以多联系</w:t>
      </w:r>
      <w:r>
        <w:rPr>
          <w:rFonts w:ascii="宋体" w:eastAsia="宋体"/>
          <w:spacing w:val="-10"/>
        </w:rPr>
        <w:t>）</w:t>
      </w:r>
    </w:p>
    <w:p w14:paraId="4E33A67B">
      <w:pPr>
        <w:pStyle w:val="8"/>
        <w:spacing w:before="43"/>
        <w:ind w:left="140"/>
        <w:rPr>
          <w:rFonts w:ascii="宋体" w:eastAsia="宋体"/>
        </w:rPr>
      </w:pPr>
      <w:r>
        <w:rPr>
          <w:spacing w:val="-4"/>
        </w:rPr>
        <w:t>3</w:t>
      </w:r>
      <w:r>
        <w:rPr>
          <w:spacing w:val="-11"/>
        </w:rPr>
        <w:t xml:space="preserve"> </w:t>
      </w:r>
      <w:r>
        <w:rPr>
          <w:spacing w:val="-4"/>
        </w:rPr>
        <w:t>Idea</w:t>
      </w:r>
      <w:r>
        <w:rPr>
          <w:spacing w:val="7"/>
        </w:rPr>
        <w:t xml:space="preserve"> </w:t>
      </w:r>
      <w:r>
        <w:rPr>
          <w:rFonts w:ascii="宋体" w:eastAsia="宋体"/>
          <w:spacing w:val="-6"/>
        </w:rPr>
        <w:t xml:space="preserve">不能牵强，不能被找出很多例子来反驳。这个时候用论证方法 </w:t>
      </w:r>
      <w:r>
        <w:rPr>
          <w:spacing w:val="-4"/>
        </w:rPr>
        <w:t>8</w:t>
      </w:r>
      <w:r>
        <w:rPr>
          <w:rFonts w:ascii="宋体" w:eastAsia="宋体"/>
          <w:spacing w:val="-5"/>
        </w:rPr>
        <w:t>，加上限定，特殊修饰词，同位语。论证方法</w:t>
      </w:r>
    </w:p>
    <w:p w14:paraId="2A68EEA5">
      <w:pPr>
        <w:pStyle w:val="8"/>
        <w:spacing w:before="43"/>
        <w:ind w:left="140"/>
        <w:rPr>
          <w:rFonts w:ascii="宋体" w:hAnsi="宋体" w:eastAsia="宋体"/>
        </w:rPr>
      </w:pPr>
      <w:r>
        <w:rPr>
          <w:b/>
        </w:rPr>
        <w:t>8</w:t>
      </w:r>
      <w:r>
        <w:rPr>
          <w:b/>
          <w:spacing w:val="-12"/>
        </w:rPr>
        <w:t xml:space="preserve"> </w:t>
      </w:r>
      <w:r>
        <w:rPr>
          <w:rFonts w:ascii="宋体" w:hAnsi="宋体" w:eastAsia="宋体"/>
          <w:spacing w:val="-1"/>
        </w:rPr>
        <w:t>特定范围展开，多用定语←增加说服力度</w:t>
      </w:r>
    </w:p>
    <w:p w14:paraId="41B88FEC">
      <w:pPr>
        <w:pStyle w:val="8"/>
        <w:spacing w:before="48" w:line="292" w:lineRule="auto"/>
        <w:ind w:left="140" w:right="713"/>
        <w:jc w:val="both"/>
      </w:pPr>
      <w:r>
        <w:t>With</w:t>
      </w:r>
      <w:r>
        <w:rPr>
          <w:spacing w:val="-2"/>
        </w:rPr>
        <w:t xml:space="preserve"> </w:t>
      </w:r>
      <w:r>
        <w:t>a</w:t>
      </w:r>
      <w:r>
        <w:rPr>
          <w:spacing w:val="-2"/>
        </w:rPr>
        <w:t xml:space="preserve"> </w:t>
      </w:r>
      <w:r>
        <w:t>balanced</w:t>
      </w:r>
      <w:r>
        <w:rPr>
          <w:spacing w:val="-4"/>
        </w:rPr>
        <w:t xml:space="preserve"> </w:t>
      </w:r>
      <w:r>
        <w:t>diet,</w:t>
      </w:r>
      <w:r>
        <w:rPr>
          <w:spacing w:val="-2"/>
        </w:rPr>
        <w:t xml:space="preserve"> </w:t>
      </w:r>
      <w:r>
        <w:t>people</w:t>
      </w:r>
      <w:r>
        <w:rPr>
          <w:spacing w:val="-1"/>
        </w:rPr>
        <w:t xml:space="preserve"> </w:t>
      </w:r>
      <w:r>
        <w:t>may</w:t>
      </w:r>
      <w:r>
        <w:rPr>
          <w:spacing w:val="-4"/>
        </w:rPr>
        <w:t xml:space="preserve"> </w:t>
      </w:r>
      <w:r>
        <w:t>have</w:t>
      </w:r>
      <w:r>
        <w:rPr>
          <w:spacing w:val="-4"/>
        </w:rPr>
        <w:t xml:space="preserve"> </w:t>
      </w:r>
      <w:r>
        <w:t>enough</w:t>
      </w:r>
      <w:r>
        <w:rPr>
          <w:spacing w:val="-2"/>
        </w:rPr>
        <w:t xml:space="preserve"> </w:t>
      </w:r>
      <w:r>
        <w:t>nutrition</w:t>
      </w:r>
      <w:r>
        <w:rPr>
          <w:spacing w:val="-2"/>
        </w:rPr>
        <w:t xml:space="preserve"> </w:t>
      </w:r>
      <w:r>
        <w:t>and</w:t>
      </w:r>
      <w:r>
        <w:rPr>
          <w:spacing w:val="-2"/>
        </w:rPr>
        <w:t xml:space="preserve"> </w:t>
      </w:r>
      <w:r>
        <w:t>energy</w:t>
      </w:r>
      <w:r>
        <w:rPr>
          <w:spacing w:val="-1"/>
        </w:rPr>
        <w:t xml:space="preserve"> </w:t>
      </w:r>
      <w:r>
        <w:t>to</w:t>
      </w:r>
      <w:r>
        <w:rPr>
          <w:spacing w:val="-3"/>
        </w:rPr>
        <w:t xml:space="preserve"> </w:t>
      </w:r>
      <w:r>
        <w:t>deal</w:t>
      </w:r>
      <w:r>
        <w:rPr>
          <w:spacing w:val="-4"/>
        </w:rPr>
        <w:t xml:space="preserve"> </w:t>
      </w:r>
      <w:r>
        <w:t>with</w:t>
      </w:r>
      <w:r>
        <w:rPr>
          <w:spacing w:val="-2"/>
        </w:rPr>
        <w:t xml:space="preserve"> </w:t>
      </w:r>
      <w:r>
        <w:t>their</w:t>
      </w:r>
      <w:r>
        <w:rPr>
          <w:spacing w:val="-1"/>
        </w:rPr>
        <w:t xml:space="preserve"> </w:t>
      </w:r>
      <w:r>
        <w:t>jobs</w:t>
      </w:r>
      <w:r>
        <w:rPr>
          <w:spacing w:val="-3"/>
        </w:rPr>
        <w:t xml:space="preserve"> </w:t>
      </w:r>
      <w:r>
        <w:t>effectively,</w:t>
      </w:r>
      <w:r>
        <w:rPr>
          <w:spacing w:val="-2"/>
          <w:u w:val="single"/>
        </w:rPr>
        <w:t xml:space="preserve"> </w:t>
      </w:r>
      <w:r>
        <w:rPr>
          <w:u w:val="single"/>
        </w:rPr>
        <w:t>which</w:t>
      </w:r>
      <w:r>
        <w:rPr>
          <w:spacing w:val="-5"/>
          <w:u w:val="single"/>
        </w:rPr>
        <w:t xml:space="preserve"> </w:t>
      </w:r>
      <w:r>
        <w:rPr>
          <w:u w:val="single"/>
        </w:rPr>
        <w:t>is</w:t>
      </w:r>
      <w:r>
        <w:rPr>
          <w:spacing w:val="-5"/>
          <w:u w:val="single"/>
        </w:rPr>
        <w:t xml:space="preserve"> </w:t>
      </w:r>
      <w:r>
        <w:rPr>
          <w:u w:val="single"/>
        </w:rPr>
        <w:t>particularly</w:t>
      </w:r>
      <w:r>
        <w:t xml:space="preserve"> </w:t>
      </w:r>
      <w:r>
        <w:rPr>
          <w:spacing w:val="-2"/>
          <w:u w:val="single"/>
        </w:rPr>
        <w:t>crucial for those engaged</w:t>
      </w:r>
      <w:r>
        <w:rPr>
          <w:b/>
          <w:color w:val="FF0000"/>
          <w:spacing w:val="-2"/>
          <w:u w:val="single" w:color="000000"/>
        </w:rPr>
        <w:t xml:space="preserve"> in</w:t>
      </w:r>
      <w:r>
        <w:rPr>
          <w:b/>
          <w:color w:val="FF0000"/>
          <w:spacing w:val="-6"/>
          <w:u w:val="single" w:color="000000"/>
        </w:rPr>
        <w:t xml:space="preserve"> </w:t>
      </w:r>
      <w:r>
        <w:rPr>
          <w:b/>
          <w:color w:val="FF0000"/>
          <w:spacing w:val="-2"/>
          <w:u w:val="single" w:color="000000"/>
        </w:rPr>
        <w:t>physically demandin</w:t>
      </w:r>
      <w:r>
        <w:rPr>
          <w:b/>
          <w:spacing w:val="-2"/>
          <w:u w:val="single"/>
        </w:rPr>
        <w:t>g occupations</w:t>
      </w:r>
      <w:r>
        <w:rPr>
          <w:spacing w:val="-2"/>
          <w:u w:val="single"/>
        </w:rPr>
        <w:t>/jobs/careers/professions/vocations,</w:t>
      </w:r>
      <w:r>
        <w:rPr>
          <w:spacing w:val="-2"/>
        </w:rPr>
        <w:t xml:space="preserve"> so that they could make </w:t>
      </w:r>
      <w:r>
        <w:t>a lot of money.</w:t>
      </w:r>
    </w:p>
    <w:p w14:paraId="75F2A1FE">
      <w:pPr>
        <w:pStyle w:val="15"/>
        <w:numPr>
          <w:ilvl w:val="0"/>
          <w:numId w:val="4"/>
        </w:numPr>
        <w:tabs>
          <w:tab w:val="left" w:pos="405"/>
        </w:tabs>
        <w:spacing w:before="0" w:after="0" w:line="262" w:lineRule="exact"/>
        <w:ind w:left="405" w:right="0" w:hanging="265"/>
        <w:jc w:val="left"/>
        <w:rPr>
          <w:rFonts w:ascii="宋体" w:eastAsia="宋体"/>
          <w:sz w:val="21"/>
        </w:rPr>
      </w:pPr>
      <w:r>
        <w:rPr>
          <w:rFonts w:ascii="宋体" w:eastAsia="宋体"/>
          <w:spacing w:val="-3"/>
          <w:sz w:val="21"/>
        </w:rPr>
        <w:t>时态丰富：完成时，现在进行时</w:t>
      </w:r>
    </w:p>
    <w:p w14:paraId="13FA6016">
      <w:pPr>
        <w:spacing w:after="0" w:line="262" w:lineRule="exact"/>
        <w:jc w:val="left"/>
        <w:rPr>
          <w:rFonts w:ascii="宋体" w:eastAsia="宋体"/>
          <w:sz w:val="21"/>
        </w:rPr>
        <w:sectPr>
          <w:pgSz w:w="11910" w:h="16840"/>
          <w:pgMar w:top="1080" w:right="0" w:bottom="280" w:left="580" w:header="867" w:footer="0" w:gutter="0"/>
          <w:cols w:space="720" w:num="1"/>
        </w:sectPr>
      </w:pPr>
    </w:p>
    <w:p w14:paraId="3B6EEC70">
      <w:pPr>
        <w:pStyle w:val="8"/>
        <w:spacing w:before="7"/>
        <w:rPr>
          <w:rFonts w:ascii="宋体"/>
          <w:sz w:val="16"/>
        </w:rPr>
      </w:pPr>
    </w:p>
    <w:p w14:paraId="7450DDBF">
      <w:pPr>
        <w:pStyle w:val="8"/>
        <w:spacing w:line="20" w:lineRule="exact"/>
        <w:ind w:left="111"/>
        <w:rPr>
          <w:rFonts w:ascii="宋体"/>
          <w:sz w:val="2"/>
        </w:rPr>
      </w:pPr>
      <w:r>
        <w:rPr>
          <w:rFonts w:ascii="宋体"/>
          <w:sz w:val="2"/>
        </w:rPr>
        <mc:AlternateContent>
          <mc:Choice Requires="wpg">
            <w:drawing>
              <wp:inline distT="0" distB="0" distL="0" distR="0">
                <wp:extent cx="6683375" cy="9525"/>
                <wp:effectExtent l="0" t="0" r="0" b="0"/>
                <wp:docPr id="21" name="Group 21"/>
                <wp:cNvGraphicFramePr/>
                <a:graphic xmlns:a="http://schemas.openxmlformats.org/drawingml/2006/main">
                  <a:graphicData uri="http://schemas.microsoft.com/office/word/2010/wordprocessingGroup">
                    <wpg:wgp>
                      <wpg:cNvGrpSpPr/>
                      <wpg:grpSpPr>
                        <a:xfrm>
                          <a:off x="0" y="0"/>
                          <a:ext cx="6684009" cy="9525"/>
                          <a:chOff x="0" y="0"/>
                          <a:chExt cx="6684009" cy="9525"/>
                        </a:xfrm>
                      </wpg:grpSpPr>
                      <wps:wsp>
                        <wps:cNvPr id="22" name="Graphic 22"/>
                        <wps:cNvSpPr/>
                        <wps:spPr>
                          <a:xfrm>
                            <a:off x="0" y="0"/>
                            <a:ext cx="6684009" cy="9525"/>
                          </a:xfrm>
                          <a:custGeom>
                            <a:avLst/>
                            <a:gdLst/>
                            <a:ahLst/>
                            <a:cxnLst/>
                            <a:rect l="l" t="t" r="r" b="b"/>
                            <a:pathLst>
                              <a:path w="6684009" h="9525">
                                <a:moveTo>
                                  <a:pt x="6684009" y="0"/>
                                </a:moveTo>
                                <a:lnTo>
                                  <a:pt x="0" y="0"/>
                                </a:lnTo>
                                <a:lnTo>
                                  <a:pt x="0" y="9143"/>
                                </a:lnTo>
                                <a:lnTo>
                                  <a:pt x="6684009" y="9143"/>
                                </a:lnTo>
                                <a:lnTo>
                                  <a:pt x="6684009" y="0"/>
                                </a:lnTo>
                                <a:close/>
                              </a:path>
                            </a:pathLst>
                          </a:custGeom>
                          <a:solidFill>
                            <a:srgbClr val="000000"/>
                          </a:solidFill>
                        </wps:spPr>
                        <wps:bodyPr wrap="square" lIns="0" tIns="0" rIns="0" bIns="0" rtlCol="0">
                          <a:noAutofit/>
                        </wps:bodyPr>
                      </wps:wsp>
                    </wpg:wgp>
                  </a:graphicData>
                </a:graphic>
              </wp:inline>
            </w:drawing>
          </mc:Choice>
          <mc:Fallback>
            <w:pict>
              <v:group id="Group 21" o:spid="_x0000_s1026" o:spt="203" style="height:0.75pt;width:526.25pt;" coordsize="6684009,9525" o:gfxdata="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X97r9QAAAAEAQAADwAAAAAAAAABACAAAAAiAAAAZHJzL2Rvd25yZXYueG1sUEsBAhQAFAAA&#10;AAgAh07iQPHM5wFlAgAACgYAAA4AAAAAAAAAAQAgAAAAIwEAAGRycy9lMm9Eb2MueG1sUEsFBgAA&#10;AAAGAAYAWQEAAPoFAAAAAA==&#10;">
                <o:lock v:ext="edit" aspectratio="f"/>
                <v:shape id="Graphic 22" o:spid="_x0000_s1026" o:spt="100" style="position:absolute;left:0;top:0;height:9525;width:6684009;" fillcolor="#000000" filled="t" stroked="f" coordsize="6684009,9525" o:gfxdata="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YMoa8AAAA&#10;2wAAAA8AAAAAAAAAAQAgAAAAIgAAAGRycy9kb3ducmV2LnhtbFBLAQIUABQAAAAIAIdO4kAzLwWe&#10;OwAAADkAAAAQAAAAAAAAAAEAIAAAAAsBAABkcnMvc2hhcGV4bWwueG1sUEsFBgAAAAAGAAYAWwEA&#10;ALUDAAAAAA==&#10;" path="m6684009,0l0,0,0,9143,6684009,9143,6684009,0xe">
                  <v:fill on="t" focussize="0,0"/>
                  <v:stroke on="f"/>
                  <v:imagedata o:title=""/>
                  <o:lock v:ext="edit" aspectratio="f"/>
                  <v:textbox inset="0mm,0mm,0mm,0mm"/>
                </v:shape>
                <w10:wrap type="none"/>
                <w10:anchorlock/>
              </v:group>
            </w:pict>
          </mc:Fallback>
        </mc:AlternateContent>
      </w:r>
    </w:p>
    <w:p w14:paraId="6EAE9368">
      <w:pPr>
        <w:pStyle w:val="15"/>
        <w:numPr>
          <w:ilvl w:val="0"/>
          <w:numId w:val="4"/>
        </w:numPr>
        <w:tabs>
          <w:tab w:val="left" w:pos="299"/>
        </w:tabs>
        <w:spacing w:before="17" w:after="0" w:line="240" w:lineRule="auto"/>
        <w:ind w:left="299" w:right="0" w:hanging="159"/>
        <w:jc w:val="left"/>
        <w:rPr>
          <w:rFonts w:ascii="宋体" w:eastAsia="宋体"/>
          <w:sz w:val="21"/>
        </w:rPr>
      </w:pPr>
      <w:r>
        <w:rPr>
          <w:rFonts w:ascii="宋体" w:eastAsia="宋体"/>
          <w:spacing w:val="-2"/>
          <w:sz w:val="21"/>
        </w:rPr>
        <w:t>词汇丰富，尽量不重复出现名词，同义替换。</w:t>
      </w:r>
      <w:r>
        <w:rPr>
          <w:spacing w:val="-2"/>
          <w:sz w:val="21"/>
        </w:rPr>
        <w:t>538+179+</w:t>
      </w:r>
      <w:r>
        <w:rPr>
          <w:rFonts w:ascii="宋体" w:eastAsia="宋体"/>
          <w:spacing w:val="-6"/>
          <w:sz w:val="21"/>
        </w:rPr>
        <w:t>笔记</w:t>
      </w:r>
    </w:p>
    <w:p w14:paraId="0C5F2D16">
      <w:pPr>
        <w:pStyle w:val="15"/>
        <w:numPr>
          <w:ilvl w:val="0"/>
          <w:numId w:val="4"/>
        </w:numPr>
        <w:tabs>
          <w:tab w:val="left" w:pos="299"/>
        </w:tabs>
        <w:spacing w:before="43" w:after="0" w:line="240" w:lineRule="auto"/>
        <w:ind w:left="299" w:right="0" w:hanging="159"/>
        <w:jc w:val="left"/>
        <w:rPr>
          <w:rFonts w:ascii="宋体" w:eastAsia="宋体"/>
          <w:sz w:val="21"/>
        </w:rPr>
      </w:pPr>
      <w:r>
        <w:rPr>
          <w:rFonts w:ascii="宋体" w:eastAsia="宋体"/>
          <w:spacing w:val="-4"/>
          <w:sz w:val="21"/>
        </w:rPr>
        <w:t>句式丰富：</w:t>
      </w:r>
    </w:p>
    <w:p w14:paraId="6BC13910">
      <w:pPr>
        <w:pStyle w:val="8"/>
        <w:spacing w:before="43" w:line="278" w:lineRule="auto"/>
        <w:ind w:left="140" w:right="4493"/>
        <w:rPr>
          <w:rFonts w:ascii="宋体" w:hAnsi="宋体" w:eastAsia="宋体"/>
        </w:rPr>
      </w:pPr>
      <w:r>
        <w:drawing>
          <wp:anchor distT="0" distB="0" distL="0" distR="0" simplePos="0" relativeHeight="251662336" behindDoc="0" locked="0" layoutInCell="1" allowOverlap="1">
            <wp:simplePos x="0" y="0"/>
            <wp:positionH relativeFrom="page">
              <wp:posOffset>4856480</wp:posOffset>
            </wp:positionH>
            <wp:positionV relativeFrom="paragraph">
              <wp:posOffset>18415</wp:posOffset>
            </wp:positionV>
            <wp:extent cx="2246630" cy="94170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2246755" cy="941831"/>
                    </a:xfrm>
                    <a:prstGeom prst="rect">
                      <a:avLst/>
                    </a:prstGeom>
                  </pic:spPr>
                </pic:pic>
              </a:graphicData>
            </a:graphic>
          </wp:anchor>
        </w:drawing>
      </w:r>
      <w:r>
        <w:rPr>
          <w:spacing w:val="-6"/>
        </w:rPr>
        <w:t>Task2</w:t>
      </w:r>
      <w:r>
        <w:rPr>
          <w:rFonts w:ascii="宋体" w:hAnsi="宋体" w:eastAsia="宋体"/>
          <w:spacing w:val="-6"/>
        </w:rPr>
        <w:t>：从句（条件和让步状语从句（</w:t>
      </w:r>
      <w:r>
        <w:rPr>
          <w:spacing w:val="-6"/>
        </w:rPr>
        <w:t xml:space="preserve">if+ might, despite, as long </w:t>
      </w:r>
      <w:r>
        <w:rPr>
          <w:spacing w:val="8"/>
        </w:rPr>
        <w:t>as</w:t>
      </w:r>
      <w:r>
        <w:rPr>
          <w:rFonts w:ascii="宋体" w:hAnsi="宋体" w:eastAsia="宋体"/>
          <w:spacing w:val="-97"/>
        </w:rPr>
        <w:t>）</w:t>
      </w:r>
      <w:r>
        <w:rPr>
          <w:rFonts w:ascii="宋体" w:hAnsi="宋体" w:eastAsia="宋体"/>
          <w:spacing w:val="-18"/>
        </w:rPr>
        <w:t>，</w:t>
      </w:r>
      <w:r>
        <w:rPr>
          <w:spacing w:val="7"/>
        </w:rPr>
        <w:t>t</w:t>
      </w:r>
      <w:r>
        <w:rPr>
          <w:spacing w:val="9"/>
        </w:rPr>
        <w:t>h</w:t>
      </w:r>
      <w:r>
        <w:rPr>
          <w:spacing w:val="6"/>
        </w:rPr>
        <w:t>e</w:t>
      </w:r>
      <w:r>
        <w:rPr>
          <w:spacing w:val="7"/>
        </w:rPr>
        <w:t>r</w:t>
      </w:r>
      <w:r>
        <w:rPr>
          <w:spacing w:val="9"/>
        </w:rPr>
        <w:t>e</w:t>
      </w:r>
      <w:r>
        <w:rPr>
          <w:spacing w:val="-7"/>
        </w:rPr>
        <w:t xml:space="preserve"> </w:t>
      </w:r>
      <w:r>
        <w:rPr>
          <w:spacing w:val="-6"/>
        </w:rPr>
        <w:t>be</w:t>
      </w:r>
      <w:r>
        <w:rPr>
          <w:rFonts w:ascii="宋体" w:hAnsi="宋体" w:eastAsia="宋体"/>
        </w:rPr>
        <w:t>定语从句，主语从句，强调句，分词，</w:t>
      </w:r>
      <w:r>
        <w:t>no</w:t>
      </w:r>
      <w:r>
        <w:rPr>
          <w:spacing w:val="-12"/>
        </w:rPr>
        <w:t xml:space="preserve"> </w:t>
      </w:r>
      <w:r>
        <w:t>matter</w:t>
      </w:r>
      <w:r>
        <w:rPr>
          <w:spacing w:val="-12"/>
        </w:rPr>
        <w:t xml:space="preserve"> </w:t>
      </w:r>
      <w:r>
        <w:t>especially</w:t>
      </w:r>
      <w:r>
        <w:rPr>
          <w:spacing w:val="-12"/>
        </w:rPr>
        <w:t xml:space="preserve"> </w:t>
      </w:r>
      <w:r>
        <w:t>that</w:t>
      </w:r>
      <w:r>
        <w:rPr>
          <w:rFonts w:ascii="宋体" w:hAnsi="宋体" w:eastAsia="宋体"/>
        </w:rPr>
        <w:t>’</w:t>
      </w:r>
      <w:r>
        <w:t>s</w:t>
      </w:r>
      <w:r>
        <w:rPr>
          <w:spacing w:val="-12"/>
        </w:rPr>
        <w:t xml:space="preserve"> </w:t>
      </w:r>
      <w:r>
        <w:rPr>
          <w:spacing w:val="27"/>
        </w:rPr>
        <w:t>w</w:t>
      </w:r>
      <w:r>
        <w:rPr>
          <w:spacing w:val="23"/>
        </w:rPr>
        <w:t>h</w:t>
      </w:r>
      <w:r>
        <w:rPr>
          <w:spacing w:val="28"/>
        </w:rPr>
        <w:t>y</w:t>
      </w:r>
      <w:r>
        <w:rPr>
          <w:rFonts w:ascii="宋体" w:hAnsi="宋体" w:eastAsia="宋体"/>
          <w:spacing w:val="-80"/>
        </w:rPr>
        <w:t>）</w:t>
      </w:r>
      <w:r>
        <w:rPr>
          <w:rFonts w:ascii="宋体" w:hAnsi="宋体" w:eastAsia="宋体"/>
          <w:spacing w:val="-108"/>
        </w:rPr>
        <w:t>】</w:t>
      </w:r>
      <w:r>
        <w:rPr>
          <w:rFonts w:ascii="宋体" w:hAnsi="宋体" w:eastAsia="宋体"/>
        </w:rPr>
        <w:t xml:space="preserve"> </w:t>
      </w:r>
      <w:r>
        <w:t>Task1</w:t>
      </w:r>
      <w:r>
        <w:rPr>
          <w:spacing w:val="-9"/>
        </w:rPr>
        <w:t xml:space="preserve"> </w:t>
      </w:r>
      <w:r>
        <w:rPr>
          <w:rFonts w:ascii="宋体" w:hAnsi="宋体" w:eastAsia="宋体"/>
          <w:spacing w:val="6"/>
        </w:rPr>
        <w:t xml:space="preserve">： 主语丰富 </w:t>
      </w:r>
      <w:r>
        <w:t>there</w:t>
      </w:r>
      <w:r>
        <w:rPr>
          <w:spacing w:val="40"/>
        </w:rPr>
        <w:t xml:space="preserve"> </w:t>
      </w:r>
      <w:r>
        <w:t>be,</w:t>
      </w:r>
      <w:r>
        <w:rPr>
          <w:spacing w:val="80"/>
        </w:rPr>
        <w:t xml:space="preserve"> </w:t>
      </w:r>
      <w:r>
        <w:rPr>
          <w:rFonts w:ascii="宋体" w:hAnsi="宋体" w:eastAsia="宋体"/>
          <w:spacing w:val="30"/>
        </w:rPr>
        <w:t xml:space="preserve">想要描述的名词做主语 </w:t>
      </w:r>
      <w:r>
        <w:t>has</w:t>
      </w:r>
      <w:r>
        <w:rPr>
          <w:spacing w:val="40"/>
        </w:rPr>
        <w:t xml:space="preserve"> </w:t>
      </w:r>
      <w:r>
        <w:t xml:space="preserve">increased </w:t>
      </w:r>
      <w:r>
        <w:rPr>
          <w:spacing w:val="-2"/>
        </w:rPr>
        <w:t>dramatically</w:t>
      </w:r>
      <w:r>
        <w:rPr>
          <w:rFonts w:ascii="宋体" w:hAnsi="宋体" w:eastAsia="宋体"/>
          <w:spacing w:val="-2"/>
        </w:rPr>
        <w:t>，时间</w:t>
      </w:r>
      <w:r>
        <w:rPr>
          <w:spacing w:val="-2"/>
        </w:rPr>
        <w:t>/</w:t>
      </w:r>
      <w:r>
        <w:rPr>
          <w:rFonts w:ascii="宋体" w:hAnsi="宋体" w:eastAsia="宋体"/>
          <w:spacing w:val="-2"/>
        </w:rPr>
        <w:t xml:space="preserve">地点 </w:t>
      </w:r>
      <w:r>
        <w:rPr>
          <w:spacing w:val="-2"/>
        </w:rPr>
        <w:t>has</w:t>
      </w:r>
      <w:r>
        <w:rPr>
          <w:spacing w:val="-11"/>
        </w:rPr>
        <w:t xml:space="preserve"> </w:t>
      </w:r>
      <w:r>
        <w:rPr>
          <w:spacing w:val="-2"/>
        </w:rPr>
        <w:t>witnessed</w:t>
      </w:r>
      <w:r>
        <w:rPr>
          <w:spacing w:val="-10"/>
        </w:rPr>
        <w:t xml:space="preserve"> </w:t>
      </w:r>
      <w:r>
        <w:rPr>
          <w:spacing w:val="-2"/>
        </w:rPr>
        <w:t>dramatic</w:t>
      </w:r>
      <w:r>
        <w:rPr>
          <w:spacing w:val="-11"/>
        </w:rPr>
        <w:t xml:space="preserve"> </w:t>
      </w:r>
      <w:r>
        <w:rPr>
          <w:spacing w:val="-2"/>
        </w:rPr>
        <w:t>increase,</w:t>
      </w:r>
      <w:r>
        <w:rPr>
          <w:rFonts w:ascii="宋体" w:hAnsi="宋体" w:eastAsia="宋体"/>
          <w:spacing w:val="-2"/>
        </w:rPr>
        <w:t>被动句（尤其是流</w:t>
      </w:r>
      <w:r>
        <w:rPr>
          <w:rFonts w:ascii="宋体" w:hAnsi="宋体" w:eastAsia="宋体"/>
        </w:rPr>
        <w:t>程地图题）</w:t>
      </w:r>
      <w:r>
        <w:t xml:space="preserve">done/doing </w:t>
      </w:r>
      <w:r>
        <w:rPr>
          <w:rFonts w:ascii="宋体" w:hAnsi="宋体" w:eastAsia="宋体"/>
        </w:rPr>
        <w:t>做后置定语</w:t>
      </w:r>
      <w:r>
        <w:t>+</w:t>
      </w:r>
      <w:r>
        <w:rPr>
          <w:rFonts w:ascii="宋体" w:hAnsi="宋体" w:eastAsia="宋体"/>
        </w:rPr>
        <w:t>定从</w:t>
      </w:r>
      <w:r>
        <w:t xml:space="preserve">, In which </w:t>
      </w:r>
      <w:r>
        <w:rPr>
          <w:rFonts w:ascii="宋体" w:hAnsi="宋体" w:eastAsia="宋体"/>
        </w:rPr>
        <w:t>等非限制性定语从句</w:t>
      </w:r>
    </w:p>
    <w:p w14:paraId="19017B76">
      <w:pPr>
        <w:pStyle w:val="7"/>
        <w:spacing w:before="5" w:line="292" w:lineRule="auto"/>
        <w:ind w:left="140"/>
      </w:pPr>
      <w:r>
        <w:rPr>
          <w:b w:val="0"/>
        </w:rPr>
        <w:t>the</w:t>
      </w:r>
      <w:r>
        <w:rPr>
          <w:b w:val="0"/>
          <w:spacing w:val="-8"/>
        </w:rPr>
        <w:t xml:space="preserve"> </w:t>
      </w:r>
      <w:r>
        <w:rPr>
          <w:b w:val="0"/>
        </w:rPr>
        <w:t>percentage/amount</w:t>
      </w:r>
      <w:r>
        <w:rPr>
          <w:b w:val="0"/>
          <w:spacing w:val="-9"/>
        </w:rPr>
        <w:t xml:space="preserve"> </w:t>
      </w:r>
      <w:r>
        <w:rPr>
          <w:b w:val="0"/>
        </w:rPr>
        <w:t>of</w:t>
      </w:r>
      <w:r>
        <w:rPr>
          <w:b w:val="0"/>
          <w:spacing w:val="-10"/>
        </w:rPr>
        <w:t xml:space="preserve"> </w:t>
      </w:r>
      <w:r>
        <w:rPr>
          <w:b w:val="0"/>
        </w:rPr>
        <w:t>coal→</w:t>
      </w:r>
      <w:r>
        <w:rPr>
          <w:b w:val="0"/>
          <w:spacing w:val="-9"/>
        </w:rPr>
        <w:t xml:space="preserve"> </w:t>
      </w:r>
      <w:r>
        <w:t>30%</w:t>
      </w:r>
      <w:r>
        <w:rPr>
          <w:spacing w:val="-8"/>
        </w:rPr>
        <w:t xml:space="preserve"> </w:t>
      </w:r>
      <w:r>
        <w:t>of</w:t>
      </w:r>
      <w:r>
        <w:rPr>
          <w:spacing w:val="-9"/>
        </w:rPr>
        <w:t xml:space="preserve"> </w:t>
      </w:r>
      <w:r>
        <w:t>electricity</w:t>
      </w:r>
      <w:r>
        <w:rPr>
          <w:spacing w:val="-8"/>
        </w:rPr>
        <w:t xml:space="preserve"> </w:t>
      </w:r>
      <w:r>
        <w:t>derived</w:t>
      </w:r>
      <w:r>
        <w:rPr>
          <w:spacing w:val="-8"/>
        </w:rPr>
        <w:t xml:space="preserve"> </w:t>
      </w:r>
      <w:r>
        <w:t>from</w:t>
      </w:r>
      <w:r>
        <w:rPr>
          <w:spacing w:val="-9"/>
        </w:rPr>
        <w:t xml:space="preserve"> </w:t>
      </w:r>
      <w:r>
        <w:t>coal</w:t>
      </w:r>
      <w:r>
        <w:rPr>
          <w:spacing w:val="-8"/>
        </w:rPr>
        <w:t xml:space="preserve"> </w:t>
      </w:r>
      <w:r>
        <w:t>is</w:t>
      </w:r>
      <w:r>
        <w:rPr>
          <w:spacing w:val="-10"/>
        </w:rPr>
        <w:t xml:space="preserve"> </w:t>
      </w:r>
      <w:r>
        <w:t>witnessed</w:t>
      </w:r>
      <w:r>
        <w:rPr>
          <w:spacing w:val="-10"/>
        </w:rPr>
        <w:t xml:space="preserve"> </w:t>
      </w:r>
      <w:r>
        <w:t>at</w:t>
      </w:r>
      <w:r>
        <w:rPr>
          <w:spacing w:val="-9"/>
        </w:rPr>
        <w:t xml:space="preserve"> </w:t>
      </w:r>
      <w:r>
        <w:t>the</w:t>
      </w:r>
      <w:r>
        <w:rPr>
          <w:spacing w:val="-9"/>
        </w:rPr>
        <w:t xml:space="preserve"> </w:t>
      </w:r>
      <w:r>
        <w:t>bottom</w:t>
      </w:r>
      <w:r>
        <w:rPr>
          <w:spacing w:val="-9"/>
        </w:rPr>
        <w:t xml:space="preserve"> </w:t>
      </w:r>
      <w:r>
        <w:t>of</w:t>
      </w:r>
      <w:r>
        <w:rPr>
          <w:spacing w:val="-10"/>
        </w:rPr>
        <w:t xml:space="preserve"> </w:t>
      </w:r>
      <w:r>
        <w:t>A.</w:t>
      </w:r>
      <w:r>
        <w:rPr>
          <w:spacing w:val="-8"/>
        </w:rPr>
        <w:t xml:space="preserve"> </w:t>
      </w:r>
      <w:r>
        <w:t>standing</w:t>
      </w:r>
      <w:r>
        <w:rPr>
          <w:spacing w:val="-10"/>
        </w:rPr>
        <w:t xml:space="preserve"> </w:t>
      </w:r>
      <w:r>
        <w:t>at</w:t>
      </w:r>
      <w:r>
        <w:rPr>
          <w:spacing w:val="-8"/>
        </w:rPr>
        <w:t xml:space="preserve"> </w:t>
      </w:r>
      <w:r>
        <w:t>5.</w:t>
      </w:r>
      <w:r>
        <w:rPr>
          <w:spacing w:val="-8"/>
        </w:rPr>
        <w:t xml:space="preserve"> </w:t>
      </w:r>
      <w:r>
        <w:t>√=the electricity that produced by coal/due to… accounts for 30%, slightly higher than…(2)</w:t>
      </w:r>
    </w:p>
    <w:p w14:paraId="7ED540DE">
      <w:pPr>
        <w:pStyle w:val="7"/>
        <w:spacing w:line="292" w:lineRule="auto"/>
        <w:ind w:left="140" w:right="711"/>
      </w:pPr>
      <w:r>
        <w:t>→ In 2000 Australia used coal as the main electricity source (5), compared with B that…By/Until 2000, coal had become the fuel for more than 75% of electricity produced and …√</w:t>
      </w:r>
    </w:p>
    <w:p w14:paraId="1801CDAB">
      <w:pPr>
        <w:pStyle w:val="8"/>
        <w:spacing w:line="262" w:lineRule="exact"/>
        <w:ind w:left="140"/>
        <w:rPr>
          <w:rFonts w:ascii="宋体" w:eastAsia="宋体"/>
        </w:rPr>
      </w:pPr>
      <w:r>
        <w:t>doing</w:t>
      </w:r>
      <w:r>
        <w:rPr>
          <w:spacing w:val="1"/>
        </w:rPr>
        <w:t xml:space="preserve"> </w:t>
      </w:r>
      <w:r>
        <w:rPr>
          <w:rFonts w:ascii="宋体" w:eastAsia="宋体"/>
          <w:spacing w:val="-2"/>
        </w:rPr>
        <w:t xml:space="preserve">结果状语， </w:t>
      </w:r>
      <w:r>
        <w:t>what</w:t>
      </w:r>
      <w:r>
        <w:rPr>
          <w:spacing w:val="2"/>
        </w:rPr>
        <w:t xml:space="preserve"> </w:t>
      </w:r>
      <w:r>
        <w:rPr>
          <w:rFonts w:ascii="宋体" w:eastAsia="宋体"/>
          <w:spacing w:val="-12"/>
        </w:rPr>
        <w:t>等</w:t>
      </w:r>
    </w:p>
    <w:p w14:paraId="1BA81BBF">
      <w:pPr>
        <w:pStyle w:val="8"/>
        <w:spacing w:before="42" w:line="278" w:lineRule="auto"/>
        <w:ind w:left="140" w:right="1184"/>
        <w:rPr>
          <w:rFonts w:ascii="宋体" w:eastAsia="宋体"/>
        </w:rPr>
      </w:pPr>
      <w:r>
        <mc:AlternateContent>
          <mc:Choice Requires="wpg">
            <w:drawing>
              <wp:anchor distT="0" distB="0" distL="0" distR="0" simplePos="0" relativeHeight="251688960" behindDoc="1" locked="0" layoutInCell="1" allowOverlap="1">
                <wp:simplePos x="0" y="0"/>
                <wp:positionH relativeFrom="page">
                  <wp:posOffset>406400</wp:posOffset>
                </wp:positionH>
                <wp:positionV relativeFrom="paragraph">
                  <wp:posOffset>444500</wp:posOffset>
                </wp:positionV>
                <wp:extent cx="6659245" cy="5113020"/>
                <wp:effectExtent l="0" t="0" r="8255" b="4445"/>
                <wp:wrapTopAndBottom/>
                <wp:docPr id="24" name="Group 24"/>
                <wp:cNvGraphicFramePr/>
                <a:graphic xmlns:a="http://schemas.openxmlformats.org/drawingml/2006/main">
                  <a:graphicData uri="http://schemas.microsoft.com/office/word/2010/wordprocessingGroup">
                    <wpg:wgp>
                      <wpg:cNvGrpSpPr/>
                      <wpg:grpSpPr>
                        <a:xfrm>
                          <a:off x="0" y="0"/>
                          <a:ext cx="6659245" cy="5113337"/>
                          <a:chOff x="0" y="0"/>
                          <a:chExt cx="6659245" cy="5113337"/>
                        </a:xfrm>
                      </wpg:grpSpPr>
                      <wps:wsp>
                        <wps:cNvPr id="26" name="Graphic 26"/>
                        <wps:cNvSpPr/>
                        <wps:spPr>
                          <a:xfrm>
                            <a:off x="0" y="813244"/>
                            <a:ext cx="6647815" cy="1966595"/>
                          </a:xfrm>
                          <a:custGeom>
                            <a:avLst/>
                            <a:gdLst/>
                            <a:ahLst/>
                            <a:cxnLst/>
                            <a:rect l="l" t="t" r="r" b="b"/>
                            <a:pathLst>
                              <a:path w="6647815" h="1966595">
                                <a:moveTo>
                                  <a:pt x="3374771" y="1771142"/>
                                </a:moveTo>
                                <a:lnTo>
                                  <a:pt x="0" y="1771142"/>
                                </a:lnTo>
                                <a:lnTo>
                                  <a:pt x="0" y="1966214"/>
                                </a:lnTo>
                                <a:lnTo>
                                  <a:pt x="3374771" y="1966214"/>
                                </a:lnTo>
                                <a:lnTo>
                                  <a:pt x="3374771" y="1771142"/>
                                </a:lnTo>
                                <a:close/>
                              </a:path>
                              <a:path w="6647815" h="1966595">
                                <a:moveTo>
                                  <a:pt x="3582289" y="775716"/>
                                </a:moveTo>
                                <a:lnTo>
                                  <a:pt x="0" y="775716"/>
                                </a:lnTo>
                                <a:lnTo>
                                  <a:pt x="0" y="943356"/>
                                </a:lnTo>
                                <a:lnTo>
                                  <a:pt x="3582289" y="943356"/>
                                </a:lnTo>
                                <a:lnTo>
                                  <a:pt x="3582289" y="775716"/>
                                </a:lnTo>
                                <a:close/>
                              </a:path>
                              <a:path w="6647815" h="1966595">
                                <a:moveTo>
                                  <a:pt x="4146169" y="1516634"/>
                                </a:moveTo>
                                <a:lnTo>
                                  <a:pt x="1978787" y="1516634"/>
                                </a:lnTo>
                                <a:lnTo>
                                  <a:pt x="1978787" y="1711706"/>
                                </a:lnTo>
                                <a:lnTo>
                                  <a:pt x="4146169" y="1711706"/>
                                </a:lnTo>
                                <a:lnTo>
                                  <a:pt x="4146169" y="1516634"/>
                                </a:lnTo>
                                <a:close/>
                              </a:path>
                              <a:path w="6647815" h="1966595">
                                <a:moveTo>
                                  <a:pt x="5536311" y="509016"/>
                                </a:moveTo>
                                <a:lnTo>
                                  <a:pt x="3602101" y="509016"/>
                                </a:lnTo>
                                <a:lnTo>
                                  <a:pt x="3602101" y="702564"/>
                                </a:lnTo>
                                <a:lnTo>
                                  <a:pt x="5536311" y="702564"/>
                                </a:lnTo>
                                <a:lnTo>
                                  <a:pt x="5536311" y="509016"/>
                                </a:lnTo>
                                <a:close/>
                              </a:path>
                              <a:path w="6647815" h="1966595">
                                <a:moveTo>
                                  <a:pt x="6123178" y="0"/>
                                </a:moveTo>
                                <a:lnTo>
                                  <a:pt x="0" y="0"/>
                                </a:lnTo>
                                <a:lnTo>
                                  <a:pt x="0" y="193548"/>
                                </a:lnTo>
                                <a:lnTo>
                                  <a:pt x="6123178" y="193548"/>
                                </a:lnTo>
                                <a:lnTo>
                                  <a:pt x="6123178" y="0"/>
                                </a:lnTo>
                                <a:close/>
                              </a:path>
                              <a:path w="6647815" h="1966595">
                                <a:moveTo>
                                  <a:pt x="6647307" y="1030173"/>
                                </a:moveTo>
                                <a:lnTo>
                                  <a:pt x="974090" y="1030173"/>
                                </a:lnTo>
                                <a:lnTo>
                                  <a:pt x="974090" y="1198118"/>
                                </a:lnTo>
                                <a:lnTo>
                                  <a:pt x="6647307" y="1198118"/>
                                </a:lnTo>
                                <a:lnTo>
                                  <a:pt x="6647307" y="1030173"/>
                                </a:lnTo>
                                <a:close/>
                              </a:path>
                            </a:pathLst>
                          </a:custGeom>
                          <a:solidFill>
                            <a:srgbClr val="FFFFFF"/>
                          </a:solidFill>
                        </wps:spPr>
                        <wps:bodyPr wrap="square" lIns="0" tIns="0" rIns="0" bIns="0" rtlCol="0">
                          <a:noAutofit/>
                        </wps:bodyPr>
                      </wps:wsp>
                      <pic:pic xmlns:pic="http://schemas.openxmlformats.org/drawingml/2006/picture">
                        <pic:nvPicPr>
                          <pic:cNvPr id="27" name="Image 27" descr="C:\Users\Administrator\Desktop\学习资料\importance\writing\Task1 primary phrases\2023-12-26 032735.jpg"/>
                          <pic:cNvPicPr/>
                        </pic:nvPicPr>
                        <pic:blipFill>
                          <a:blip r:embed="rId18" cstate="print"/>
                          <a:stretch>
                            <a:fillRect/>
                          </a:stretch>
                        </pic:blipFill>
                        <pic:spPr>
                          <a:xfrm>
                            <a:off x="0" y="2847149"/>
                            <a:ext cx="4105655" cy="2266188"/>
                          </a:xfrm>
                          <a:prstGeom prst="rect">
                            <a:avLst/>
                          </a:prstGeom>
                        </pic:spPr>
                      </pic:pic>
                      <wps:wsp>
                        <wps:cNvPr id="28" name="Textbox 28"/>
                        <wps:cNvSpPr txBox="1"/>
                        <wps:spPr>
                          <a:xfrm>
                            <a:off x="0" y="0"/>
                            <a:ext cx="4053840" cy="545465"/>
                          </a:xfrm>
                          <a:prstGeom prst="rect">
                            <a:avLst/>
                          </a:prstGeom>
                        </wps:spPr>
                        <wps:txbx>
                          <w:txbxContent>
                            <w:p w14:paraId="3BBC3268">
                              <w:pPr>
                                <w:spacing w:before="0" w:line="241" w:lineRule="exact"/>
                                <w:ind w:left="0" w:right="0" w:firstLine="0"/>
                                <w:jc w:val="left"/>
                                <w:rPr>
                                  <w:rFonts w:ascii="宋体" w:eastAsia="宋体"/>
                                  <w:sz w:val="21"/>
                                </w:rPr>
                              </w:pPr>
                              <w:r>
                                <w:rPr>
                                  <w:spacing w:val="-2"/>
                                  <w:sz w:val="21"/>
                                </w:rPr>
                                <w:t>7</w:t>
                              </w:r>
                              <w:r>
                                <w:rPr>
                                  <w:rFonts w:ascii="宋体" w:eastAsia="宋体"/>
                                  <w:spacing w:val="-6"/>
                                  <w:sz w:val="21"/>
                                </w:rPr>
                                <w:t xml:space="preserve">，凑字数：多角度改写 </w:t>
                              </w:r>
                              <w:r>
                                <w:rPr>
                                  <w:spacing w:val="-2"/>
                                  <w:sz w:val="21"/>
                                </w:rPr>
                                <w:t>idea</w:t>
                              </w:r>
                              <w:r>
                                <w:rPr>
                                  <w:rFonts w:ascii="宋体" w:eastAsia="宋体"/>
                                  <w:spacing w:val="-10"/>
                                  <w:sz w:val="21"/>
                                </w:rPr>
                                <w:t xml:space="preserve">：论证方法 </w:t>
                              </w:r>
                              <w:r>
                                <w:rPr>
                                  <w:spacing w:val="-2"/>
                                  <w:sz w:val="21"/>
                                </w:rPr>
                                <w:t>67</w:t>
                              </w:r>
                              <w:r>
                                <w:rPr>
                                  <w:rFonts w:ascii="宋体" w:eastAsia="宋体"/>
                                  <w:spacing w:val="-10"/>
                                  <w:sz w:val="21"/>
                                </w:rPr>
                                <w:t xml:space="preserve">，即提分点 </w:t>
                              </w:r>
                              <w:r>
                                <w:rPr>
                                  <w:spacing w:val="-2"/>
                                  <w:sz w:val="21"/>
                                </w:rPr>
                                <w:t>13</w:t>
                              </w:r>
                              <w:r>
                                <w:rPr>
                                  <w:spacing w:val="11"/>
                                  <w:sz w:val="21"/>
                                </w:rPr>
                                <w:t xml:space="preserve"> </w:t>
                              </w:r>
                              <w:r>
                                <w:rPr>
                                  <w:rFonts w:ascii="宋体" w:eastAsia="宋体"/>
                                  <w:spacing w:val="-4"/>
                                  <w:sz w:val="21"/>
                                </w:rPr>
                                <w:t>和正面改写</w:t>
                              </w:r>
                            </w:p>
                            <w:p w14:paraId="3AA0510F">
                              <w:pPr>
                                <w:spacing w:before="9" w:line="240" w:lineRule="auto"/>
                                <w:rPr>
                                  <w:rFonts w:ascii="宋体"/>
                                  <w:sz w:val="27"/>
                                </w:rPr>
                              </w:pPr>
                            </w:p>
                            <w:p w14:paraId="729DEAC6">
                              <w:pPr>
                                <w:spacing w:before="0" w:line="263" w:lineRule="exact"/>
                                <w:ind w:left="0" w:right="0" w:firstLine="0"/>
                                <w:jc w:val="left"/>
                                <w:rPr>
                                  <w:rFonts w:ascii="宋体" w:eastAsia="宋体"/>
                                  <w:sz w:val="21"/>
                                </w:rPr>
                              </w:pPr>
                              <w:r>
                                <w:rPr>
                                  <w:b/>
                                  <w:sz w:val="21"/>
                                </w:rPr>
                                <w:t>Link</w:t>
                              </w:r>
                              <w:r>
                                <w:rPr>
                                  <w:b/>
                                  <w:spacing w:val="-3"/>
                                  <w:sz w:val="21"/>
                                </w:rPr>
                                <w:t xml:space="preserve"> </w:t>
                              </w:r>
                              <w:r>
                                <w:rPr>
                                  <w:b/>
                                  <w:spacing w:val="25"/>
                                  <w:sz w:val="21"/>
                                </w:rPr>
                                <w:t>w</w:t>
                              </w:r>
                              <w:r>
                                <w:rPr>
                                  <w:b/>
                                  <w:spacing w:val="26"/>
                                  <w:sz w:val="21"/>
                                </w:rPr>
                                <w:t>o</w:t>
                              </w:r>
                              <w:r>
                                <w:rPr>
                                  <w:b/>
                                  <w:spacing w:val="23"/>
                                  <w:sz w:val="21"/>
                                </w:rPr>
                                <w:t>r</w:t>
                              </w:r>
                              <w:r>
                                <w:rPr>
                                  <w:b/>
                                  <w:spacing w:val="27"/>
                                  <w:sz w:val="21"/>
                                </w:rPr>
                                <w:t>d</w:t>
                              </w:r>
                              <w:r>
                                <w:rPr>
                                  <w:b/>
                                  <w:spacing w:val="24"/>
                                  <w:sz w:val="21"/>
                                </w:rPr>
                                <w:t>s</w:t>
                              </w:r>
                              <w:r>
                                <w:rPr>
                                  <w:rFonts w:ascii="宋体" w:eastAsia="宋体"/>
                                  <w:spacing w:val="-79"/>
                                  <w:sz w:val="21"/>
                                </w:rPr>
                                <w:t>！！</w:t>
                              </w:r>
                            </w:p>
                          </w:txbxContent>
                        </wps:txbx>
                        <wps:bodyPr wrap="square" lIns="0" tIns="0" rIns="0" bIns="0" rtlCol="0">
                          <a:noAutofit/>
                        </wps:bodyPr>
                      </wps:wsp>
                      <wps:wsp>
                        <wps:cNvPr id="29" name="Textbox 29"/>
                        <wps:cNvSpPr txBox="1"/>
                        <wps:spPr>
                          <a:xfrm>
                            <a:off x="0" y="830151"/>
                            <a:ext cx="6659245" cy="1948180"/>
                          </a:xfrm>
                          <a:prstGeom prst="rect">
                            <a:avLst/>
                          </a:prstGeom>
                        </wps:spPr>
                        <wps:txbx>
                          <w:txbxContent>
                            <w:p w14:paraId="2F466923">
                              <w:pPr>
                                <w:tabs>
                                  <w:tab w:val="left" w:pos="6491"/>
                                </w:tabs>
                                <w:spacing w:before="0" w:line="273" w:lineRule="exact"/>
                                <w:ind w:left="0" w:right="0" w:firstLine="0"/>
                                <w:jc w:val="left"/>
                                <w:rPr>
                                  <w:rFonts w:ascii="Arial" w:hAnsi="Arial" w:eastAsia="Arial"/>
                                  <w:sz w:val="23"/>
                                </w:rPr>
                              </w:pPr>
                              <w:r>
                                <w:rPr>
                                  <w:rFonts w:ascii="Arial" w:hAnsi="Arial" w:eastAsia="Arial"/>
                                  <w:color w:val="17181C"/>
                                  <w:sz w:val="23"/>
                                </w:rPr>
                                <w:t>make</w:t>
                              </w:r>
                              <w:r>
                                <w:rPr>
                                  <w:rFonts w:ascii="Arial" w:hAnsi="Arial" w:eastAsia="Arial"/>
                                  <w:color w:val="17181C"/>
                                  <w:spacing w:val="-5"/>
                                  <w:sz w:val="23"/>
                                </w:rPr>
                                <w:t xml:space="preserve"> </w:t>
                              </w:r>
                              <w:r>
                                <w:rPr>
                                  <w:rFonts w:ascii="Arial" w:hAnsi="Arial" w:eastAsia="Arial"/>
                                  <w:color w:val="17181C"/>
                                  <w:sz w:val="23"/>
                                </w:rPr>
                                <w:t>XX</w:t>
                              </w:r>
                              <w:r>
                                <w:rPr>
                                  <w:rFonts w:ascii="Arial" w:hAnsi="Arial" w:eastAsia="Arial"/>
                                  <w:color w:val="17181C"/>
                                  <w:spacing w:val="-8"/>
                                  <w:sz w:val="23"/>
                                </w:rPr>
                                <w:t xml:space="preserve"> </w:t>
                              </w:r>
                              <w:r>
                                <w:rPr>
                                  <w:rFonts w:ascii="Arial" w:hAnsi="Arial" w:eastAsia="Arial"/>
                                  <w:color w:val="17181C"/>
                                  <w:sz w:val="23"/>
                                </w:rPr>
                                <w:t>more</w:t>
                              </w:r>
                              <w:r>
                                <w:rPr>
                                  <w:rFonts w:ascii="Arial" w:hAnsi="Arial" w:eastAsia="Arial"/>
                                  <w:color w:val="17181C"/>
                                  <w:spacing w:val="-4"/>
                                  <w:sz w:val="23"/>
                                </w:rPr>
                                <w:t xml:space="preserve"> </w:t>
                              </w:r>
                              <w:r>
                                <w:rPr>
                                  <w:rFonts w:ascii="Arial" w:hAnsi="Arial" w:eastAsia="Arial"/>
                                  <w:color w:val="17181C"/>
                                  <w:sz w:val="23"/>
                                </w:rPr>
                                <w:t>adj.</w:t>
                              </w:r>
                              <w:r>
                                <w:rPr>
                                  <w:rFonts w:ascii="Arial" w:hAnsi="Arial" w:eastAsia="Arial"/>
                                  <w:color w:val="17181C"/>
                                  <w:spacing w:val="45"/>
                                  <w:sz w:val="23"/>
                                </w:rPr>
                                <w:t xml:space="preserve"> </w:t>
                              </w:r>
                              <w:r>
                                <w:rPr>
                                  <w:rFonts w:ascii="宋体" w:hAnsi="宋体" w:eastAsia="宋体"/>
                                  <w:color w:val="17181C"/>
                                  <w:sz w:val="23"/>
                                </w:rPr>
                                <w:t>中式英语×→</w:t>
                              </w:r>
                              <w:r>
                                <w:rPr>
                                  <w:rFonts w:ascii="Arial" w:hAnsi="Arial" w:eastAsia="Arial"/>
                                  <w:color w:val="17181C"/>
                                  <w:sz w:val="23"/>
                                </w:rPr>
                                <w:t>boost/Promote/enhance</w:t>
                              </w:r>
                              <w:r>
                                <w:rPr>
                                  <w:rFonts w:ascii="Arial" w:hAnsi="Arial" w:eastAsia="Arial"/>
                                  <w:color w:val="17181C"/>
                                  <w:spacing w:val="-4"/>
                                  <w:sz w:val="23"/>
                                </w:rPr>
                                <w:t xml:space="preserve"> </w:t>
                              </w:r>
                              <w:r>
                                <w:rPr>
                                  <w:rFonts w:ascii="Arial" w:hAnsi="Arial" w:eastAsia="Arial"/>
                                  <w:color w:val="17181C"/>
                                  <w:spacing w:val="-5"/>
                                  <w:sz w:val="23"/>
                                </w:rPr>
                                <w:t>XX</w:t>
                              </w:r>
                              <w:r>
                                <w:rPr>
                                  <w:rFonts w:ascii="Arial" w:hAnsi="Arial" w:eastAsia="Arial"/>
                                  <w:color w:val="17181C"/>
                                  <w:sz w:val="23"/>
                                </w:rPr>
                                <w:tab/>
                              </w:r>
                              <w:r>
                                <w:rPr>
                                  <w:rFonts w:ascii="Arial" w:hAnsi="Arial" w:eastAsia="Arial"/>
                                  <w:color w:val="17181C"/>
                                  <w:sz w:val="23"/>
                                </w:rPr>
                                <w:t>make</w:t>
                              </w:r>
                              <w:r>
                                <w:rPr>
                                  <w:rFonts w:ascii="Arial" w:hAnsi="Arial" w:eastAsia="Arial"/>
                                  <w:color w:val="17181C"/>
                                  <w:spacing w:val="-4"/>
                                  <w:sz w:val="23"/>
                                </w:rPr>
                                <w:t xml:space="preserve"> </w:t>
                              </w:r>
                              <w:r>
                                <w:rPr>
                                  <w:rFonts w:ascii="Arial" w:hAnsi="Arial" w:eastAsia="Arial"/>
                                  <w:color w:val="17181C"/>
                                  <w:sz w:val="23"/>
                                </w:rPr>
                                <w:t>it easier</w:t>
                              </w:r>
                              <w:r>
                                <w:rPr>
                                  <w:rFonts w:ascii="Arial" w:hAnsi="Arial" w:eastAsia="Arial"/>
                                  <w:color w:val="17181C"/>
                                  <w:spacing w:val="-1"/>
                                  <w:sz w:val="23"/>
                                </w:rPr>
                                <w:t xml:space="preserve"> </w:t>
                              </w:r>
                              <w:r>
                                <w:rPr>
                                  <w:rFonts w:ascii="Arial" w:hAnsi="Arial" w:eastAsia="Arial"/>
                                  <w:color w:val="17181C"/>
                                  <w:sz w:val="23"/>
                                </w:rPr>
                                <w:t>for</w:t>
                              </w:r>
                              <w:r>
                                <w:rPr>
                                  <w:rFonts w:ascii="Arial" w:hAnsi="Arial" w:eastAsia="Arial"/>
                                  <w:color w:val="17181C"/>
                                  <w:spacing w:val="-2"/>
                                  <w:sz w:val="23"/>
                                </w:rPr>
                                <w:t xml:space="preserve"> </w:t>
                              </w:r>
                              <w:r>
                                <w:rPr>
                                  <w:rFonts w:ascii="Arial" w:hAnsi="Arial" w:eastAsia="Arial"/>
                                  <w:color w:val="17181C"/>
                                  <w:sz w:val="23"/>
                                </w:rPr>
                                <w:t>sb. to</w:t>
                              </w:r>
                              <w:r>
                                <w:rPr>
                                  <w:rFonts w:ascii="Arial" w:hAnsi="Arial" w:eastAsia="Arial"/>
                                  <w:color w:val="17181C"/>
                                  <w:spacing w:val="-4"/>
                                  <w:sz w:val="23"/>
                                </w:rPr>
                                <w:t xml:space="preserve"> </w:t>
                              </w:r>
                              <w:r>
                                <w:rPr>
                                  <w:rFonts w:ascii="Arial" w:hAnsi="Arial" w:eastAsia="Arial"/>
                                  <w:color w:val="17181C"/>
                                  <w:sz w:val="23"/>
                                </w:rPr>
                                <w:t>do</w:t>
                              </w:r>
                              <w:r>
                                <w:rPr>
                                  <w:rFonts w:ascii="Arial" w:hAnsi="Arial" w:eastAsia="Arial"/>
                                  <w:color w:val="17181C"/>
                                  <w:spacing w:val="-1"/>
                                  <w:sz w:val="23"/>
                                </w:rPr>
                                <w:t xml:space="preserve"> </w:t>
                              </w:r>
                              <w:r>
                                <w:rPr>
                                  <w:rFonts w:ascii="Arial" w:hAnsi="Arial" w:eastAsia="Arial"/>
                                  <w:color w:val="17181C"/>
                                  <w:spacing w:val="-4"/>
                                  <w:sz w:val="23"/>
                                </w:rPr>
                                <w:t>sth.</w:t>
                              </w:r>
                            </w:p>
                            <w:p w14:paraId="33012500">
                              <w:pPr>
                                <w:spacing w:before="120"/>
                                <w:ind w:left="0" w:right="0" w:firstLine="0"/>
                                <w:jc w:val="left"/>
                                <w:rPr>
                                  <w:rFonts w:ascii="Arial"/>
                                  <w:sz w:val="23"/>
                                </w:rPr>
                              </w:pPr>
                              <w:r>
                                <w:rPr>
                                  <w:rFonts w:ascii="Arial"/>
                                  <w:color w:val="17181C"/>
                                  <w:sz w:val="23"/>
                                </w:rPr>
                                <w:t>Exercise</w:t>
                              </w:r>
                              <w:r>
                                <w:rPr>
                                  <w:rFonts w:ascii="Arial"/>
                                  <w:color w:val="17181C"/>
                                  <w:spacing w:val="-5"/>
                                  <w:sz w:val="23"/>
                                </w:rPr>
                                <w:t xml:space="preserve"> </w:t>
                              </w:r>
                              <w:r>
                                <w:rPr>
                                  <w:rFonts w:ascii="Arial"/>
                                  <w:color w:val="17181C"/>
                                  <w:sz w:val="23"/>
                                </w:rPr>
                                <w:t>can</w:t>
                              </w:r>
                              <w:r>
                                <w:rPr>
                                  <w:rFonts w:ascii="Arial"/>
                                  <w:color w:val="17181C"/>
                                  <w:spacing w:val="-3"/>
                                  <w:sz w:val="23"/>
                                </w:rPr>
                                <w:t xml:space="preserve"> </w:t>
                              </w:r>
                              <w:r>
                                <w:rPr>
                                  <w:rFonts w:ascii="Arial"/>
                                  <w:color w:val="17181C"/>
                                  <w:sz w:val="23"/>
                                </w:rPr>
                                <w:t>build</w:t>
                              </w:r>
                              <w:r>
                                <w:rPr>
                                  <w:rFonts w:ascii="Arial"/>
                                  <w:color w:val="17181C"/>
                                  <w:spacing w:val="-4"/>
                                  <w:sz w:val="23"/>
                                </w:rPr>
                                <w:t xml:space="preserve"> </w:t>
                              </w:r>
                              <w:r>
                                <w:rPr>
                                  <w:rFonts w:ascii="Arial"/>
                                  <w:color w:val="17181C"/>
                                  <w:sz w:val="23"/>
                                </w:rPr>
                                <w:t>up=strengthen</w:t>
                              </w:r>
                              <w:r>
                                <w:rPr>
                                  <w:rFonts w:ascii="Arial"/>
                                  <w:color w:val="17181C"/>
                                  <w:spacing w:val="-5"/>
                                  <w:sz w:val="23"/>
                                </w:rPr>
                                <w:t xml:space="preserve"> </w:t>
                              </w:r>
                              <w:r>
                                <w:rPr>
                                  <w:rFonts w:ascii="Arial"/>
                                  <w:color w:val="17181C"/>
                                  <w:sz w:val="23"/>
                                </w:rPr>
                                <w:t>my</w:t>
                              </w:r>
                              <w:r>
                                <w:rPr>
                                  <w:rFonts w:ascii="Arial"/>
                                  <w:color w:val="17181C"/>
                                  <w:spacing w:val="-4"/>
                                  <w:sz w:val="23"/>
                                </w:rPr>
                                <w:t xml:space="preserve"> body</w:t>
                              </w:r>
                            </w:p>
                            <w:p w14:paraId="229817CE">
                              <w:pPr>
                                <w:tabs>
                                  <w:tab w:val="left" w:pos="3216"/>
                                  <w:tab w:val="left" w:pos="5672"/>
                                </w:tabs>
                                <w:spacing w:before="122"/>
                                <w:ind w:left="0" w:right="0" w:firstLine="0"/>
                                <w:jc w:val="left"/>
                                <w:rPr>
                                  <w:rFonts w:ascii="宋体" w:eastAsia="宋体"/>
                                  <w:sz w:val="23"/>
                                </w:rPr>
                              </w:pPr>
                              <w:r>
                                <w:rPr>
                                  <w:rFonts w:ascii="Arial" w:eastAsia="Arial"/>
                                  <w:color w:val="17181C"/>
                                  <w:sz w:val="23"/>
                                </w:rPr>
                                <w:t>enliven=spice</w:t>
                              </w:r>
                              <w:r>
                                <w:rPr>
                                  <w:rFonts w:ascii="Arial" w:eastAsia="Arial"/>
                                  <w:color w:val="17181C"/>
                                  <w:spacing w:val="-5"/>
                                  <w:sz w:val="23"/>
                                </w:rPr>
                                <w:t xml:space="preserve"> </w:t>
                              </w:r>
                              <w:r>
                                <w:rPr>
                                  <w:rFonts w:ascii="Arial" w:eastAsia="Arial"/>
                                  <w:color w:val="17181C"/>
                                  <w:sz w:val="23"/>
                                </w:rPr>
                                <w:t>up</w:t>
                              </w:r>
                              <w:r>
                                <w:rPr>
                                  <w:rFonts w:ascii="Arial" w:eastAsia="Arial"/>
                                  <w:color w:val="17181C"/>
                                  <w:spacing w:val="44"/>
                                  <w:sz w:val="23"/>
                                </w:rPr>
                                <w:t xml:space="preserve"> </w:t>
                              </w:r>
                              <w:r>
                                <w:rPr>
                                  <w:rFonts w:ascii="宋体" w:eastAsia="宋体"/>
                                  <w:color w:val="17181C"/>
                                  <w:sz w:val="23"/>
                                </w:rPr>
                                <w:t>使更有</w:t>
                              </w:r>
                              <w:r>
                                <w:rPr>
                                  <w:rFonts w:ascii="宋体" w:eastAsia="宋体"/>
                                  <w:color w:val="17181C"/>
                                  <w:spacing w:val="-12"/>
                                  <w:sz w:val="23"/>
                                </w:rPr>
                                <w:t>趣</w:t>
                              </w:r>
                              <w:r>
                                <w:rPr>
                                  <w:rFonts w:ascii="宋体" w:eastAsia="宋体"/>
                                  <w:color w:val="17181C"/>
                                  <w:sz w:val="23"/>
                                </w:rPr>
                                <w:tab/>
                              </w:r>
                              <w:r>
                                <w:rPr>
                                  <w:rFonts w:ascii="Arial" w:eastAsia="Arial"/>
                                  <w:color w:val="17181C"/>
                                  <w:sz w:val="23"/>
                                </w:rPr>
                                <w:t>rejuvenate</w:t>
                              </w:r>
                              <w:r>
                                <w:rPr>
                                  <w:rFonts w:ascii="Arial" w:eastAsia="Arial"/>
                                  <w:color w:val="17181C"/>
                                  <w:spacing w:val="42"/>
                                  <w:sz w:val="23"/>
                                </w:rPr>
                                <w:t xml:space="preserve"> </w:t>
                              </w:r>
                              <w:r>
                                <w:rPr>
                                  <w:rFonts w:ascii="宋体" w:eastAsia="宋体"/>
                                  <w:color w:val="17181C"/>
                                  <w:sz w:val="23"/>
                                </w:rPr>
                                <w:t>使变年</w:t>
                              </w:r>
                              <w:r>
                                <w:rPr>
                                  <w:rFonts w:ascii="宋体" w:eastAsia="宋体"/>
                                  <w:color w:val="17181C"/>
                                  <w:spacing w:val="-10"/>
                                  <w:sz w:val="23"/>
                                </w:rPr>
                                <w:t>轻</w:t>
                              </w:r>
                              <w:r>
                                <w:rPr>
                                  <w:rFonts w:ascii="宋体" w:eastAsia="宋体"/>
                                  <w:color w:val="17181C"/>
                                  <w:sz w:val="23"/>
                                </w:rPr>
                                <w:tab/>
                              </w:r>
                              <w:r>
                                <w:rPr>
                                  <w:rFonts w:ascii="Arial" w:eastAsia="Arial"/>
                                  <w:color w:val="17181C"/>
                                  <w:sz w:val="23"/>
                                </w:rPr>
                                <w:t>shrink</w:t>
                              </w:r>
                              <w:r>
                                <w:rPr>
                                  <w:rFonts w:ascii="Arial" w:eastAsia="Arial"/>
                                  <w:color w:val="17181C"/>
                                  <w:spacing w:val="41"/>
                                  <w:sz w:val="23"/>
                                </w:rPr>
                                <w:t xml:space="preserve"> </w:t>
                              </w:r>
                              <w:r>
                                <w:rPr>
                                  <w:rFonts w:ascii="宋体" w:eastAsia="宋体"/>
                                  <w:color w:val="17181C"/>
                                  <w:sz w:val="23"/>
                                </w:rPr>
                                <w:t>使更小</w:t>
                              </w:r>
                              <w:r>
                                <w:rPr>
                                  <w:rFonts w:ascii="宋体" w:eastAsia="宋体"/>
                                  <w:color w:val="17181C"/>
                                  <w:spacing w:val="-58"/>
                                  <w:sz w:val="23"/>
                                </w:rPr>
                                <w:t xml:space="preserve"> </w:t>
                              </w:r>
                              <w:r>
                                <w:rPr>
                                  <w:rFonts w:ascii="Arial" w:eastAsia="Arial"/>
                                  <w:color w:val="17181C"/>
                                  <w:sz w:val="23"/>
                                </w:rPr>
                                <w:t>enlarge</w:t>
                              </w:r>
                              <w:r>
                                <w:rPr>
                                  <w:rFonts w:ascii="Arial" w:eastAsia="Arial"/>
                                  <w:color w:val="17181C"/>
                                  <w:spacing w:val="44"/>
                                  <w:sz w:val="23"/>
                                </w:rPr>
                                <w:t xml:space="preserve"> </w:t>
                              </w:r>
                              <w:r>
                                <w:rPr>
                                  <w:rFonts w:ascii="宋体" w:eastAsia="宋体"/>
                                  <w:color w:val="17181C"/>
                                  <w:sz w:val="23"/>
                                </w:rPr>
                                <w:t>使更</w:t>
                              </w:r>
                              <w:r>
                                <w:rPr>
                                  <w:rFonts w:ascii="宋体" w:eastAsia="宋体"/>
                                  <w:color w:val="17181C"/>
                                  <w:spacing w:val="-10"/>
                                  <w:sz w:val="23"/>
                                </w:rPr>
                                <w:t>大</w:t>
                              </w:r>
                            </w:p>
                            <w:p w14:paraId="6EA1B8BE">
                              <w:pPr>
                                <w:spacing w:before="118"/>
                                <w:ind w:left="0" w:right="0" w:firstLine="0"/>
                                <w:jc w:val="left"/>
                                <w:rPr>
                                  <w:rFonts w:ascii="Arial"/>
                                  <w:sz w:val="23"/>
                                </w:rPr>
                              </w:pPr>
                              <w:r>
                                <w:rPr>
                                  <w:rFonts w:ascii="Arial"/>
                                  <w:color w:val="17181C"/>
                                  <w:sz w:val="23"/>
                                </w:rPr>
                                <w:t>Be</w:t>
                              </w:r>
                              <w:r>
                                <w:rPr>
                                  <w:rFonts w:ascii="Arial"/>
                                  <w:color w:val="17181C"/>
                                  <w:spacing w:val="-7"/>
                                  <w:sz w:val="23"/>
                                </w:rPr>
                                <w:t xml:space="preserve"> </w:t>
                              </w:r>
                              <w:r>
                                <w:rPr>
                                  <w:rFonts w:ascii="Arial"/>
                                  <w:color w:val="17181C"/>
                                  <w:sz w:val="23"/>
                                </w:rPr>
                                <w:t>conducive</w:t>
                              </w:r>
                              <w:r>
                                <w:rPr>
                                  <w:rFonts w:ascii="Arial"/>
                                  <w:color w:val="17181C"/>
                                  <w:spacing w:val="-5"/>
                                  <w:sz w:val="23"/>
                                </w:rPr>
                                <w:t xml:space="preserve"> </w:t>
                              </w:r>
                              <w:r>
                                <w:rPr>
                                  <w:rFonts w:ascii="Arial"/>
                                  <w:color w:val="17181C"/>
                                  <w:sz w:val="23"/>
                                </w:rPr>
                                <w:t>to</w:t>
                              </w:r>
                              <w:r>
                                <w:rPr>
                                  <w:rFonts w:ascii="Arial"/>
                                  <w:color w:val="17181C"/>
                                  <w:spacing w:val="-6"/>
                                  <w:sz w:val="23"/>
                                </w:rPr>
                                <w:t xml:space="preserve"> </w:t>
                              </w:r>
                              <w:r>
                                <w:rPr>
                                  <w:rFonts w:ascii="Arial"/>
                                  <w:color w:val="17181C"/>
                                  <w:sz w:val="23"/>
                                </w:rPr>
                                <w:t>my</w:t>
                              </w:r>
                              <w:r>
                                <w:rPr>
                                  <w:rFonts w:ascii="Arial"/>
                                  <w:color w:val="17181C"/>
                                  <w:spacing w:val="-6"/>
                                  <w:sz w:val="23"/>
                                </w:rPr>
                                <w:t xml:space="preserve"> </w:t>
                              </w:r>
                              <w:r>
                                <w:rPr>
                                  <w:rFonts w:ascii="Arial"/>
                                  <w:color w:val="17181C"/>
                                  <w:sz w:val="23"/>
                                </w:rPr>
                                <w:t>health=contribute</w:t>
                              </w:r>
                              <w:r>
                                <w:rPr>
                                  <w:rFonts w:ascii="Arial"/>
                                  <w:color w:val="17181C"/>
                                  <w:spacing w:val="-4"/>
                                  <w:sz w:val="23"/>
                                </w:rPr>
                                <w:t xml:space="preserve"> </w:t>
                              </w:r>
                              <w:r>
                                <w:rPr>
                                  <w:rFonts w:ascii="Arial"/>
                                  <w:color w:val="17181C"/>
                                  <w:sz w:val="23"/>
                                </w:rPr>
                                <w:t>to</w:t>
                              </w:r>
                              <w:r>
                                <w:rPr>
                                  <w:rFonts w:ascii="Arial"/>
                                  <w:color w:val="17181C"/>
                                  <w:spacing w:val="-5"/>
                                  <w:sz w:val="23"/>
                                </w:rPr>
                                <w:t xml:space="preserve"> </w:t>
                              </w:r>
                              <w:r>
                                <w:rPr>
                                  <w:rFonts w:ascii="Arial"/>
                                  <w:color w:val="17181C"/>
                                  <w:sz w:val="23"/>
                                </w:rPr>
                                <w:t>+beneficial</w:t>
                              </w:r>
                              <w:r>
                                <w:rPr>
                                  <w:rFonts w:ascii="Arial"/>
                                  <w:color w:val="17181C"/>
                                  <w:spacing w:val="-4"/>
                                  <w:sz w:val="23"/>
                                </w:rPr>
                                <w:t xml:space="preserve"> </w:t>
                              </w:r>
                              <w:r>
                                <w:rPr>
                                  <w:rFonts w:ascii="Arial"/>
                                  <w:color w:val="17181C"/>
                                  <w:spacing w:val="-5"/>
                                  <w:sz w:val="23"/>
                                </w:rPr>
                                <w:t>to</w:t>
                              </w:r>
                            </w:p>
                            <w:p w14:paraId="39E6B9ED">
                              <w:pPr>
                                <w:spacing w:before="137"/>
                                <w:ind w:left="0" w:right="0" w:firstLine="0"/>
                                <w:jc w:val="left"/>
                                <w:rPr>
                                  <w:rFonts w:ascii="Arial"/>
                                  <w:sz w:val="23"/>
                                </w:rPr>
                              </w:pPr>
                              <w:r>
                                <w:rPr>
                                  <w:rFonts w:ascii="Arial"/>
                                  <w:color w:val="17181C"/>
                                  <w:sz w:val="23"/>
                                </w:rPr>
                                <w:t>Be</w:t>
                              </w:r>
                              <w:r>
                                <w:rPr>
                                  <w:rFonts w:ascii="Arial"/>
                                  <w:color w:val="17181C"/>
                                  <w:spacing w:val="-15"/>
                                  <w:sz w:val="23"/>
                                </w:rPr>
                                <w:t xml:space="preserve"> </w:t>
                              </w:r>
                              <w:r>
                                <w:rPr>
                                  <w:rFonts w:ascii="Arial"/>
                                  <w:color w:val="17181C"/>
                                  <w:sz w:val="23"/>
                                </w:rPr>
                                <w:t>harmful</w:t>
                              </w:r>
                              <w:r>
                                <w:rPr>
                                  <w:rFonts w:ascii="Arial"/>
                                  <w:color w:val="17181C"/>
                                  <w:spacing w:val="-11"/>
                                  <w:sz w:val="23"/>
                                </w:rPr>
                                <w:t xml:space="preserve"> </w:t>
                              </w:r>
                              <w:r>
                                <w:rPr>
                                  <w:rFonts w:ascii="Arial"/>
                                  <w:color w:val="17181C"/>
                                  <w:sz w:val="23"/>
                                </w:rPr>
                                <w:t>to=</w:t>
                              </w:r>
                              <w:r>
                                <w:rPr>
                                  <w:rFonts w:ascii="Arial"/>
                                  <w:color w:val="17181C"/>
                                  <w:spacing w:val="-20"/>
                                  <w:sz w:val="23"/>
                                </w:rPr>
                                <w:t xml:space="preserve"> </w:t>
                              </w:r>
                              <w:r>
                                <w:rPr>
                                  <w:rFonts w:ascii="Arial"/>
                                  <w:color w:val="17181C"/>
                                  <w:sz w:val="23"/>
                                </w:rPr>
                                <w:t>be</w:t>
                              </w:r>
                              <w:r>
                                <w:rPr>
                                  <w:rFonts w:ascii="Arial"/>
                                  <w:color w:val="17181C"/>
                                  <w:spacing w:val="-10"/>
                                  <w:sz w:val="23"/>
                                </w:rPr>
                                <w:t xml:space="preserve"> </w:t>
                              </w:r>
                              <w:r>
                                <w:rPr>
                                  <w:rFonts w:ascii="Arial"/>
                                  <w:color w:val="17181C"/>
                                  <w:sz w:val="23"/>
                                </w:rPr>
                                <w:t>detriment</w:t>
                              </w:r>
                              <w:r>
                                <w:rPr>
                                  <w:rFonts w:ascii="Arial"/>
                                  <w:color w:val="17181C"/>
                                  <w:spacing w:val="-12"/>
                                  <w:sz w:val="23"/>
                                </w:rPr>
                                <w:t xml:space="preserve"> </w:t>
                              </w:r>
                              <w:r>
                                <w:rPr>
                                  <w:rFonts w:ascii="Arial"/>
                                  <w:color w:val="17181C"/>
                                  <w:sz w:val="23"/>
                                </w:rPr>
                                <w:t>to</w:t>
                              </w:r>
                              <w:r>
                                <w:rPr>
                                  <w:rFonts w:ascii="Arial"/>
                                  <w:color w:val="17181C"/>
                                  <w:spacing w:val="-10"/>
                                  <w:sz w:val="23"/>
                                </w:rPr>
                                <w:t xml:space="preserve"> </w:t>
                              </w:r>
                              <w:r>
                                <w:rPr>
                                  <w:rFonts w:ascii="Arial"/>
                                  <w:color w:val="17181C"/>
                                  <w:sz w:val="23"/>
                                </w:rPr>
                                <w:t>=</w:t>
                              </w:r>
                              <w:r>
                                <w:rPr>
                                  <w:rFonts w:ascii="Arial"/>
                                  <w:color w:val="17181C"/>
                                  <w:spacing w:val="-8"/>
                                  <w:sz w:val="23"/>
                                </w:rPr>
                                <w:t xml:space="preserve"> </w:t>
                              </w:r>
                              <w:r>
                                <w:rPr>
                                  <w:rFonts w:ascii="Arial"/>
                                  <w:color w:val="17181C"/>
                                  <w:sz w:val="23"/>
                                </w:rPr>
                                <w:t>jeopardize</w:t>
                              </w:r>
                              <w:r>
                                <w:rPr>
                                  <w:rFonts w:ascii="Arial"/>
                                  <w:color w:val="17181C"/>
                                  <w:spacing w:val="-9"/>
                                  <w:sz w:val="23"/>
                                </w:rPr>
                                <w:t xml:space="preserve"> </w:t>
                              </w:r>
                              <w:r>
                                <w:rPr>
                                  <w:rFonts w:ascii="Arial"/>
                                  <w:color w:val="17181C"/>
                                  <w:sz w:val="23"/>
                                </w:rPr>
                                <w:t>(hinder</w:t>
                              </w:r>
                              <w:r>
                                <w:rPr>
                                  <w:rFonts w:ascii="Arial"/>
                                  <w:color w:val="17181C"/>
                                  <w:spacing w:val="-10"/>
                                  <w:sz w:val="23"/>
                                </w:rPr>
                                <w:t xml:space="preserve"> </w:t>
                              </w:r>
                              <w:r>
                                <w:rPr>
                                  <w:rFonts w:ascii="Arial"/>
                                  <w:color w:val="17181C"/>
                                  <w:sz w:val="23"/>
                                </w:rPr>
                                <w:t>block</w:t>
                              </w:r>
                              <w:r>
                                <w:rPr>
                                  <w:rFonts w:ascii="Arial"/>
                                  <w:color w:val="17181C"/>
                                  <w:spacing w:val="-10"/>
                                  <w:sz w:val="23"/>
                                </w:rPr>
                                <w:t xml:space="preserve"> </w:t>
                              </w:r>
                              <w:r>
                                <w:rPr>
                                  <w:rFonts w:ascii="Arial"/>
                                  <w:color w:val="17181C"/>
                                  <w:sz w:val="23"/>
                                </w:rPr>
                                <w:t>hamper</w:t>
                              </w:r>
                              <w:r>
                                <w:rPr>
                                  <w:rFonts w:ascii="Arial"/>
                                  <w:color w:val="17181C"/>
                                  <w:spacing w:val="-9"/>
                                  <w:sz w:val="23"/>
                                </w:rPr>
                                <w:t xml:space="preserve"> </w:t>
                              </w:r>
                              <w:r>
                                <w:rPr>
                                  <w:rFonts w:ascii="Arial"/>
                                  <w:color w:val="17181C"/>
                                  <w:sz w:val="23"/>
                                </w:rPr>
                                <w:t>suppress</w:t>
                              </w:r>
                              <w:r>
                                <w:rPr>
                                  <w:rFonts w:ascii="Arial"/>
                                  <w:color w:val="17181C"/>
                                  <w:spacing w:val="-10"/>
                                  <w:sz w:val="23"/>
                                </w:rPr>
                                <w:t xml:space="preserve"> </w:t>
                              </w:r>
                              <w:r>
                                <w:rPr>
                                  <w:rFonts w:ascii="Arial"/>
                                  <w:color w:val="17181C"/>
                                  <w:sz w:val="23"/>
                                </w:rPr>
                                <w:t>constrain</w:t>
                              </w:r>
                              <w:r>
                                <w:rPr>
                                  <w:rFonts w:ascii="Arial"/>
                                  <w:color w:val="17181C"/>
                                  <w:spacing w:val="-10"/>
                                  <w:sz w:val="23"/>
                                </w:rPr>
                                <w:t xml:space="preserve"> </w:t>
                              </w:r>
                              <w:r>
                                <w:rPr>
                                  <w:rFonts w:ascii="Arial"/>
                                  <w:color w:val="17181C"/>
                                  <w:sz w:val="23"/>
                                </w:rPr>
                                <w:t>refrain</w:t>
                              </w:r>
                              <w:r>
                                <w:rPr>
                                  <w:rFonts w:ascii="Arial"/>
                                  <w:color w:val="17181C"/>
                                  <w:spacing w:val="-11"/>
                                  <w:sz w:val="23"/>
                                </w:rPr>
                                <w:t xml:space="preserve"> </w:t>
                              </w:r>
                              <w:r>
                                <w:rPr>
                                  <w:rFonts w:ascii="Arial"/>
                                  <w:color w:val="17181C"/>
                                  <w:sz w:val="23"/>
                                </w:rPr>
                                <w:t>restrict</w:t>
                              </w:r>
                              <w:r>
                                <w:rPr>
                                  <w:rFonts w:ascii="Arial"/>
                                  <w:color w:val="17181C"/>
                                  <w:spacing w:val="-9"/>
                                  <w:sz w:val="23"/>
                                </w:rPr>
                                <w:t xml:space="preserve"> </w:t>
                              </w:r>
                              <w:r>
                                <w:rPr>
                                  <w:rFonts w:ascii="Arial"/>
                                  <w:color w:val="17181C"/>
                                  <w:spacing w:val="-2"/>
                                  <w:sz w:val="23"/>
                                </w:rPr>
                                <w:t>limit</w:t>
                              </w:r>
                            </w:p>
                            <w:p w14:paraId="7C22D5C0">
                              <w:pPr>
                                <w:spacing w:before="125"/>
                                <w:ind w:left="0" w:right="0" w:firstLine="0"/>
                                <w:jc w:val="left"/>
                                <w:rPr>
                                  <w:rFonts w:ascii="Arial"/>
                                  <w:sz w:val="23"/>
                                </w:rPr>
                              </w:pPr>
                              <w:r>
                                <w:rPr>
                                  <w:rFonts w:ascii="Segoe UI"/>
                                  <w:color w:val="444444"/>
                                  <w:sz w:val="21"/>
                                </w:rPr>
                                <w:t>be</w:t>
                              </w:r>
                              <w:r>
                                <w:rPr>
                                  <w:rFonts w:ascii="Segoe UI"/>
                                  <w:color w:val="444444"/>
                                  <w:spacing w:val="-7"/>
                                  <w:sz w:val="21"/>
                                </w:rPr>
                                <w:t xml:space="preserve"> </w:t>
                              </w:r>
                              <w:r>
                                <w:rPr>
                                  <w:rFonts w:ascii="Segoe UI"/>
                                  <w:color w:val="444444"/>
                                  <w:sz w:val="21"/>
                                </w:rPr>
                                <w:t>accustomed</w:t>
                              </w:r>
                              <w:r>
                                <w:rPr>
                                  <w:rFonts w:ascii="Segoe UI"/>
                                  <w:color w:val="444444"/>
                                  <w:spacing w:val="-4"/>
                                  <w:sz w:val="21"/>
                                </w:rPr>
                                <w:t xml:space="preserve"> </w:t>
                              </w:r>
                              <w:r>
                                <w:rPr>
                                  <w:rFonts w:ascii="Segoe UI"/>
                                  <w:color w:val="444444"/>
                                  <w:sz w:val="21"/>
                                </w:rPr>
                                <w:t>to</w:t>
                              </w:r>
                              <w:r>
                                <w:rPr>
                                  <w:rFonts w:ascii="Segoe UI"/>
                                  <w:color w:val="444444"/>
                                  <w:spacing w:val="4"/>
                                  <w:sz w:val="21"/>
                                </w:rPr>
                                <w:t xml:space="preserve"> </w:t>
                              </w:r>
                              <w:r>
                                <w:rPr>
                                  <w:rFonts w:ascii="Arial"/>
                                  <w:color w:val="17181C"/>
                                  <w:sz w:val="23"/>
                                </w:rPr>
                                <w:t>=get</w:t>
                              </w:r>
                              <w:r>
                                <w:rPr>
                                  <w:rFonts w:ascii="Arial"/>
                                  <w:color w:val="17181C"/>
                                  <w:spacing w:val="-4"/>
                                  <w:sz w:val="23"/>
                                </w:rPr>
                                <w:t xml:space="preserve"> </w:t>
                              </w:r>
                              <w:r>
                                <w:rPr>
                                  <w:rFonts w:ascii="Arial"/>
                                  <w:color w:val="17181C"/>
                                  <w:sz w:val="23"/>
                                </w:rPr>
                                <w:t>used</w:t>
                              </w:r>
                              <w:r>
                                <w:rPr>
                                  <w:rFonts w:ascii="Arial"/>
                                  <w:color w:val="17181C"/>
                                  <w:spacing w:val="-5"/>
                                  <w:sz w:val="23"/>
                                </w:rPr>
                                <w:t xml:space="preserve"> </w:t>
                              </w:r>
                              <w:r>
                                <w:rPr>
                                  <w:rFonts w:ascii="Arial"/>
                                  <w:color w:val="17181C"/>
                                  <w:sz w:val="23"/>
                                </w:rPr>
                                <w:t>to</w:t>
                              </w:r>
                              <w:r>
                                <w:rPr>
                                  <w:rFonts w:ascii="Arial"/>
                                  <w:color w:val="17181C"/>
                                  <w:spacing w:val="-5"/>
                                  <w:sz w:val="23"/>
                                </w:rPr>
                                <w:t xml:space="preserve"> </w:t>
                              </w:r>
                              <w:r>
                                <w:rPr>
                                  <w:rFonts w:ascii="Arial"/>
                                  <w:color w:val="17181C"/>
                                  <w:spacing w:val="-2"/>
                                  <w:sz w:val="23"/>
                                </w:rPr>
                                <w:t>doing</w:t>
                              </w:r>
                            </w:p>
                            <w:p w14:paraId="0AD2BE6F">
                              <w:pPr>
                                <w:tabs>
                                  <w:tab w:val="left" w:pos="2928"/>
                                  <w:tab w:val="left" w:pos="3116"/>
                                  <w:tab w:val="left" w:pos="5314"/>
                                </w:tabs>
                                <w:spacing w:before="4" w:line="400" w:lineRule="atLeast"/>
                                <w:ind w:left="0" w:right="2754" w:firstLine="0"/>
                                <w:jc w:val="left"/>
                                <w:rPr>
                                  <w:b/>
                                  <w:sz w:val="21"/>
                                </w:rPr>
                              </w:pPr>
                              <w:r>
                                <w:rPr>
                                  <w:rFonts w:ascii="Arial" w:hAnsi="Arial" w:eastAsia="Arial"/>
                                  <w:color w:val="17181C"/>
                                  <w:sz w:val="23"/>
                                </w:rPr>
                                <w:t>Use</w:t>
                              </w:r>
                              <w:r>
                                <w:rPr>
                                  <w:rFonts w:ascii="Segoe UI Symbol" w:hAnsi="Segoe UI Symbol" w:eastAsia="Segoe UI Symbol"/>
                                  <w:color w:val="17181C"/>
                                  <w:sz w:val="23"/>
                                </w:rPr>
                                <w:t>👉</w:t>
                              </w:r>
                              <w:r>
                                <w:rPr>
                                  <w:rFonts w:ascii="Arial" w:hAnsi="Arial" w:eastAsia="Arial"/>
                                  <w:color w:val="17181C"/>
                                  <w:sz w:val="23"/>
                                </w:rPr>
                                <w:t xml:space="preserve">capitalize on= </w:t>
                              </w:r>
                              <w:r>
                                <w:rPr>
                                  <w:rFonts w:ascii="Arial" w:hAnsi="Arial" w:eastAsia="Arial"/>
                                  <w:b/>
                                  <w:color w:val="17181C"/>
                                  <w:sz w:val="23"/>
                                </w:rPr>
                                <w:t>utilize</w:t>
                              </w:r>
                              <w:r>
                                <w:rPr>
                                  <w:rFonts w:ascii="Arial" w:hAnsi="Arial" w:eastAsia="Arial"/>
                                  <w:b/>
                                  <w:color w:val="17181C"/>
                                  <w:sz w:val="23"/>
                                </w:rPr>
                                <w:tab/>
                              </w:r>
                              <w:r>
                                <w:rPr>
                                  <w:rFonts w:ascii="Arial" w:hAnsi="Arial" w:eastAsia="Arial"/>
                                  <w:b/>
                                  <w:color w:val="17181C"/>
                                  <w:sz w:val="23"/>
                                </w:rPr>
                                <w:tab/>
                              </w:r>
                              <w:r>
                                <w:rPr>
                                  <w:rFonts w:ascii="Arial" w:hAnsi="Arial" w:eastAsia="Arial"/>
                                  <w:color w:val="17181C"/>
                                  <w:spacing w:val="-2"/>
                                  <w:sz w:val="23"/>
                                </w:rPr>
                                <w:t>best/good/favorite/ideal</w:t>
                              </w:r>
                              <w:r>
                                <w:rPr>
                                  <w:rFonts w:ascii="Segoe UI Symbol" w:hAnsi="Segoe UI Symbol" w:eastAsia="Segoe UI Symbol"/>
                                  <w:color w:val="17181C"/>
                                  <w:spacing w:val="-2"/>
                                  <w:sz w:val="23"/>
                                </w:rPr>
                                <w:t>👉</w:t>
                              </w:r>
                              <w:r>
                                <w:rPr>
                                  <w:rFonts w:ascii="Arial" w:hAnsi="Arial" w:eastAsia="Arial"/>
                                  <w:color w:val="17181C"/>
                                  <w:spacing w:val="-2"/>
                                  <w:sz w:val="23"/>
                                </w:rPr>
                                <w:t xml:space="preserve">coveted </w:t>
                              </w:r>
                              <w:r>
                                <w:rPr>
                                  <w:rFonts w:ascii="Arial" w:hAnsi="Arial" w:eastAsia="Arial"/>
                                  <w:color w:val="17181C"/>
                                  <w:sz w:val="23"/>
                                </w:rPr>
                                <w:t>famous</w:t>
                              </w:r>
                              <w:r>
                                <w:rPr>
                                  <w:rFonts w:ascii="Segoe UI Symbol" w:hAnsi="Segoe UI Symbol" w:eastAsia="Segoe UI Symbol"/>
                                  <w:color w:val="17181C"/>
                                  <w:sz w:val="23"/>
                                </w:rPr>
                                <w:t>👉</w:t>
                              </w:r>
                              <w:r>
                                <w:rPr>
                                  <w:rFonts w:ascii="Arial" w:hAnsi="Arial" w:eastAsia="Arial"/>
                                  <w:color w:val="17181C"/>
                                  <w:sz w:val="23"/>
                                </w:rPr>
                                <w:t>pride itself on</w:t>
                              </w:r>
                              <w:r>
                                <w:rPr>
                                  <w:rFonts w:ascii="Arial" w:hAnsi="Arial" w:eastAsia="Arial"/>
                                  <w:color w:val="17181C"/>
                                  <w:sz w:val="23"/>
                                </w:rPr>
                                <w:tab/>
                              </w:r>
                              <w:r>
                                <w:rPr>
                                  <w:rFonts w:ascii="Arial" w:hAnsi="Arial" w:eastAsia="Arial"/>
                                  <w:color w:val="17181C"/>
                                  <w:sz w:val="23"/>
                                </w:rPr>
                                <w:t>Improve → optimize</w:t>
                              </w:r>
                              <w:r>
                                <w:rPr>
                                  <w:rFonts w:ascii="Arial" w:hAnsi="Arial" w:eastAsia="Arial"/>
                                  <w:color w:val="17181C"/>
                                  <w:sz w:val="23"/>
                                </w:rPr>
                                <w:tab/>
                              </w:r>
                              <w:r>
                                <w:rPr>
                                  <w:sz w:val="21"/>
                                </w:rPr>
                                <w:t>However→</w:t>
                              </w:r>
                              <w:r>
                                <w:rPr>
                                  <w:spacing w:val="-12"/>
                                  <w:sz w:val="21"/>
                                </w:rPr>
                                <w:t xml:space="preserve"> </w:t>
                              </w:r>
                              <w:r>
                                <w:rPr>
                                  <w:sz w:val="21"/>
                                </w:rPr>
                                <w:t>while</w:t>
                              </w:r>
                              <w:r>
                                <w:rPr>
                                  <w:rFonts w:ascii="宋体" w:hAnsi="宋体" w:eastAsia="宋体"/>
                                  <w:sz w:val="21"/>
                                </w:rPr>
                                <w:t>，</w:t>
                              </w:r>
                              <w:r>
                                <w:rPr>
                                  <w:b/>
                                  <w:sz w:val="21"/>
                                </w:rPr>
                                <w:t>whereas</w:t>
                              </w:r>
                            </w:p>
                          </w:txbxContent>
                        </wps:txbx>
                        <wps:bodyPr wrap="square" lIns="0" tIns="0" rIns="0" bIns="0" rtlCol="0">
                          <a:noAutofit/>
                        </wps:bodyPr>
                      </wps:wsp>
                    </wpg:wgp>
                  </a:graphicData>
                </a:graphic>
              </wp:anchor>
            </w:drawing>
          </mc:Choice>
          <mc:Fallback>
            <w:pict>
              <v:group id="Group 24" o:spid="_x0000_s1026" o:spt="203" style="position:absolute;left:0pt;margin-left:32pt;margin-top:35pt;height:402.6pt;width:524.35pt;mso-position-horizontal-relative:page;mso-wrap-distance-bottom:0pt;mso-wrap-distance-top:0pt;z-index:-251627520;mso-width-relative:page;mso-height-relative:page;" coordsize="6659245,5113337" o:gfxdata="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">
                <o:lock v:ext="edit" aspectratio="f"/>
                <v:shape id="Graphic 26" o:spid="_x0000_s1026" o:spt="100" style="position:absolute;left:0;top:813244;height:1966595;width:6647815;" fillcolor="#FFFFFF" filled="t" stroked="f" coordsize="6647815,1966595" o:gfxdata="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Us3y/&#10;AAAA2wAAAA8AAAAAAAAAAQAgAAAAIgAAAGRycy9kb3ducmV2LnhtbFBLAQIUABQAAAAIAIdO4kAz&#10;LwWeOwAAADkAAAAQAAAAAAAAAAEAIAAAAA4BAABkcnMvc2hhcGV4bWwueG1sUEsFBgAAAAAGAAYA&#10;WwEAALgDAAAAAA==&#10;" path="m3374771,1771142l0,1771142,0,1966214,3374771,1966214,3374771,1771142xem3582289,775716l0,775716,0,943356,3582289,943356,3582289,775716xem4146169,1516634l1978787,1516634,1978787,1711706,4146169,1711706,4146169,1516634xem5536311,509016l3602101,509016,3602101,702564,5536311,702564,5536311,509016xem6123178,0l0,0,0,193548,6123178,193548,6123178,0xem6647307,1030173l974090,1030173,974090,1198118,6647307,1198118,6647307,1030173xe">
                  <v:fill on="t" focussize="0,0"/>
                  <v:stroke on="f"/>
                  <v:imagedata o:title=""/>
                  <o:lock v:ext="edit" aspectratio="f"/>
                  <v:textbox inset="0mm,0mm,0mm,0mm"/>
                </v:shape>
                <v:shape id="Image 27" o:spid="_x0000_s1026" o:spt="75" alt="C:\Users\Administrator\Desktop\学习资料\importance\writing\Task1 primary phrases\2023-12-26 032735.jpg" type="#_x0000_t75" style="position:absolute;left:0;top:2847149;height:2266188;width:4105655;" filled="f" o:preferrelative="t" stroked="f" coordsize="21600,21600" o:gfxdata="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c9jyvQAA&#10;ANsAAAAPAAAAAAAAAAEAIAAAACIAAABkcnMvZG93bnJldi54bWxQSwECFAAUAAAACACHTuJAMy8F&#10;njsAAAA5AAAAEAAAAAAAAAABACAAAAAMAQAAZHJzL3NoYXBleG1sLnhtbFBLBQYAAAAABgAGAFsB&#10;AAC2AwAAAAA=&#10;">
                  <v:fill on="f" focussize="0,0"/>
                  <v:stroke on="f"/>
                  <v:imagedata r:id="rId18" o:title=""/>
                  <o:lock v:ext="edit" aspectratio="f"/>
                </v:shape>
                <v:shape id="Textbox 28" o:spid="_x0000_s1026" o:spt="202" type="#_x0000_t202" style="position:absolute;left:0;top:0;height:545465;width:4053840;"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BBC3268">
                        <w:pPr>
                          <w:spacing w:before="0" w:line="241" w:lineRule="exact"/>
                          <w:ind w:left="0" w:right="0" w:firstLine="0"/>
                          <w:jc w:val="left"/>
                          <w:rPr>
                            <w:rFonts w:ascii="宋体" w:eastAsia="宋体"/>
                            <w:sz w:val="21"/>
                          </w:rPr>
                        </w:pPr>
                        <w:r>
                          <w:rPr>
                            <w:spacing w:val="-2"/>
                            <w:sz w:val="21"/>
                          </w:rPr>
                          <w:t>7</w:t>
                        </w:r>
                        <w:r>
                          <w:rPr>
                            <w:rFonts w:ascii="宋体" w:eastAsia="宋体"/>
                            <w:spacing w:val="-6"/>
                            <w:sz w:val="21"/>
                          </w:rPr>
                          <w:t xml:space="preserve">，凑字数：多角度改写 </w:t>
                        </w:r>
                        <w:r>
                          <w:rPr>
                            <w:spacing w:val="-2"/>
                            <w:sz w:val="21"/>
                          </w:rPr>
                          <w:t>idea</w:t>
                        </w:r>
                        <w:r>
                          <w:rPr>
                            <w:rFonts w:ascii="宋体" w:eastAsia="宋体"/>
                            <w:spacing w:val="-10"/>
                            <w:sz w:val="21"/>
                          </w:rPr>
                          <w:t xml:space="preserve">：论证方法 </w:t>
                        </w:r>
                        <w:r>
                          <w:rPr>
                            <w:spacing w:val="-2"/>
                            <w:sz w:val="21"/>
                          </w:rPr>
                          <w:t>67</w:t>
                        </w:r>
                        <w:r>
                          <w:rPr>
                            <w:rFonts w:ascii="宋体" w:eastAsia="宋体"/>
                            <w:spacing w:val="-10"/>
                            <w:sz w:val="21"/>
                          </w:rPr>
                          <w:t xml:space="preserve">，即提分点 </w:t>
                        </w:r>
                        <w:r>
                          <w:rPr>
                            <w:spacing w:val="-2"/>
                            <w:sz w:val="21"/>
                          </w:rPr>
                          <w:t>13</w:t>
                        </w:r>
                        <w:r>
                          <w:rPr>
                            <w:spacing w:val="11"/>
                            <w:sz w:val="21"/>
                          </w:rPr>
                          <w:t xml:space="preserve"> </w:t>
                        </w:r>
                        <w:r>
                          <w:rPr>
                            <w:rFonts w:ascii="宋体" w:eastAsia="宋体"/>
                            <w:spacing w:val="-4"/>
                            <w:sz w:val="21"/>
                          </w:rPr>
                          <w:t>和正面改写</w:t>
                        </w:r>
                      </w:p>
                      <w:p w14:paraId="3AA0510F">
                        <w:pPr>
                          <w:spacing w:before="9" w:line="240" w:lineRule="auto"/>
                          <w:rPr>
                            <w:rFonts w:ascii="宋体"/>
                            <w:sz w:val="27"/>
                          </w:rPr>
                        </w:pPr>
                      </w:p>
                      <w:p w14:paraId="729DEAC6">
                        <w:pPr>
                          <w:spacing w:before="0" w:line="263" w:lineRule="exact"/>
                          <w:ind w:left="0" w:right="0" w:firstLine="0"/>
                          <w:jc w:val="left"/>
                          <w:rPr>
                            <w:rFonts w:ascii="宋体" w:eastAsia="宋体"/>
                            <w:sz w:val="21"/>
                          </w:rPr>
                        </w:pPr>
                        <w:r>
                          <w:rPr>
                            <w:b/>
                            <w:sz w:val="21"/>
                          </w:rPr>
                          <w:t>Link</w:t>
                        </w:r>
                        <w:r>
                          <w:rPr>
                            <w:b/>
                            <w:spacing w:val="-3"/>
                            <w:sz w:val="21"/>
                          </w:rPr>
                          <w:t xml:space="preserve"> </w:t>
                        </w:r>
                        <w:r>
                          <w:rPr>
                            <w:b/>
                            <w:spacing w:val="25"/>
                            <w:sz w:val="21"/>
                          </w:rPr>
                          <w:t>w</w:t>
                        </w:r>
                        <w:r>
                          <w:rPr>
                            <w:b/>
                            <w:spacing w:val="26"/>
                            <w:sz w:val="21"/>
                          </w:rPr>
                          <w:t>o</w:t>
                        </w:r>
                        <w:r>
                          <w:rPr>
                            <w:b/>
                            <w:spacing w:val="23"/>
                            <w:sz w:val="21"/>
                          </w:rPr>
                          <w:t>r</w:t>
                        </w:r>
                        <w:r>
                          <w:rPr>
                            <w:b/>
                            <w:spacing w:val="27"/>
                            <w:sz w:val="21"/>
                          </w:rPr>
                          <w:t>d</w:t>
                        </w:r>
                        <w:r>
                          <w:rPr>
                            <w:b/>
                            <w:spacing w:val="24"/>
                            <w:sz w:val="21"/>
                          </w:rPr>
                          <w:t>s</w:t>
                        </w:r>
                        <w:r>
                          <w:rPr>
                            <w:rFonts w:ascii="宋体" w:eastAsia="宋体"/>
                            <w:spacing w:val="-79"/>
                            <w:sz w:val="21"/>
                          </w:rPr>
                          <w:t>！！</w:t>
                        </w:r>
                      </w:p>
                    </w:txbxContent>
                  </v:textbox>
                </v:shape>
                <v:shape id="Textbox 29" o:spid="_x0000_s1026" o:spt="202" type="#_x0000_t202" style="position:absolute;left:0;top:830151;height:1948180;width:6659245;"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466923">
                        <w:pPr>
                          <w:tabs>
                            <w:tab w:val="left" w:pos="6491"/>
                          </w:tabs>
                          <w:spacing w:before="0" w:line="273" w:lineRule="exact"/>
                          <w:ind w:left="0" w:right="0" w:firstLine="0"/>
                          <w:jc w:val="left"/>
                          <w:rPr>
                            <w:rFonts w:ascii="Arial" w:hAnsi="Arial" w:eastAsia="Arial"/>
                            <w:sz w:val="23"/>
                          </w:rPr>
                        </w:pPr>
                        <w:r>
                          <w:rPr>
                            <w:rFonts w:ascii="Arial" w:hAnsi="Arial" w:eastAsia="Arial"/>
                            <w:color w:val="17181C"/>
                            <w:sz w:val="23"/>
                          </w:rPr>
                          <w:t>make</w:t>
                        </w:r>
                        <w:r>
                          <w:rPr>
                            <w:rFonts w:ascii="Arial" w:hAnsi="Arial" w:eastAsia="Arial"/>
                            <w:color w:val="17181C"/>
                            <w:spacing w:val="-5"/>
                            <w:sz w:val="23"/>
                          </w:rPr>
                          <w:t xml:space="preserve"> </w:t>
                        </w:r>
                        <w:r>
                          <w:rPr>
                            <w:rFonts w:ascii="Arial" w:hAnsi="Arial" w:eastAsia="Arial"/>
                            <w:color w:val="17181C"/>
                            <w:sz w:val="23"/>
                          </w:rPr>
                          <w:t>XX</w:t>
                        </w:r>
                        <w:r>
                          <w:rPr>
                            <w:rFonts w:ascii="Arial" w:hAnsi="Arial" w:eastAsia="Arial"/>
                            <w:color w:val="17181C"/>
                            <w:spacing w:val="-8"/>
                            <w:sz w:val="23"/>
                          </w:rPr>
                          <w:t xml:space="preserve"> </w:t>
                        </w:r>
                        <w:r>
                          <w:rPr>
                            <w:rFonts w:ascii="Arial" w:hAnsi="Arial" w:eastAsia="Arial"/>
                            <w:color w:val="17181C"/>
                            <w:sz w:val="23"/>
                          </w:rPr>
                          <w:t>more</w:t>
                        </w:r>
                        <w:r>
                          <w:rPr>
                            <w:rFonts w:ascii="Arial" w:hAnsi="Arial" w:eastAsia="Arial"/>
                            <w:color w:val="17181C"/>
                            <w:spacing w:val="-4"/>
                            <w:sz w:val="23"/>
                          </w:rPr>
                          <w:t xml:space="preserve"> </w:t>
                        </w:r>
                        <w:r>
                          <w:rPr>
                            <w:rFonts w:ascii="Arial" w:hAnsi="Arial" w:eastAsia="Arial"/>
                            <w:color w:val="17181C"/>
                            <w:sz w:val="23"/>
                          </w:rPr>
                          <w:t>adj.</w:t>
                        </w:r>
                        <w:r>
                          <w:rPr>
                            <w:rFonts w:ascii="Arial" w:hAnsi="Arial" w:eastAsia="Arial"/>
                            <w:color w:val="17181C"/>
                            <w:spacing w:val="45"/>
                            <w:sz w:val="23"/>
                          </w:rPr>
                          <w:t xml:space="preserve"> </w:t>
                        </w:r>
                        <w:r>
                          <w:rPr>
                            <w:rFonts w:ascii="宋体" w:hAnsi="宋体" w:eastAsia="宋体"/>
                            <w:color w:val="17181C"/>
                            <w:sz w:val="23"/>
                          </w:rPr>
                          <w:t>中式英语×→</w:t>
                        </w:r>
                        <w:r>
                          <w:rPr>
                            <w:rFonts w:ascii="Arial" w:hAnsi="Arial" w:eastAsia="Arial"/>
                            <w:color w:val="17181C"/>
                            <w:sz w:val="23"/>
                          </w:rPr>
                          <w:t>boost/Promote/enhance</w:t>
                        </w:r>
                        <w:r>
                          <w:rPr>
                            <w:rFonts w:ascii="Arial" w:hAnsi="Arial" w:eastAsia="Arial"/>
                            <w:color w:val="17181C"/>
                            <w:spacing w:val="-4"/>
                            <w:sz w:val="23"/>
                          </w:rPr>
                          <w:t xml:space="preserve"> </w:t>
                        </w:r>
                        <w:r>
                          <w:rPr>
                            <w:rFonts w:ascii="Arial" w:hAnsi="Arial" w:eastAsia="Arial"/>
                            <w:color w:val="17181C"/>
                            <w:spacing w:val="-5"/>
                            <w:sz w:val="23"/>
                          </w:rPr>
                          <w:t>XX</w:t>
                        </w:r>
                        <w:r>
                          <w:rPr>
                            <w:rFonts w:ascii="Arial" w:hAnsi="Arial" w:eastAsia="Arial"/>
                            <w:color w:val="17181C"/>
                            <w:sz w:val="23"/>
                          </w:rPr>
                          <w:tab/>
                        </w:r>
                        <w:r>
                          <w:rPr>
                            <w:rFonts w:ascii="Arial" w:hAnsi="Arial" w:eastAsia="Arial"/>
                            <w:color w:val="17181C"/>
                            <w:sz w:val="23"/>
                          </w:rPr>
                          <w:t>make</w:t>
                        </w:r>
                        <w:r>
                          <w:rPr>
                            <w:rFonts w:ascii="Arial" w:hAnsi="Arial" w:eastAsia="Arial"/>
                            <w:color w:val="17181C"/>
                            <w:spacing w:val="-4"/>
                            <w:sz w:val="23"/>
                          </w:rPr>
                          <w:t xml:space="preserve"> </w:t>
                        </w:r>
                        <w:r>
                          <w:rPr>
                            <w:rFonts w:ascii="Arial" w:hAnsi="Arial" w:eastAsia="Arial"/>
                            <w:color w:val="17181C"/>
                            <w:sz w:val="23"/>
                          </w:rPr>
                          <w:t>it easier</w:t>
                        </w:r>
                        <w:r>
                          <w:rPr>
                            <w:rFonts w:ascii="Arial" w:hAnsi="Arial" w:eastAsia="Arial"/>
                            <w:color w:val="17181C"/>
                            <w:spacing w:val="-1"/>
                            <w:sz w:val="23"/>
                          </w:rPr>
                          <w:t xml:space="preserve"> </w:t>
                        </w:r>
                        <w:r>
                          <w:rPr>
                            <w:rFonts w:ascii="Arial" w:hAnsi="Arial" w:eastAsia="Arial"/>
                            <w:color w:val="17181C"/>
                            <w:sz w:val="23"/>
                          </w:rPr>
                          <w:t>for</w:t>
                        </w:r>
                        <w:r>
                          <w:rPr>
                            <w:rFonts w:ascii="Arial" w:hAnsi="Arial" w:eastAsia="Arial"/>
                            <w:color w:val="17181C"/>
                            <w:spacing w:val="-2"/>
                            <w:sz w:val="23"/>
                          </w:rPr>
                          <w:t xml:space="preserve"> </w:t>
                        </w:r>
                        <w:r>
                          <w:rPr>
                            <w:rFonts w:ascii="Arial" w:hAnsi="Arial" w:eastAsia="Arial"/>
                            <w:color w:val="17181C"/>
                            <w:sz w:val="23"/>
                          </w:rPr>
                          <w:t>sb. to</w:t>
                        </w:r>
                        <w:r>
                          <w:rPr>
                            <w:rFonts w:ascii="Arial" w:hAnsi="Arial" w:eastAsia="Arial"/>
                            <w:color w:val="17181C"/>
                            <w:spacing w:val="-4"/>
                            <w:sz w:val="23"/>
                          </w:rPr>
                          <w:t xml:space="preserve"> </w:t>
                        </w:r>
                        <w:r>
                          <w:rPr>
                            <w:rFonts w:ascii="Arial" w:hAnsi="Arial" w:eastAsia="Arial"/>
                            <w:color w:val="17181C"/>
                            <w:sz w:val="23"/>
                          </w:rPr>
                          <w:t>do</w:t>
                        </w:r>
                        <w:r>
                          <w:rPr>
                            <w:rFonts w:ascii="Arial" w:hAnsi="Arial" w:eastAsia="Arial"/>
                            <w:color w:val="17181C"/>
                            <w:spacing w:val="-1"/>
                            <w:sz w:val="23"/>
                          </w:rPr>
                          <w:t xml:space="preserve"> </w:t>
                        </w:r>
                        <w:r>
                          <w:rPr>
                            <w:rFonts w:ascii="Arial" w:hAnsi="Arial" w:eastAsia="Arial"/>
                            <w:color w:val="17181C"/>
                            <w:spacing w:val="-4"/>
                            <w:sz w:val="23"/>
                          </w:rPr>
                          <w:t>sth.</w:t>
                        </w:r>
                      </w:p>
                      <w:p w14:paraId="33012500">
                        <w:pPr>
                          <w:spacing w:before="120"/>
                          <w:ind w:left="0" w:right="0" w:firstLine="0"/>
                          <w:jc w:val="left"/>
                          <w:rPr>
                            <w:rFonts w:ascii="Arial"/>
                            <w:sz w:val="23"/>
                          </w:rPr>
                        </w:pPr>
                        <w:r>
                          <w:rPr>
                            <w:rFonts w:ascii="Arial"/>
                            <w:color w:val="17181C"/>
                            <w:sz w:val="23"/>
                          </w:rPr>
                          <w:t>Exercise</w:t>
                        </w:r>
                        <w:r>
                          <w:rPr>
                            <w:rFonts w:ascii="Arial"/>
                            <w:color w:val="17181C"/>
                            <w:spacing w:val="-5"/>
                            <w:sz w:val="23"/>
                          </w:rPr>
                          <w:t xml:space="preserve"> </w:t>
                        </w:r>
                        <w:r>
                          <w:rPr>
                            <w:rFonts w:ascii="Arial"/>
                            <w:color w:val="17181C"/>
                            <w:sz w:val="23"/>
                          </w:rPr>
                          <w:t>can</w:t>
                        </w:r>
                        <w:r>
                          <w:rPr>
                            <w:rFonts w:ascii="Arial"/>
                            <w:color w:val="17181C"/>
                            <w:spacing w:val="-3"/>
                            <w:sz w:val="23"/>
                          </w:rPr>
                          <w:t xml:space="preserve"> </w:t>
                        </w:r>
                        <w:r>
                          <w:rPr>
                            <w:rFonts w:ascii="Arial"/>
                            <w:color w:val="17181C"/>
                            <w:sz w:val="23"/>
                          </w:rPr>
                          <w:t>build</w:t>
                        </w:r>
                        <w:r>
                          <w:rPr>
                            <w:rFonts w:ascii="Arial"/>
                            <w:color w:val="17181C"/>
                            <w:spacing w:val="-4"/>
                            <w:sz w:val="23"/>
                          </w:rPr>
                          <w:t xml:space="preserve"> </w:t>
                        </w:r>
                        <w:r>
                          <w:rPr>
                            <w:rFonts w:ascii="Arial"/>
                            <w:color w:val="17181C"/>
                            <w:sz w:val="23"/>
                          </w:rPr>
                          <w:t>up=strengthen</w:t>
                        </w:r>
                        <w:r>
                          <w:rPr>
                            <w:rFonts w:ascii="Arial"/>
                            <w:color w:val="17181C"/>
                            <w:spacing w:val="-5"/>
                            <w:sz w:val="23"/>
                          </w:rPr>
                          <w:t xml:space="preserve"> </w:t>
                        </w:r>
                        <w:r>
                          <w:rPr>
                            <w:rFonts w:ascii="Arial"/>
                            <w:color w:val="17181C"/>
                            <w:sz w:val="23"/>
                          </w:rPr>
                          <w:t>my</w:t>
                        </w:r>
                        <w:r>
                          <w:rPr>
                            <w:rFonts w:ascii="Arial"/>
                            <w:color w:val="17181C"/>
                            <w:spacing w:val="-4"/>
                            <w:sz w:val="23"/>
                          </w:rPr>
                          <w:t xml:space="preserve"> body</w:t>
                        </w:r>
                      </w:p>
                      <w:p w14:paraId="229817CE">
                        <w:pPr>
                          <w:tabs>
                            <w:tab w:val="left" w:pos="3216"/>
                            <w:tab w:val="left" w:pos="5672"/>
                          </w:tabs>
                          <w:spacing w:before="122"/>
                          <w:ind w:left="0" w:right="0" w:firstLine="0"/>
                          <w:jc w:val="left"/>
                          <w:rPr>
                            <w:rFonts w:ascii="宋体" w:eastAsia="宋体"/>
                            <w:sz w:val="23"/>
                          </w:rPr>
                        </w:pPr>
                        <w:r>
                          <w:rPr>
                            <w:rFonts w:ascii="Arial" w:eastAsia="Arial"/>
                            <w:color w:val="17181C"/>
                            <w:sz w:val="23"/>
                          </w:rPr>
                          <w:t>enliven=spice</w:t>
                        </w:r>
                        <w:r>
                          <w:rPr>
                            <w:rFonts w:ascii="Arial" w:eastAsia="Arial"/>
                            <w:color w:val="17181C"/>
                            <w:spacing w:val="-5"/>
                            <w:sz w:val="23"/>
                          </w:rPr>
                          <w:t xml:space="preserve"> </w:t>
                        </w:r>
                        <w:r>
                          <w:rPr>
                            <w:rFonts w:ascii="Arial" w:eastAsia="Arial"/>
                            <w:color w:val="17181C"/>
                            <w:sz w:val="23"/>
                          </w:rPr>
                          <w:t>up</w:t>
                        </w:r>
                        <w:r>
                          <w:rPr>
                            <w:rFonts w:ascii="Arial" w:eastAsia="Arial"/>
                            <w:color w:val="17181C"/>
                            <w:spacing w:val="44"/>
                            <w:sz w:val="23"/>
                          </w:rPr>
                          <w:t xml:space="preserve"> </w:t>
                        </w:r>
                        <w:r>
                          <w:rPr>
                            <w:rFonts w:ascii="宋体" w:eastAsia="宋体"/>
                            <w:color w:val="17181C"/>
                            <w:sz w:val="23"/>
                          </w:rPr>
                          <w:t>使更有</w:t>
                        </w:r>
                        <w:r>
                          <w:rPr>
                            <w:rFonts w:ascii="宋体" w:eastAsia="宋体"/>
                            <w:color w:val="17181C"/>
                            <w:spacing w:val="-12"/>
                            <w:sz w:val="23"/>
                          </w:rPr>
                          <w:t>趣</w:t>
                        </w:r>
                        <w:r>
                          <w:rPr>
                            <w:rFonts w:ascii="宋体" w:eastAsia="宋体"/>
                            <w:color w:val="17181C"/>
                            <w:sz w:val="23"/>
                          </w:rPr>
                          <w:tab/>
                        </w:r>
                        <w:r>
                          <w:rPr>
                            <w:rFonts w:ascii="Arial" w:eastAsia="Arial"/>
                            <w:color w:val="17181C"/>
                            <w:sz w:val="23"/>
                          </w:rPr>
                          <w:t>rejuvenate</w:t>
                        </w:r>
                        <w:r>
                          <w:rPr>
                            <w:rFonts w:ascii="Arial" w:eastAsia="Arial"/>
                            <w:color w:val="17181C"/>
                            <w:spacing w:val="42"/>
                            <w:sz w:val="23"/>
                          </w:rPr>
                          <w:t xml:space="preserve"> </w:t>
                        </w:r>
                        <w:r>
                          <w:rPr>
                            <w:rFonts w:ascii="宋体" w:eastAsia="宋体"/>
                            <w:color w:val="17181C"/>
                            <w:sz w:val="23"/>
                          </w:rPr>
                          <w:t>使变年</w:t>
                        </w:r>
                        <w:r>
                          <w:rPr>
                            <w:rFonts w:ascii="宋体" w:eastAsia="宋体"/>
                            <w:color w:val="17181C"/>
                            <w:spacing w:val="-10"/>
                            <w:sz w:val="23"/>
                          </w:rPr>
                          <w:t>轻</w:t>
                        </w:r>
                        <w:r>
                          <w:rPr>
                            <w:rFonts w:ascii="宋体" w:eastAsia="宋体"/>
                            <w:color w:val="17181C"/>
                            <w:sz w:val="23"/>
                          </w:rPr>
                          <w:tab/>
                        </w:r>
                        <w:r>
                          <w:rPr>
                            <w:rFonts w:ascii="Arial" w:eastAsia="Arial"/>
                            <w:color w:val="17181C"/>
                            <w:sz w:val="23"/>
                          </w:rPr>
                          <w:t>shrink</w:t>
                        </w:r>
                        <w:r>
                          <w:rPr>
                            <w:rFonts w:ascii="Arial" w:eastAsia="Arial"/>
                            <w:color w:val="17181C"/>
                            <w:spacing w:val="41"/>
                            <w:sz w:val="23"/>
                          </w:rPr>
                          <w:t xml:space="preserve"> </w:t>
                        </w:r>
                        <w:r>
                          <w:rPr>
                            <w:rFonts w:ascii="宋体" w:eastAsia="宋体"/>
                            <w:color w:val="17181C"/>
                            <w:sz w:val="23"/>
                          </w:rPr>
                          <w:t>使更小</w:t>
                        </w:r>
                        <w:r>
                          <w:rPr>
                            <w:rFonts w:ascii="宋体" w:eastAsia="宋体"/>
                            <w:color w:val="17181C"/>
                            <w:spacing w:val="-58"/>
                            <w:sz w:val="23"/>
                          </w:rPr>
                          <w:t xml:space="preserve"> </w:t>
                        </w:r>
                        <w:r>
                          <w:rPr>
                            <w:rFonts w:ascii="Arial" w:eastAsia="Arial"/>
                            <w:color w:val="17181C"/>
                            <w:sz w:val="23"/>
                          </w:rPr>
                          <w:t>enlarge</w:t>
                        </w:r>
                        <w:r>
                          <w:rPr>
                            <w:rFonts w:ascii="Arial" w:eastAsia="Arial"/>
                            <w:color w:val="17181C"/>
                            <w:spacing w:val="44"/>
                            <w:sz w:val="23"/>
                          </w:rPr>
                          <w:t xml:space="preserve"> </w:t>
                        </w:r>
                        <w:r>
                          <w:rPr>
                            <w:rFonts w:ascii="宋体" w:eastAsia="宋体"/>
                            <w:color w:val="17181C"/>
                            <w:sz w:val="23"/>
                          </w:rPr>
                          <w:t>使更</w:t>
                        </w:r>
                        <w:r>
                          <w:rPr>
                            <w:rFonts w:ascii="宋体" w:eastAsia="宋体"/>
                            <w:color w:val="17181C"/>
                            <w:spacing w:val="-10"/>
                            <w:sz w:val="23"/>
                          </w:rPr>
                          <w:t>大</w:t>
                        </w:r>
                      </w:p>
                      <w:p w14:paraId="6EA1B8BE">
                        <w:pPr>
                          <w:spacing w:before="118"/>
                          <w:ind w:left="0" w:right="0" w:firstLine="0"/>
                          <w:jc w:val="left"/>
                          <w:rPr>
                            <w:rFonts w:ascii="Arial"/>
                            <w:sz w:val="23"/>
                          </w:rPr>
                        </w:pPr>
                        <w:r>
                          <w:rPr>
                            <w:rFonts w:ascii="Arial"/>
                            <w:color w:val="17181C"/>
                            <w:sz w:val="23"/>
                          </w:rPr>
                          <w:t>Be</w:t>
                        </w:r>
                        <w:r>
                          <w:rPr>
                            <w:rFonts w:ascii="Arial"/>
                            <w:color w:val="17181C"/>
                            <w:spacing w:val="-7"/>
                            <w:sz w:val="23"/>
                          </w:rPr>
                          <w:t xml:space="preserve"> </w:t>
                        </w:r>
                        <w:r>
                          <w:rPr>
                            <w:rFonts w:ascii="Arial"/>
                            <w:color w:val="17181C"/>
                            <w:sz w:val="23"/>
                          </w:rPr>
                          <w:t>conducive</w:t>
                        </w:r>
                        <w:r>
                          <w:rPr>
                            <w:rFonts w:ascii="Arial"/>
                            <w:color w:val="17181C"/>
                            <w:spacing w:val="-5"/>
                            <w:sz w:val="23"/>
                          </w:rPr>
                          <w:t xml:space="preserve"> </w:t>
                        </w:r>
                        <w:r>
                          <w:rPr>
                            <w:rFonts w:ascii="Arial"/>
                            <w:color w:val="17181C"/>
                            <w:sz w:val="23"/>
                          </w:rPr>
                          <w:t>to</w:t>
                        </w:r>
                        <w:r>
                          <w:rPr>
                            <w:rFonts w:ascii="Arial"/>
                            <w:color w:val="17181C"/>
                            <w:spacing w:val="-6"/>
                            <w:sz w:val="23"/>
                          </w:rPr>
                          <w:t xml:space="preserve"> </w:t>
                        </w:r>
                        <w:r>
                          <w:rPr>
                            <w:rFonts w:ascii="Arial"/>
                            <w:color w:val="17181C"/>
                            <w:sz w:val="23"/>
                          </w:rPr>
                          <w:t>my</w:t>
                        </w:r>
                        <w:r>
                          <w:rPr>
                            <w:rFonts w:ascii="Arial"/>
                            <w:color w:val="17181C"/>
                            <w:spacing w:val="-6"/>
                            <w:sz w:val="23"/>
                          </w:rPr>
                          <w:t xml:space="preserve"> </w:t>
                        </w:r>
                        <w:r>
                          <w:rPr>
                            <w:rFonts w:ascii="Arial"/>
                            <w:color w:val="17181C"/>
                            <w:sz w:val="23"/>
                          </w:rPr>
                          <w:t>health=contribute</w:t>
                        </w:r>
                        <w:r>
                          <w:rPr>
                            <w:rFonts w:ascii="Arial"/>
                            <w:color w:val="17181C"/>
                            <w:spacing w:val="-4"/>
                            <w:sz w:val="23"/>
                          </w:rPr>
                          <w:t xml:space="preserve"> </w:t>
                        </w:r>
                        <w:r>
                          <w:rPr>
                            <w:rFonts w:ascii="Arial"/>
                            <w:color w:val="17181C"/>
                            <w:sz w:val="23"/>
                          </w:rPr>
                          <w:t>to</w:t>
                        </w:r>
                        <w:r>
                          <w:rPr>
                            <w:rFonts w:ascii="Arial"/>
                            <w:color w:val="17181C"/>
                            <w:spacing w:val="-5"/>
                            <w:sz w:val="23"/>
                          </w:rPr>
                          <w:t xml:space="preserve"> </w:t>
                        </w:r>
                        <w:r>
                          <w:rPr>
                            <w:rFonts w:ascii="Arial"/>
                            <w:color w:val="17181C"/>
                            <w:sz w:val="23"/>
                          </w:rPr>
                          <w:t>+beneficial</w:t>
                        </w:r>
                        <w:r>
                          <w:rPr>
                            <w:rFonts w:ascii="Arial"/>
                            <w:color w:val="17181C"/>
                            <w:spacing w:val="-4"/>
                            <w:sz w:val="23"/>
                          </w:rPr>
                          <w:t xml:space="preserve"> </w:t>
                        </w:r>
                        <w:r>
                          <w:rPr>
                            <w:rFonts w:ascii="Arial"/>
                            <w:color w:val="17181C"/>
                            <w:spacing w:val="-5"/>
                            <w:sz w:val="23"/>
                          </w:rPr>
                          <w:t>to</w:t>
                        </w:r>
                      </w:p>
                      <w:p w14:paraId="39E6B9ED">
                        <w:pPr>
                          <w:spacing w:before="137"/>
                          <w:ind w:left="0" w:right="0" w:firstLine="0"/>
                          <w:jc w:val="left"/>
                          <w:rPr>
                            <w:rFonts w:ascii="Arial"/>
                            <w:sz w:val="23"/>
                          </w:rPr>
                        </w:pPr>
                        <w:r>
                          <w:rPr>
                            <w:rFonts w:ascii="Arial"/>
                            <w:color w:val="17181C"/>
                            <w:sz w:val="23"/>
                          </w:rPr>
                          <w:t>Be</w:t>
                        </w:r>
                        <w:r>
                          <w:rPr>
                            <w:rFonts w:ascii="Arial"/>
                            <w:color w:val="17181C"/>
                            <w:spacing w:val="-15"/>
                            <w:sz w:val="23"/>
                          </w:rPr>
                          <w:t xml:space="preserve"> </w:t>
                        </w:r>
                        <w:r>
                          <w:rPr>
                            <w:rFonts w:ascii="Arial"/>
                            <w:color w:val="17181C"/>
                            <w:sz w:val="23"/>
                          </w:rPr>
                          <w:t>harmful</w:t>
                        </w:r>
                        <w:r>
                          <w:rPr>
                            <w:rFonts w:ascii="Arial"/>
                            <w:color w:val="17181C"/>
                            <w:spacing w:val="-11"/>
                            <w:sz w:val="23"/>
                          </w:rPr>
                          <w:t xml:space="preserve"> </w:t>
                        </w:r>
                        <w:r>
                          <w:rPr>
                            <w:rFonts w:ascii="Arial"/>
                            <w:color w:val="17181C"/>
                            <w:sz w:val="23"/>
                          </w:rPr>
                          <w:t>to=</w:t>
                        </w:r>
                        <w:r>
                          <w:rPr>
                            <w:rFonts w:ascii="Arial"/>
                            <w:color w:val="17181C"/>
                            <w:spacing w:val="-20"/>
                            <w:sz w:val="23"/>
                          </w:rPr>
                          <w:t xml:space="preserve"> </w:t>
                        </w:r>
                        <w:r>
                          <w:rPr>
                            <w:rFonts w:ascii="Arial"/>
                            <w:color w:val="17181C"/>
                            <w:sz w:val="23"/>
                          </w:rPr>
                          <w:t>be</w:t>
                        </w:r>
                        <w:r>
                          <w:rPr>
                            <w:rFonts w:ascii="Arial"/>
                            <w:color w:val="17181C"/>
                            <w:spacing w:val="-10"/>
                            <w:sz w:val="23"/>
                          </w:rPr>
                          <w:t xml:space="preserve"> </w:t>
                        </w:r>
                        <w:r>
                          <w:rPr>
                            <w:rFonts w:ascii="Arial"/>
                            <w:color w:val="17181C"/>
                            <w:sz w:val="23"/>
                          </w:rPr>
                          <w:t>detriment</w:t>
                        </w:r>
                        <w:r>
                          <w:rPr>
                            <w:rFonts w:ascii="Arial"/>
                            <w:color w:val="17181C"/>
                            <w:spacing w:val="-12"/>
                            <w:sz w:val="23"/>
                          </w:rPr>
                          <w:t xml:space="preserve"> </w:t>
                        </w:r>
                        <w:r>
                          <w:rPr>
                            <w:rFonts w:ascii="Arial"/>
                            <w:color w:val="17181C"/>
                            <w:sz w:val="23"/>
                          </w:rPr>
                          <w:t>to</w:t>
                        </w:r>
                        <w:r>
                          <w:rPr>
                            <w:rFonts w:ascii="Arial"/>
                            <w:color w:val="17181C"/>
                            <w:spacing w:val="-10"/>
                            <w:sz w:val="23"/>
                          </w:rPr>
                          <w:t xml:space="preserve"> </w:t>
                        </w:r>
                        <w:r>
                          <w:rPr>
                            <w:rFonts w:ascii="Arial"/>
                            <w:color w:val="17181C"/>
                            <w:sz w:val="23"/>
                          </w:rPr>
                          <w:t>=</w:t>
                        </w:r>
                        <w:r>
                          <w:rPr>
                            <w:rFonts w:ascii="Arial"/>
                            <w:color w:val="17181C"/>
                            <w:spacing w:val="-8"/>
                            <w:sz w:val="23"/>
                          </w:rPr>
                          <w:t xml:space="preserve"> </w:t>
                        </w:r>
                        <w:r>
                          <w:rPr>
                            <w:rFonts w:ascii="Arial"/>
                            <w:color w:val="17181C"/>
                            <w:sz w:val="23"/>
                          </w:rPr>
                          <w:t>jeopardize</w:t>
                        </w:r>
                        <w:r>
                          <w:rPr>
                            <w:rFonts w:ascii="Arial"/>
                            <w:color w:val="17181C"/>
                            <w:spacing w:val="-9"/>
                            <w:sz w:val="23"/>
                          </w:rPr>
                          <w:t xml:space="preserve"> </w:t>
                        </w:r>
                        <w:r>
                          <w:rPr>
                            <w:rFonts w:ascii="Arial"/>
                            <w:color w:val="17181C"/>
                            <w:sz w:val="23"/>
                          </w:rPr>
                          <w:t>(hinder</w:t>
                        </w:r>
                        <w:r>
                          <w:rPr>
                            <w:rFonts w:ascii="Arial"/>
                            <w:color w:val="17181C"/>
                            <w:spacing w:val="-10"/>
                            <w:sz w:val="23"/>
                          </w:rPr>
                          <w:t xml:space="preserve"> </w:t>
                        </w:r>
                        <w:r>
                          <w:rPr>
                            <w:rFonts w:ascii="Arial"/>
                            <w:color w:val="17181C"/>
                            <w:sz w:val="23"/>
                          </w:rPr>
                          <w:t>block</w:t>
                        </w:r>
                        <w:r>
                          <w:rPr>
                            <w:rFonts w:ascii="Arial"/>
                            <w:color w:val="17181C"/>
                            <w:spacing w:val="-10"/>
                            <w:sz w:val="23"/>
                          </w:rPr>
                          <w:t xml:space="preserve"> </w:t>
                        </w:r>
                        <w:r>
                          <w:rPr>
                            <w:rFonts w:ascii="Arial"/>
                            <w:color w:val="17181C"/>
                            <w:sz w:val="23"/>
                          </w:rPr>
                          <w:t>hamper</w:t>
                        </w:r>
                        <w:r>
                          <w:rPr>
                            <w:rFonts w:ascii="Arial"/>
                            <w:color w:val="17181C"/>
                            <w:spacing w:val="-9"/>
                            <w:sz w:val="23"/>
                          </w:rPr>
                          <w:t xml:space="preserve"> </w:t>
                        </w:r>
                        <w:r>
                          <w:rPr>
                            <w:rFonts w:ascii="Arial"/>
                            <w:color w:val="17181C"/>
                            <w:sz w:val="23"/>
                          </w:rPr>
                          <w:t>suppress</w:t>
                        </w:r>
                        <w:r>
                          <w:rPr>
                            <w:rFonts w:ascii="Arial"/>
                            <w:color w:val="17181C"/>
                            <w:spacing w:val="-10"/>
                            <w:sz w:val="23"/>
                          </w:rPr>
                          <w:t xml:space="preserve"> </w:t>
                        </w:r>
                        <w:r>
                          <w:rPr>
                            <w:rFonts w:ascii="Arial"/>
                            <w:color w:val="17181C"/>
                            <w:sz w:val="23"/>
                          </w:rPr>
                          <w:t>constrain</w:t>
                        </w:r>
                        <w:r>
                          <w:rPr>
                            <w:rFonts w:ascii="Arial"/>
                            <w:color w:val="17181C"/>
                            <w:spacing w:val="-10"/>
                            <w:sz w:val="23"/>
                          </w:rPr>
                          <w:t xml:space="preserve"> </w:t>
                        </w:r>
                        <w:r>
                          <w:rPr>
                            <w:rFonts w:ascii="Arial"/>
                            <w:color w:val="17181C"/>
                            <w:sz w:val="23"/>
                          </w:rPr>
                          <w:t>refrain</w:t>
                        </w:r>
                        <w:r>
                          <w:rPr>
                            <w:rFonts w:ascii="Arial"/>
                            <w:color w:val="17181C"/>
                            <w:spacing w:val="-11"/>
                            <w:sz w:val="23"/>
                          </w:rPr>
                          <w:t xml:space="preserve"> </w:t>
                        </w:r>
                        <w:r>
                          <w:rPr>
                            <w:rFonts w:ascii="Arial"/>
                            <w:color w:val="17181C"/>
                            <w:sz w:val="23"/>
                          </w:rPr>
                          <w:t>restrict</w:t>
                        </w:r>
                        <w:r>
                          <w:rPr>
                            <w:rFonts w:ascii="Arial"/>
                            <w:color w:val="17181C"/>
                            <w:spacing w:val="-9"/>
                            <w:sz w:val="23"/>
                          </w:rPr>
                          <w:t xml:space="preserve"> </w:t>
                        </w:r>
                        <w:r>
                          <w:rPr>
                            <w:rFonts w:ascii="Arial"/>
                            <w:color w:val="17181C"/>
                            <w:spacing w:val="-2"/>
                            <w:sz w:val="23"/>
                          </w:rPr>
                          <w:t>limit</w:t>
                        </w:r>
                      </w:p>
                      <w:p w14:paraId="7C22D5C0">
                        <w:pPr>
                          <w:spacing w:before="125"/>
                          <w:ind w:left="0" w:right="0" w:firstLine="0"/>
                          <w:jc w:val="left"/>
                          <w:rPr>
                            <w:rFonts w:ascii="Arial"/>
                            <w:sz w:val="23"/>
                          </w:rPr>
                        </w:pPr>
                        <w:r>
                          <w:rPr>
                            <w:rFonts w:ascii="Segoe UI"/>
                            <w:color w:val="444444"/>
                            <w:sz w:val="21"/>
                          </w:rPr>
                          <w:t>be</w:t>
                        </w:r>
                        <w:r>
                          <w:rPr>
                            <w:rFonts w:ascii="Segoe UI"/>
                            <w:color w:val="444444"/>
                            <w:spacing w:val="-7"/>
                            <w:sz w:val="21"/>
                          </w:rPr>
                          <w:t xml:space="preserve"> </w:t>
                        </w:r>
                        <w:r>
                          <w:rPr>
                            <w:rFonts w:ascii="Segoe UI"/>
                            <w:color w:val="444444"/>
                            <w:sz w:val="21"/>
                          </w:rPr>
                          <w:t>accustomed</w:t>
                        </w:r>
                        <w:r>
                          <w:rPr>
                            <w:rFonts w:ascii="Segoe UI"/>
                            <w:color w:val="444444"/>
                            <w:spacing w:val="-4"/>
                            <w:sz w:val="21"/>
                          </w:rPr>
                          <w:t xml:space="preserve"> </w:t>
                        </w:r>
                        <w:r>
                          <w:rPr>
                            <w:rFonts w:ascii="Segoe UI"/>
                            <w:color w:val="444444"/>
                            <w:sz w:val="21"/>
                          </w:rPr>
                          <w:t>to</w:t>
                        </w:r>
                        <w:r>
                          <w:rPr>
                            <w:rFonts w:ascii="Segoe UI"/>
                            <w:color w:val="444444"/>
                            <w:spacing w:val="4"/>
                            <w:sz w:val="21"/>
                          </w:rPr>
                          <w:t xml:space="preserve"> </w:t>
                        </w:r>
                        <w:r>
                          <w:rPr>
                            <w:rFonts w:ascii="Arial"/>
                            <w:color w:val="17181C"/>
                            <w:sz w:val="23"/>
                          </w:rPr>
                          <w:t>=get</w:t>
                        </w:r>
                        <w:r>
                          <w:rPr>
                            <w:rFonts w:ascii="Arial"/>
                            <w:color w:val="17181C"/>
                            <w:spacing w:val="-4"/>
                            <w:sz w:val="23"/>
                          </w:rPr>
                          <w:t xml:space="preserve"> </w:t>
                        </w:r>
                        <w:r>
                          <w:rPr>
                            <w:rFonts w:ascii="Arial"/>
                            <w:color w:val="17181C"/>
                            <w:sz w:val="23"/>
                          </w:rPr>
                          <w:t>used</w:t>
                        </w:r>
                        <w:r>
                          <w:rPr>
                            <w:rFonts w:ascii="Arial"/>
                            <w:color w:val="17181C"/>
                            <w:spacing w:val="-5"/>
                            <w:sz w:val="23"/>
                          </w:rPr>
                          <w:t xml:space="preserve"> </w:t>
                        </w:r>
                        <w:r>
                          <w:rPr>
                            <w:rFonts w:ascii="Arial"/>
                            <w:color w:val="17181C"/>
                            <w:sz w:val="23"/>
                          </w:rPr>
                          <w:t>to</w:t>
                        </w:r>
                        <w:r>
                          <w:rPr>
                            <w:rFonts w:ascii="Arial"/>
                            <w:color w:val="17181C"/>
                            <w:spacing w:val="-5"/>
                            <w:sz w:val="23"/>
                          </w:rPr>
                          <w:t xml:space="preserve"> </w:t>
                        </w:r>
                        <w:r>
                          <w:rPr>
                            <w:rFonts w:ascii="Arial"/>
                            <w:color w:val="17181C"/>
                            <w:spacing w:val="-2"/>
                            <w:sz w:val="23"/>
                          </w:rPr>
                          <w:t>doing</w:t>
                        </w:r>
                      </w:p>
                      <w:p w14:paraId="0AD2BE6F">
                        <w:pPr>
                          <w:tabs>
                            <w:tab w:val="left" w:pos="2928"/>
                            <w:tab w:val="left" w:pos="3116"/>
                            <w:tab w:val="left" w:pos="5314"/>
                          </w:tabs>
                          <w:spacing w:before="4" w:line="400" w:lineRule="atLeast"/>
                          <w:ind w:left="0" w:right="2754" w:firstLine="0"/>
                          <w:jc w:val="left"/>
                          <w:rPr>
                            <w:b/>
                            <w:sz w:val="21"/>
                          </w:rPr>
                        </w:pPr>
                        <w:r>
                          <w:rPr>
                            <w:rFonts w:ascii="Arial" w:hAnsi="Arial" w:eastAsia="Arial"/>
                            <w:color w:val="17181C"/>
                            <w:sz w:val="23"/>
                          </w:rPr>
                          <w:t>Use</w:t>
                        </w:r>
                        <w:r>
                          <w:rPr>
                            <w:rFonts w:ascii="Segoe UI Symbol" w:hAnsi="Segoe UI Symbol" w:eastAsia="Segoe UI Symbol"/>
                            <w:color w:val="17181C"/>
                            <w:sz w:val="23"/>
                          </w:rPr>
                          <w:t>👉</w:t>
                        </w:r>
                        <w:r>
                          <w:rPr>
                            <w:rFonts w:ascii="Arial" w:hAnsi="Arial" w:eastAsia="Arial"/>
                            <w:color w:val="17181C"/>
                            <w:sz w:val="23"/>
                          </w:rPr>
                          <w:t xml:space="preserve">capitalize on= </w:t>
                        </w:r>
                        <w:r>
                          <w:rPr>
                            <w:rFonts w:ascii="Arial" w:hAnsi="Arial" w:eastAsia="Arial"/>
                            <w:b/>
                            <w:color w:val="17181C"/>
                            <w:sz w:val="23"/>
                          </w:rPr>
                          <w:t>utilize</w:t>
                        </w:r>
                        <w:r>
                          <w:rPr>
                            <w:rFonts w:ascii="Arial" w:hAnsi="Arial" w:eastAsia="Arial"/>
                            <w:b/>
                            <w:color w:val="17181C"/>
                            <w:sz w:val="23"/>
                          </w:rPr>
                          <w:tab/>
                        </w:r>
                        <w:r>
                          <w:rPr>
                            <w:rFonts w:ascii="Arial" w:hAnsi="Arial" w:eastAsia="Arial"/>
                            <w:b/>
                            <w:color w:val="17181C"/>
                            <w:sz w:val="23"/>
                          </w:rPr>
                          <w:tab/>
                        </w:r>
                        <w:r>
                          <w:rPr>
                            <w:rFonts w:ascii="Arial" w:hAnsi="Arial" w:eastAsia="Arial"/>
                            <w:color w:val="17181C"/>
                            <w:spacing w:val="-2"/>
                            <w:sz w:val="23"/>
                          </w:rPr>
                          <w:t>best/good/favorite/ideal</w:t>
                        </w:r>
                        <w:r>
                          <w:rPr>
                            <w:rFonts w:ascii="Segoe UI Symbol" w:hAnsi="Segoe UI Symbol" w:eastAsia="Segoe UI Symbol"/>
                            <w:color w:val="17181C"/>
                            <w:spacing w:val="-2"/>
                            <w:sz w:val="23"/>
                          </w:rPr>
                          <w:t>👉</w:t>
                        </w:r>
                        <w:r>
                          <w:rPr>
                            <w:rFonts w:ascii="Arial" w:hAnsi="Arial" w:eastAsia="Arial"/>
                            <w:color w:val="17181C"/>
                            <w:spacing w:val="-2"/>
                            <w:sz w:val="23"/>
                          </w:rPr>
                          <w:t xml:space="preserve">coveted </w:t>
                        </w:r>
                        <w:r>
                          <w:rPr>
                            <w:rFonts w:ascii="Arial" w:hAnsi="Arial" w:eastAsia="Arial"/>
                            <w:color w:val="17181C"/>
                            <w:sz w:val="23"/>
                          </w:rPr>
                          <w:t>famous</w:t>
                        </w:r>
                        <w:r>
                          <w:rPr>
                            <w:rFonts w:ascii="Segoe UI Symbol" w:hAnsi="Segoe UI Symbol" w:eastAsia="Segoe UI Symbol"/>
                            <w:color w:val="17181C"/>
                            <w:sz w:val="23"/>
                          </w:rPr>
                          <w:t>👉</w:t>
                        </w:r>
                        <w:r>
                          <w:rPr>
                            <w:rFonts w:ascii="Arial" w:hAnsi="Arial" w:eastAsia="Arial"/>
                            <w:color w:val="17181C"/>
                            <w:sz w:val="23"/>
                          </w:rPr>
                          <w:t>pride itself on</w:t>
                        </w:r>
                        <w:r>
                          <w:rPr>
                            <w:rFonts w:ascii="Arial" w:hAnsi="Arial" w:eastAsia="Arial"/>
                            <w:color w:val="17181C"/>
                            <w:sz w:val="23"/>
                          </w:rPr>
                          <w:tab/>
                        </w:r>
                        <w:r>
                          <w:rPr>
                            <w:rFonts w:ascii="Arial" w:hAnsi="Arial" w:eastAsia="Arial"/>
                            <w:color w:val="17181C"/>
                            <w:sz w:val="23"/>
                          </w:rPr>
                          <w:t>Improve → optimize</w:t>
                        </w:r>
                        <w:r>
                          <w:rPr>
                            <w:rFonts w:ascii="Arial" w:hAnsi="Arial" w:eastAsia="Arial"/>
                            <w:color w:val="17181C"/>
                            <w:sz w:val="23"/>
                          </w:rPr>
                          <w:tab/>
                        </w:r>
                        <w:r>
                          <w:rPr>
                            <w:sz w:val="21"/>
                          </w:rPr>
                          <w:t>However→</w:t>
                        </w:r>
                        <w:r>
                          <w:rPr>
                            <w:spacing w:val="-12"/>
                            <w:sz w:val="21"/>
                          </w:rPr>
                          <w:t xml:space="preserve"> </w:t>
                        </w:r>
                        <w:r>
                          <w:rPr>
                            <w:sz w:val="21"/>
                          </w:rPr>
                          <w:t>while</w:t>
                        </w:r>
                        <w:r>
                          <w:rPr>
                            <w:rFonts w:ascii="宋体" w:hAnsi="宋体" w:eastAsia="宋体"/>
                            <w:sz w:val="21"/>
                          </w:rPr>
                          <w:t>，</w:t>
                        </w:r>
                        <w:r>
                          <w:rPr>
                            <w:b/>
                            <w:sz w:val="21"/>
                          </w:rPr>
                          <w:t>whereas</w:t>
                        </w:r>
                      </w:p>
                    </w:txbxContent>
                  </v:textbox>
                </v:shape>
                <w10:wrap type="topAndBottom"/>
              </v:group>
            </w:pict>
          </mc:Fallback>
        </mc:AlternateContent>
      </w:r>
      <w:r>
        <w:rPr>
          <w:rFonts w:ascii="宋体" w:eastAsia="宋体"/>
          <w:spacing w:val="-27"/>
        </w:rPr>
        <w:t xml:space="preserve">用 </w:t>
      </w:r>
      <w:r>
        <w:t>while</w:t>
      </w:r>
      <w:r>
        <w:rPr>
          <w:spacing w:val="-4"/>
        </w:rPr>
        <w:t xml:space="preserve">, </w:t>
      </w:r>
      <w:r>
        <w:t>with,</w:t>
      </w:r>
      <w:r>
        <w:rPr>
          <w:spacing w:val="-2"/>
        </w:rPr>
        <w:t xml:space="preserve"> </w:t>
      </w:r>
      <w:r>
        <w:t>compared</w:t>
      </w:r>
      <w:r>
        <w:rPr>
          <w:spacing w:val="-4"/>
        </w:rPr>
        <w:t xml:space="preserve"> </w:t>
      </w:r>
      <w:r>
        <w:t>with,</w:t>
      </w:r>
      <w:r>
        <w:rPr>
          <w:spacing w:val="-2"/>
        </w:rPr>
        <w:t xml:space="preserve"> </w:t>
      </w:r>
      <w:r>
        <w:t>accompanied</w:t>
      </w:r>
      <w:r>
        <w:rPr>
          <w:spacing w:val="-2"/>
        </w:rPr>
        <w:t xml:space="preserve"> </w:t>
      </w:r>
      <w:r>
        <w:t>with,</w:t>
      </w:r>
      <w:r>
        <w:rPr>
          <w:rFonts w:ascii="宋体" w:eastAsia="宋体"/>
          <w:spacing w:val="-19"/>
        </w:rPr>
        <w:t xml:space="preserve">连接 </w:t>
      </w:r>
      <w:r>
        <w:t xml:space="preserve">2 </w:t>
      </w:r>
      <w:r>
        <w:rPr>
          <w:rFonts w:ascii="宋体" w:eastAsia="宋体"/>
          <w:spacing w:val="-6"/>
        </w:rPr>
        <w:t xml:space="preserve">个短句，一句话至少 </w:t>
      </w:r>
      <w:r>
        <w:rPr>
          <w:b/>
        </w:rPr>
        <w:t xml:space="preserve">2 </w:t>
      </w:r>
      <w:r>
        <w:rPr>
          <w:rFonts w:ascii="宋体" w:eastAsia="宋体"/>
        </w:rPr>
        <w:t>个数据一个在定语一个在主体。</w:t>
      </w:r>
      <w:r>
        <w:rPr>
          <w:rFonts w:ascii="宋体" w:eastAsia="宋体"/>
          <w:spacing w:val="-2"/>
        </w:rPr>
        <w:t>努力同时描述多个主语</w:t>
      </w:r>
    </w:p>
    <w:p w14:paraId="135C9555">
      <w:pPr>
        <w:spacing w:after="0" w:line="278" w:lineRule="auto"/>
        <w:rPr>
          <w:rFonts w:ascii="宋体" w:eastAsia="宋体"/>
        </w:rPr>
        <w:sectPr>
          <w:pgSz w:w="11910" w:h="16840"/>
          <w:pgMar w:top="1080" w:right="0" w:bottom="280" w:left="580" w:header="867" w:footer="0" w:gutter="0"/>
          <w:cols w:space="720" w:num="1"/>
        </w:sectPr>
      </w:pPr>
    </w:p>
    <w:p w14:paraId="7DE95D8E">
      <w:pPr>
        <w:pStyle w:val="8"/>
        <w:spacing w:before="12"/>
        <w:rPr>
          <w:rFonts w:ascii="宋体"/>
          <w:sz w:val="18"/>
        </w:rPr>
      </w:pPr>
    </w:p>
    <w:p w14:paraId="34904ED2">
      <w:pPr>
        <w:pStyle w:val="8"/>
        <w:spacing w:line="20" w:lineRule="exact"/>
        <w:ind w:left="131"/>
        <w:rPr>
          <w:rFonts w:ascii="宋体"/>
          <w:sz w:val="2"/>
        </w:rPr>
      </w:pPr>
      <w:r>
        <w:rPr>
          <w:rFonts w:ascii="宋体"/>
          <w:sz w:val="2"/>
        </w:rPr>
        <mc:AlternateContent>
          <mc:Choice Requires="wpg">
            <w:drawing>
              <wp:inline distT="0" distB="0" distL="0" distR="0">
                <wp:extent cx="9816465" cy="9525"/>
                <wp:effectExtent l="0" t="0" r="0" b="0"/>
                <wp:docPr id="31" name="Group 31"/>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32" name="Graphic 32"/>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31"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Fs2Eq2oCAAAKBgAADgAAAAAAAAABACAAAAAjAQAAZHJzL2Uyb0RvYy54bWxQ&#10;SwUGAAAAAAYABgBZAQAA/wUAAAAA&#10;">
                <o:lock v:ext="edit" aspectratio="f"/>
                <v:shape id="Graphic 32" o:spid="_x0000_s1026" o:spt="100" style="position:absolute;left:0;top:0;height:9525;width:9816465;" fillcolor="#000000" filled="t" stroked="f" coordsize="9816465,9525" o:gfxdata="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w9sZ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69BC0FDA">
      <w:pPr>
        <w:pStyle w:val="8"/>
        <w:spacing w:before="3"/>
        <w:rPr>
          <w:rFonts w:ascii="宋体"/>
          <w:sz w:val="26"/>
        </w:rPr>
      </w:pPr>
    </w:p>
    <w:p w14:paraId="0BE19B24">
      <w:pPr>
        <w:pStyle w:val="3"/>
      </w:pPr>
      <w:bookmarkStart w:id="2" w:name="_bookmark2"/>
      <w:bookmarkEnd w:id="2"/>
      <w:r>
        <w:rPr>
          <w:spacing w:val="-2"/>
        </w:rPr>
        <w:t>Task1</w:t>
      </w:r>
    </w:p>
    <w:p w14:paraId="1F0B5015">
      <w:pPr>
        <w:pStyle w:val="8"/>
        <w:spacing w:before="6"/>
        <w:rPr>
          <w:rFonts w:ascii="Calibri Light"/>
          <w:sz w:val="43"/>
        </w:rPr>
      </w:pPr>
    </w:p>
    <w:p w14:paraId="3D30AFD3">
      <w:pPr>
        <w:pStyle w:val="4"/>
        <w:spacing w:before="1"/>
        <w:rPr>
          <w:rFonts w:ascii="宋体" w:eastAsia="宋体"/>
        </w:rPr>
      </w:pPr>
      <w:bookmarkStart w:id="3" w:name="_bookmark3"/>
      <w:bookmarkEnd w:id="3"/>
      <w:r>
        <w:rPr>
          <w:rFonts w:ascii="宋体" w:eastAsia="宋体"/>
          <w:spacing w:val="-5"/>
        </w:rPr>
        <w:t>图表</w:t>
      </w:r>
    </w:p>
    <w:p w14:paraId="6587DF1F">
      <w:pPr>
        <w:pStyle w:val="8"/>
        <w:spacing w:before="7"/>
        <w:rPr>
          <w:rFonts w:ascii="宋体"/>
          <w:sz w:val="34"/>
        </w:rPr>
      </w:pPr>
    </w:p>
    <w:p w14:paraId="64473DB8">
      <w:pPr>
        <w:pStyle w:val="8"/>
        <w:ind w:left="160"/>
        <w:rPr>
          <w:rFonts w:ascii="宋体" w:eastAsia="宋体"/>
        </w:rPr>
      </w:pPr>
      <w:r>
        <w:rPr>
          <w:rFonts w:ascii="宋体" w:eastAsia="宋体"/>
          <w:spacing w:val="-2"/>
        </w:rPr>
        <w:t>注意过去、将来时。</w:t>
      </w:r>
      <w:r>
        <w:rPr>
          <w:spacing w:val="-2"/>
        </w:rPr>
        <w:t>Bar</w:t>
      </w:r>
      <w:r>
        <w:rPr>
          <w:spacing w:val="13"/>
        </w:rPr>
        <w:t xml:space="preserve"> </w:t>
      </w:r>
      <w:r>
        <w:rPr>
          <w:rFonts w:ascii="宋体" w:eastAsia="宋体"/>
          <w:spacing w:val="-13"/>
        </w:rPr>
        <w:t xml:space="preserve">转换成 </w:t>
      </w:r>
      <w:r>
        <w:rPr>
          <w:spacing w:val="-2"/>
        </w:rPr>
        <w:t>line</w:t>
      </w:r>
      <w:r>
        <w:rPr>
          <w:spacing w:val="13"/>
        </w:rPr>
        <w:t xml:space="preserve"> </w:t>
      </w:r>
      <w:r>
        <w:rPr>
          <w:rFonts w:ascii="宋体" w:eastAsia="宋体"/>
          <w:spacing w:val="-3"/>
        </w:rPr>
        <w:t>来写。静态图多了倍数关系</w:t>
      </w:r>
    </w:p>
    <w:p w14:paraId="35E721DC">
      <w:pPr>
        <w:pStyle w:val="8"/>
        <w:spacing w:before="44"/>
        <w:ind w:left="160"/>
        <w:rPr>
          <w:rFonts w:ascii="宋体" w:eastAsia="宋体"/>
        </w:rPr>
      </w:pPr>
      <w:r>
        <w:rPr>
          <w:rFonts w:ascii="宋体" w:eastAsia="宋体"/>
          <w:spacing w:val="-7"/>
        </w:rPr>
        <w:t xml:space="preserve">必须明确主语 是 </w:t>
      </w:r>
      <w:r>
        <w:rPr>
          <w:spacing w:val="-2"/>
        </w:rPr>
        <w:t>production</w:t>
      </w:r>
      <w:r>
        <w:rPr>
          <w:rFonts w:ascii="宋体" w:eastAsia="宋体"/>
          <w:spacing w:val="-2"/>
        </w:rPr>
        <w:t>、</w:t>
      </w:r>
      <w:r>
        <w:rPr>
          <w:spacing w:val="-2"/>
        </w:rPr>
        <w:t>yield</w:t>
      </w:r>
      <w:r>
        <w:rPr>
          <w:rFonts w:ascii="宋体" w:eastAsia="宋体"/>
          <w:spacing w:val="-2"/>
        </w:rPr>
        <w:t>、</w:t>
      </w:r>
      <w:r>
        <w:rPr>
          <w:spacing w:val="-2"/>
        </w:rPr>
        <w:t>sales</w:t>
      </w:r>
      <w:r>
        <w:rPr>
          <w:spacing w:val="6"/>
        </w:rPr>
        <w:t xml:space="preserve"> </w:t>
      </w:r>
      <w:r>
        <w:rPr>
          <w:spacing w:val="-2"/>
        </w:rPr>
        <w:t>data</w:t>
      </w:r>
      <w:r>
        <w:rPr>
          <w:rFonts w:ascii="宋体" w:eastAsia="宋体"/>
          <w:spacing w:val="-2"/>
        </w:rPr>
        <w:t>、</w:t>
      </w:r>
      <w:r>
        <w:rPr>
          <w:spacing w:val="-2"/>
        </w:rPr>
        <w:t>design</w:t>
      </w:r>
      <w:r>
        <w:rPr>
          <w:rFonts w:ascii="宋体" w:eastAsia="宋体"/>
          <w:spacing w:val="-2"/>
        </w:rPr>
        <w:t>、</w:t>
      </w:r>
      <w:r>
        <w:rPr>
          <w:spacing w:val="-2"/>
        </w:rPr>
        <w:t>spending/cost</w:t>
      </w:r>
      <w:r>
        <w:rPr>
          <w:rFonts w:ascii="宋体" w:eastAsia="宋体"/>
          <w:spacing w:val="-2"/>
        </w:rPr>
        <w:t>、</w:t>
      </w:r>
      <w:r>
        <w:rPr>
          <w:spacing w:val="-2"/>
        </w:rPr>
        <w:t>waste</w:t>
      </w:r>
      <w:r>
        <w:rPr>
          <w:spacing w:val="70"/>
        </w:rPr>
        <w:t xml:space="preserve"> </w:t>
      </w:r>
      <w:r>
        <w:rPr>
          <w:rFonts w:ascii="宋体" w:eastAsia="宋体"/>
          <w:spacing w:val="-2"/>
        </w:rPr>
        <w:t>、</w:t>
      </w:r>
      <w:r>
        <w:rPr>
          <w:spacing w:val="-2"/>
        </w:rPr>
        <w:t>electricity,</w:t>
      </w:r>
      <w:r>
        <w:rPr>
          <w:rFonts w:ascii="宋体" w:eastAsia="宋体"/>
          <w:spacing w:val="-14"/>
        </w:rPr>
        <w:t xml:space="preserve">而不是 </w:t>
      </w:r>
      <w:r>
        <w:rPr>
          <w:spacing w:val="-2"/>
        </w:rPr>
        <w:t>smart</w:t>
      </w:r>
      <w:r>
        <w:rPr>
          <w:spacing w:val="4"/>
        </w:rPr>
        <w:t xml:space="preserve"> </w:t>
      </w:r>
      <w:r>
        <w:rPr>
          <w:spacing w:val="-2"/>
        </w:rPr>
        <w:t>phone</w:t>
      </w:r>
      <w:r>
        <w:rPr>
          <w:spacing w:val="70"/>
        </w:rPr>
        <w:t xml:space="preserve"> </w:t>
      </w:r>
      <w:r>
        <w:rPr>
          <w:rFonts w:ascii="宋体" w:eastAsia="宋体"/>
          <w:spacing w:val="-4"/>
        </w:rPr>
        <w:t>、国家、核电站</w:t>
      </w:r>
    </w:p>
    <w:p w14:paraId="02DBE1AF">
      <w:pPr>
        <w:pStyle w:val="8"/>
        <w:spacing w:before="9"/>
        <w:rPr>
          <w:rFonts w:ascii="宋体"/>
          <w:sz w:val="27"/>
        </w:rPr>
      </w:pPr>
    </w:p>
    <w:p w14:paraId="310A729D">
      <w:pPr>
        <w:spacing w:before="0"/>
        <w:ind w:left="160" w:right="0" w:firstLine="0"/>
        <w:jc w:val="left"/>
        <w:rPr>
          <w:b/>
          <w:sz w:val="21"/>
        </w:rPr>
      </w:pPr>
      <w:r>
        <w:rPr>
          <w:sz w:val="21"/>
        </w:rPr>
        <w:t>1</w:t>
      </w:r>
      <w:r>
        <w:rPr>
          <w:rFonts w:ascii="宋体" w:eastAsia="宋体"/>
          <w:sz w:val="21"/>
        </w:rPr>
        <w:t>，首句改写倒装。</w:t>
      </w:r>
      <w:r>
        <w:rPr>
          <w:b/>
          <w:sz w:val="21"/>
        </w:rPr>
        <w:t>given/provided</w:t>
      </w:r>
      <w:r>
        <w:rPr>
          <w:b/>
          <w:spacing w:val="-7"/>
          <w:sz w:val="21"/>
        </w:rPr>
        <w:t xml:space="preserve"> </w:t>
      </w:r>
      <w:r>
        <w:rPr>
          <w:b/>
          <w:sz w:val="21"/>
        </w:rPr>
        <w:t>is</w:t>
      </w:r>
      <w:r>
        <w:rPr>
          <w:b/>
          <w:spacing w:val="-5"/>
          <w:sz w:val="21"/>
        </w:rPr>
        <w:t xml:space="preserve"> </w:t>
      </w:r>
      <w:r>
        <w:rPr>
          <w:b/>
          <w:sz w:val="21"/>
        </w:rPr>
        <w:t>a</w:t>
      </w:r>
      <w:r>
        <w:rPr>
          <w:b/>
          <w:spacing w:val="43"/>
          <w:sz w:val="21"/>
        </w:rPr>
        <w:t xml:space="preserve"> </w:t>
      </w:r>
      <w:r>
        <w:rPr>
          <w:rFonts w:ascii="宋体" w:eastAsia="宋体"/>
          <w:spacing w:val="-4"/>
          <w:sz w:val="21"/>
        </w:rPr>
        <w:t xml:space="preserve">图表 </w:t>
      </w:r>
      <w:r>
        <w:rPr>
          <w:b/>
          <w:sz w:val="21"/>
        </w:rPr>
        <w:t>illustrating</w:t>
      </w:r>
      <w:r>
        <w:rPr>
          <w:b/>
          <w:spacing w:val="-1"/>
          <w:sz w:val="21"/>
        </w:rPr>
        <w:t xml:space="preserve"> </w:t>
      </w:r>
      <w:r>
        <w:rPr>
          <w:rFonts w:ascii="宋体" w:eastAsia="宋体"/>
          <w:sz w:val="21"/>
        </w:rPr>
        <w:t>等同替</w:t>
      </w:r>
      <w:r>
        <w:rPr>
          <w:b/>
          <w:spacing w:val="-3"/>
          <w:sz w:val="21"/>
        </w:rPr>
        <w:t xml:space="preserve">/ </w:t>
      </w:r>
      <w:r>
        <w:rPr>
          <w:b/>
          <w:sz w:val="21"/>
        </w:rPr>
        <w:t>Illustrated</w:t>
      </w:r>
      <w:r>
        <w:rPr>
          <w:b/>
          <w:spacing w:val="-8"/>
          <w:sz w:val="21"/>
        </w:rPr>
        <w:t xml:space="preserve"> </w:t>
      </w:r>
      <w:r>
        <w:rPr>
          <w:b/>
          <w:sz w:val="21"/>
        </w:rPr>
        <w:t>in</w:t>
      </w:r>
      <w:r>
        <w:rPr>
          <w:b/>
          <w:spacing w:val="-5"/>
          <w:sz w:val="21"/>
        </w:rPr>
        <w:t xml:space="preserve"> </w:t>
      </w:r>
      <w:r>
        <w:rPr>
          <w:b/>
          <w:sz w:val="21"/>
        </w:rPr>
        <w:t>the</w:t>
      </w:r>
      <w:r>
        <w:rPr>
          <w:b/>
          <w:spacing w:val="46"/>
          <w:sz w:val="21"/>
        </w:rPr>
        <w:t xml:space="preserve"> </w:t>
      </w:r>
      <w:r>
        <w:rPr>
          <w:rFonts w:ascii="宋体" w:eastAsia="宋体"/>
          <w:spacing w:val="-4"/>
          <w:sz w:val="21"/>
        </w:rPr>
        <w:t xml:space="preserve">图表 </w:t>
      </w:r>
      <w:r>
        <w:rPr>
          <w:b/>
          <w:spacing w:val="-5"/>
          <w:sz w:val="21"/>
        </w:rPr>
        <w:t>is</w:t>
      </w:r>
    </w:p>
    <w:p w14:paraId="37970215">
      <w:pPr>
        <w:pStyle w:val="7"/>
        <w:spacing w:before="48"/>
      </w:pPr>
      <w:r>
        <w:t>①the</w:t>
      </w:r>
      <w:r>
        <w:rPr>
          <w:spacing w:val="-9"/>
        </w:rPr>
        <w:t xml:space="preserve"> </w:t>
      </w:r>
      <w:r>
        <w:t>changes/</w:t>
      </w:r>
      <w:r>
        <w:rPr>
          <w:spacing w:val="-8"/>
        </w:rPr>
        <w:t xml:space="preserve"> </w:t>
      </w:r>
      <w:r>
        <w:t>variations</w:t>
      </w:r>
      <w:r>
        <w:rPr>
          <w:spacing w:val="-8"/>
        </w:rPr>
        <w:t xml:space="preserve"> </w:t>
      </w:r>
      <w:r>
        <w:t>in</w:t>
      </w:r>
      <w:r>
        <w:rPr>
          <w:spacing w:val="-5"/>
        </w:rPr>
        <w:t xml:space="preserve"> </w:t>
      </w:r>
      <w:r>
        <w:t>XX</w:t>
      </w:r>
      <w:r>
        <w:rPr>
          <w:spacing w:val="-6"/>
        </w:rPr>
        <w:t xml:space="preserve"> </w:t>
      </w:r>
      <w:r>
        <w:t>/the</w:t>
      </w:r>
      <w:r>
        <w:rPr>
          <w:spacing w:val="-7"/>
        </w:rPr>
        <w:t xml:space="preserve"> </w:t>
      </w:r>
      <w:r>
        <w:t>differences</w:t>
      </w:r>
      <w:r>
        <w:rPr>
          <w:spacing w:val="-7"/>
        </w:rPr>
        <w:t xml:space="preserve"> </w:t>
      </w:r>
      <w:r>
        <w:t>between</w:t>
      </w:r>
      <w:r>
        <w:rPr>
          <w:spacing w:val="-6"/>
        </w:rPr>
        <w:t xml:space="preserve"> </w:t>
      </w:r>
      <w:r>
        <w:t>XX</w:t>
      </w:r>
      <w:r>
        <w:rPr>
          <w:spacing w:val="-6"/>
        </w:rPr>
        <w:t xml:space="preserve"> </w:t>
      </w:r>
      <w:r>
        <w:t>and</w:t>
      </w:r>
      <w:r>
        <w:rPr>
          <w:spacing w:val="-6"/>
        </w:rPr>
        <w:t xml:space="preserve"> </w:t>
      </w:r>
      <w:r>
        <w:t>XX</w:t>
      </w:r>
      <w:r>
        <w:rPr>
          <w:spacing w:val="-5"/>
        </w:rPr>
        <w:t xml:space="preserve"> </w:t>
      </w:r>
      <w:r>
        <w:rPr>
          <w:spacing w:val="-10"/>
        </w:rPr>
        <w:t>/</w:t>
      </w:r>
    </w:p>
    <w:p w14:paraId="49773E72">
      <w:pPr>
        <w:pStyle w:val="7"/>
        <w:tabs>
          <w:tab w:val="left" w:pos="4449"/>
          <w:tab w:val="left" w:pos="8434"/>
        </w:tabs>
        <w:spacing w:before="56"/>
      </w:pPr>
      <w:r>
        <w:rPr>
          <w:spacing w:val="-2"/>
        </w:rPr>
        <w:t>②how</w:t>
      </w:r>
      <w:r>
        <w:rPr>
          <w:spacing w:val="-5"/>
        </w:rPr>
        <w:t xml:space="preserve"> </w:t>
      </w:r>
      <w:r>
        <w:rPr>
          <w:spacing w:val="-2"/>
        </w:rPr>
        <w:t>+the</w:t>
      </w:r>
      <w:r>
        <w:rPr>
          <w:spacing w:val="-9"/>
        </w:rPr>
        <w:t xml:space="preserve"> </w:t>
      </w:r>
      <w:r>
        <w:rPr>
          <w:spacing w:val="-2"/>
        </w:rPr>
        <w:t>valuable</w:t>
      </w:r>
      <w:r>
        <w:rPr>
          <w:spacing w:val="-10"/>
        </w:rPr>
        <w:t xml:space="preserve"> </w:t>
      </w:r>
      <w:r>
        <w:rPr>
          <w:spacing w:val="-2"/>
        </w:rPr>
        <w:t>information/</w:t>
      </w:r>
      <w:r>
        <w:rPr>
          <w:spacing w:val="-8"/>
        </w:rPr>
        <w:t xml:space="preserve"> </w:t>
      </w:r>
      <w:r>
        <w:rPr>
          <w:spacing w:val="-2"/>
        </w:rPr>
        <w:t>the</w:t>
      </w:r>
      <w:r>
        <w:rPr>
          <w:spacing w:val="-6"/>
        </w:rPr>
        <w:t xml:space="preserve"> </w:t>
      </w:r>
      <w:r>
        <w:rPr>
          <w:spacing w:val="-2"/>
        </w:rPr>
        <w:t>details</w:t>
      </w:r>
      <w:r>
        <w:tab/>
      </w:r>
      <w:r>
        <w:rPr>
          <w:spacing w:val="-2"/>
        </w:rPr>
        <w:t>about/</w:t>
      </w:r>
      <w:r>
        <w:rPr>
          <w:spacing w:val="-6"/>
        </w:rPr>
        <w:t xml:space="preserve"> </w:t>
      </w:r>
      <w:r>
        <w:rPr>
          <w:spacing w:val="-2"/>
        </w:rPr>
        <w:t>concerning/</w:t>
      </w:r>
      <w:r>
        <w:rPr>
          <w:spacing w:val="-3"/>
        </w:rPr>
        <w:t xml:space="preserve"> </w:t>
      </w:r>
      <w:r>
        <w:rPr>
          <w:spacing w:val="-2"/>
        </w:rPr>
        <w:t>regarding</w:t>
      </w:r>
      <w:r>
        <w:rPr>
          <w:spacing w:val="-3"/>
        </w:rPr>
        <w:t xml:space="preserve"> </w:t>
      </w:r>
      <w:r>
        <w:rPr>
          <w:spacing w:val="-5"/>
        </w:rPr>
        <w:t>XX</w:t>
      </w:r>
      <w:r>
        <w:tab/>
      </w:r>
      <w:r>
        <w:rPr>
          <w:spacing w:val="-2"/>
        </w:rPr>
        <w:t>/</w:t>
      </w:r>
      <w:r>
        <w:rPr>
          <w:spacing w:val="-12"/>
        </w:rPr>
        <w:t xml:space="preserve"> </w:t>
      </w:r>
      <w:r>
        <w:rPr>
          <w:spacing w:val="-2"/>
        </w:rPr>
        <w:t>the</w:t>
      </w:r>
      <w:r>
        <w:rPr>
          <w:spacing w:val="-9"/>
        </w:rPr>
        <w:t xml:space="preserve"> </w:t>
      </w:r>
      <w:r>
        <w:rPr>
          <w:spacing w:val="-2"/>
        </w:rPr>
        <w:t>number/data/amount/quantity/figure</w:t>
      </w:r>
      <w:r>
        <w:rPr>
          <w:spacing w:val="-7"/>
        </w:rPr>
        <w:t xml:space="preserve"> </w:t>
      </w:r>
      <w:r>
        <w:rPr>
          <w:spacing w:val="-2"/>
        </w:rPr>
        <w:t>presented</w:t>
      </w:r>
      <w:r>
        <w:rPr>
          <w:spacing w:val="-8"/>
        </w:rPr>
        <w:t xml:space="preserve"> </w:t>
      </w:r>
      <w:r>
        <w:rPr>
          <w:spacing w:val="-2"/>
        </w:rPr>
        <w:t>in</w:t>
      </w:r>
      <w:r>
        <w:rPr>
          <w:spacing w:val="-7"/>
        </w:rPr>
        <w:t xml:space="preserve"> </w:t>
      </w:r>
      <w:r>
        <w:rPr>
          <w:spacing w:val="-2"/>
        </w:rPr>
        <w:t>XX/</w:t>
      </w:r>
      <w:r>
        <w:rPr>
          <w:spacing w:val="-7"/>
        </w:rPr>
        <w:t xml:space="preserve"> </w:t>
      </w:r>
      <w:r>
        <w:rPr>
          <w:spacing w:val="-2"/>
        </w:rPr>
        <w:t>figure</w:t>
      </w:r>
      <w:r>
        <w:rPr>
          <w:spacing w:val="-10"/>
        </w:rPr>
        <w:t xml:space="preserve"> </w:t>
      </w:r>
      <w:r>
        <w:rPr>
          <w:spacing w:val="-2"/>
        </w:rPr>
        <w:t>for</w:t>
      </w:r>
      <w:r>
        <w:rPr>
          <w:spacing w:val="-8"/>
        </w:rPr>
        <w:t xml:space="preserve"> </w:t>
      </w:r>
      <w:r>
        <w:rPr>
          <w:spacing w:val="-2"/>
        </w:rPr>
        <w:t>XX</w:t>
      </w:r>
      <w:r>
        <w:rPr>
          <w:spacing w:val="-8"/>
        </w:rPr>
        <w:t xml:space="preserve"> </w:t>
      </w:r>
      <w:r>
        <w:rPr>
          <w:spacing w:val="-2"/>
        </w:rPr>
        <w:t>changes</w:t>
      </w:r>
    </w:p>
    <w:p w14:paraId="6D2D7F8E">
      <w:pPr>
        <w:pStyle w:val="7"/>
        <w:spacing w:before="55" w:line="292" w:lineRule="auto"/>
        <w:ind w:left="476" w:right="6994" w:hanging="317"/>
      </w:pPr>
      <w:r>
        <w:t>③how</w:t>
      </w:r>
      <w:r>
        <w:rPr>
          <w:spacing w:val="-8"/>
        </w:rPr>
        <w:t xml:space="preserve"> </w:t>
      </w:r>
      <w:r>
        <w:t>many</w:t>
      </w:r>
      <w:r>
        <w:rPr>
          <w:spacing w:val="-8"/>
        </w:rPr>
        <w:t xml:space="preserve"> </w:t>
      </w:r>
      <w:r>
        <w:t>XX</w:t>
      </w:r>
      <w:r>
        <w:rPr>
          <w:spacing w:val="-8"/>
        </w:rPr>
        <w:t xml:space="preserve"> </w:t>
      </w:r>
      <w:r>
        <w:t>(the</w:t>
      </w:r>
      <w:r>
        <w:rPr>
          <w:spacing w:val="-8"/>
        </w:rPr>
        <w:t xml:space="preserve"> </w:t>
      </w:r>
      <w:r>
        <w:t>statistics)</w:t>
      </w:r>
      <w:r>
        <w:rPr>
          <w:spacing w:val="-8"/>
        </w:rPr>
        <w:t xml:space="preserve"> </w:t>
      </w:r>
      <w:r>
        <w:t>were</w:t>
      </w:r>
      <w:r>
        <w:rPr>
          <w:spacing w:val="-10"/>
        </w:rPr>
        <w:t xml:space="preserve"> </w:t>
      </w:r>
      <w:r>
        <w:t>consumed/produced/were</w:t>
      </w:r>
      <w:r>
        <w:rPr>
          <w:spacing w:val="-8"/>
        </w:rPr>
        <w:t xml:space="preserve"> </w:t>
      </w:r>
      <w:r>
        <w:t>emitted/shops</w:t>
      </w:r>
      <w:r>
        <w:rPr>
          <w:spacing w:val="-8"/>
        </w:rPr>
        <w:t xml:space="preserve"> </w:t>
      </w:r>
      <w:r>
        <w:t>opened</w:t>
      </w:r>
      <w:r>
        <w:rPr>
          <w:spacing w:val="-8"/>
        </w:rPr>
        <w:t xml:space="preserve"> </w:t>
      </w:r>
      <w:r>
        <w:t>yearly what the proportion/percentage of XX were consumed</w:t>
      </w:r>
    </w:p>
    <w:p w14:paraId="0C1DB257">
      <w:pPr>
        <w:spacing w:before="0" w:line="278" w:lineRule="auto"/>
        <w:ind w:left="160" w:right="217" w:firstLine="0"/>
        <w:jc w:val="left"/>
        <w:rPr>
          <w:rFonts w:ascii="宋体" w:hAnsi="宋体" w:eastAsia="宋体"/>
          <w:sz w:val="21"/>
        </w:rPr>
      </w:pPr>
      <w:r>
        <w:rPr>
          <w:b/>
          <w:sz w:val="21"/>
        </w:rPr>
        <w:t>+in</w:t>
      </w:r>
      <w:r>
        <w:rPr>
          <w:b/>
          <w:spacing w:val="40"/>
          <w:sz w:val="21"/>
        </w:rPr>
        <w:t xml:space="preserve"> </w:t>
      </w:r>
      <w:r>
        <w:rPr>
          <w:rFonts w:ascii="宋体" w:hAnsi="宋体" w:eastAsia="宋体"/>
          <w:spacing w:val="-17"/>
          <w:sz w:val="21"/>
        </w:rPr>
        <w:t xml:space="preserve">地点 </w:t>
      </w:r>
      <w:r>
        <w:rPr>
          <w:b/>
          <w:sz w:val="21"/>
        </w:rPr>
        <w:t>disparate</w:t>
      </w:r>
      <w:r>
        <w:rPr>
          <w:b/>
          <w:spacing w:val="-11"/>
          <w:sz w:val="21"/>
        </w:rPr>
        <w:t xml:space="preserve"> </w:t>
      </w:r>
      <w:r>
        <w:rPr>
          <w:b/>
          <w:sz w:val="21"/>
        </w:rPr>
        <w:t>countries</w:t>
      </w:r>
      <w:r>
        <w:rPr>
          <w:b/>
          <w:spacing w:val="-8"/>
          <w:sz w:val="21"/>
        </w:rPr>
        <w:t xml:space="preserve"> </w:t>
      </w:r>
      <w:r>
        <w:rPr>
          <w:b/>
          <w:sz w:val="21"/>
        </w:rPr>
        <w:t>as</w:t>
      </w:r>
      <w:r>
        <w:rPr>
          <w:b/>
          <w:spacing w:val="-8"/>
          <w:sz w:val="21"/>
        </w:rPr>
        <w:t xml:space="preserve"> </w:t>
      </w:r>
      <w:r>
        <w:rPr>
          <w:b/>
          <w:sz w:val="21"/>
        </w:rPr>
        <w:t>for=in</w:t>
      </w:r>
      <w:r>
        <w:rPr>
          <w:b/>
          <w:spacing w:val="-11"/>
          <w:sz w:val="21"/>
        </w:rPr>
        <w:t xml:space="preserve"> </w:t>
      </w:r>
      <w:r>
        <w:rPr>
          <w:b/>
          <w:sz w:val="21"/>
        </w:rPr>
        <w:t>terms</w:t>
      </w:r>
      <w:r>
        <w:rPr>
          <w:b/>
          <w:spacing w:val="-8"/>
          <w:sz w:val="21"/>
        </w:rPr>
        <w:t xml:space="preserve"> </w:t>
      </w:r>
      <w:r>
        <w:rPr>
          <w:b/>
          <w:sz w:val="21"/>
        </w:rPr>
        <w:t>of=</w:t>
      </w:r>
      <w:r>
        <w:rPr>
          <w:spacing w:val="-4"/>
          <w:sz w:val="21"/>
        </w:rPr>
        <w:t xml:space="preserve">, </w:t>
      </w:r>
      <w:r>
        <w:rPr>
          <w:sz w:val="21"/>
        </w:rPr>
        <w:t>including</w:t>
      </w:r>
      <w:r>
        <w:rPr>
          <w:spacing w:val="-9"/>
          <w:sz w:val="21"/>
        </w:rPr>
        <w:t xml:space="preserve"> </w:t>
      </w:r>
      <w:r>
        <w:rPr>
          <w:b/>
          <w:spacing w:val="-3"/>
          <w:sz w:val="21"/>
        </w:rPr>
        <w:t xml:space="preserve">= </w:t>
      </w:r>
      <w:r>
        <w:rPr>
          <w:b/>
          <w:sz w:val="22"/>
        </w:rPr>
        <w:t>specifically</w:t>
      </w:r>
      <w:r>
        <w:rPr>
          <w:b/>
          <w:spacing w:val="-7"/>
          <w:sz w:val="22"/>
        </w:rPr>
        <w:t xml:space="preserve"> </w:t>
      </w:r>
      <w:r>
        <w:rPr>
          <w:b/>
          <w:sz w:val="22"/>
        </w:rPr>
        <w:t xml:space="preserve">regarding </w:t>
      </w:r>
      <w:r>
        <w:rPr>
          <w:rFonts w:ascii="宋体" w:hAnsi="宋体" w:eastAsia="宋体"/>
          <w:sz w:val="21"/>
        </w:rPr>
        <w:t>数据组</w:t>
      </w:r>
      <w:r>
        <w:rPr>
          <w:b/>
          <w:sz w:val="21"/>
        </w:rPr>
        <w:t>…+between</w:t>
      </w:r>
      <w:r>
        <w:rPr>
          <w:b/>
          <w:spacing w:val="-1"/>
          <w:sz w:val="21"/>
        </w:rPr>
        <w:t xml:space="preserve"> </w:t>
      </w:r>
      <w:r>
        <w:rPr>
          <w:rFonts w:ascii="宋体" w:hAnsi="宋体" w:eastAsia="宋体"/>
          <w:spacing w:val="-1"/>
          <w:sz w:val="21"/>
        </w:rPr>
        <w:t xml:space="preserve">时间的同替 </w:t>
      </w:r>
      <w:r>
        <w:rPr>
          <w:b/>
          <w:spacing w:val="-4"/>
          <w:sz w:val="21"/>
        </w:rPr>
        <w:t xml:space="preserve">+ </w:t>
      </w:r>
      <w:r>
        <w:rPr>
          <w:b/>
          <w:sz w:val="21"/>
        </w:rPr>
        <w:t>as</w:t>
      </w:r>
      <w:r>
        <w:rPr>
          <w:b/>
          <w:spacing w:val="-8"/>
          <w:sz w:val="21"/>
        </w:rPr>
        <w:t xml:space="preserve"> </w:t>
      </w:r>
      <w:r>
        <w:rPr>
          <w:b/>
          <w:sz w:val="21"/>
        </w:rPr>
        <w:t>well</w:t>
      </w:r>
      <w:r>
        <w:rPr>
          <w:b/>
          <w:spacing w:val="-7"/>
          <w:sz w:val="21"/>
        </w:rPr>
        <w:t xml:space="preserve"> </w:t>
      </w:r>
      <w:r>
        <w:rPr>
          <w:b/>
          <w:sz w:val="21"/>
        </w:rPr>
        <w:t>as</w:t>
      </w:r>
      <w:r>
        <w:rPr>
          <w:b/>
          <w:spacing w:val="-8"/>
          <w:sz w:val="21"/>
        </w:rPr>
        <w:t xml:space="preserve"> </w:t>
      </w:r>
      <w:r>
        <w:rPr>
          <w:b/>
          <w:sz w:val="21"/>
        </w:rPr>
        <w:t>projected</w:t>
      </w:r>
      <w:r>
        <w:rPr>
          <w:b/>
          <w:spacing w:val="-6"/>
          <w:sz w:val="21"/>
        </w:rPr>
        <w:t xml:space="preserve"> / </w:t>
      </w:r>
      <w:r>
        <w:rPr>
          <w:b/>
          <w:sz w:val="21"/>
        </w:rPr>
        <w:t>predicted</w:t>
      </w:r>
      <w:r>
        <w:rPr>
          <w:b/>
          <w:spacing w:val="-8"/>
          <w:sz w:val="21"/>
        </w:rPr>
        <w:t xml:space="preserve"> </w:t>
      </w:r>
      <w:r>
        <w:rPr>
          <w:b/>
          <w:sz w:val="21"/>
        </w:rPr>
        <w:t>figures</w:t>
      </w:r>
      <w:r>
        <w:rPr>
          <w:b/>
          <w:spacing w:val="-10"/>
          <w:sz w:val="21"/>
        </w:rPr>
        <w:t xml:space="preserve"> </w:t>
      </w:r>
      <w:r>
        <w:rPr>
          <w:b/>
          <w:sz w:val="21"/>
        </w:rPr>
        <w:t>for</w:t>
      </w:r>
      <w:r>
        <w:rPr>
          <w:b/>
          <w:spacing w:val="-8"/>
          <w:sz w:val="21"/>
        </w:rPr>
        <w:t xml:space="preserve"> </w:t>
      </w:r>
      <w:r>
        <w:rPr>
          <w:b/>
          <w:sz w:val="21"/>
        </w:rPr>
        <w:t>the</w:t>
      </w:r>
      <w:r>
        <w:rPr>
          <w:b/>
          <w:spacing w:val="-12"/>
          <w:sz w:val="21"/>
        </w:rPr>
        <w:t xml:space="preserve"> </w:t>
      </w:r>
      <w:r>
        <w:rPr>
          <w:b/>
          <w:sz w:val="21"/>
        </w:rPr>
        <w:t>year.</w:t>
      </w:r>
      <w:r>
        <w:rPr>
          <w:sz w:val="21"/>
        </w:rPr>
        <w:t>..</w:t>
      </w:r>
      <w:r>
        <w:rPr>
          <w:rFonts w:ascii="宋体" w:hAnsi="宋体" w:eastAsia="宋体"/>
          <w:sz w:val="21"/>
        </w:rPr>
        <w:t>（如果</w:t>
      </w:r>
      <w:r>
        <w:rPr>
          <w:rFonts w:ascii="宋体" w:hAnsi="宋体" w:eastAsia="宋体"/>
          <w:spacing w:val="-2"/>
          <w:sz w:val="21"/>
        </w:rPr>
        <w:t>有将来时的话）</w:t>
      </w:r>
    </w:p>
    <w:p w14:paraId="4D4679F9">
      <w:pPr>
        <w:pStyle w:val="8"/>
        <w:spacing w:before="11"/>
        <w:rPr>
          <w:rFonts w:ascii="宋体"/>
          <w:sz w:val="23"/>
        </w:rPr>
      </w:pPr>
    </w:p>
    <w:p w14:paraId="1532A595">
      <w:pPr>
        <w:spacing w:before="0" w:line="278" w:lineRule="auto"/>
        <w:ind w:left="160" w:right="210" w:firstLine="0"/>
        <w:jc w:val="both"/>
        <w:rPr>
          <w:b/>
          <w:sz w:val="21"/>
        </w:rPr>
      </w:pPr>
      <w:r>
        <w:rPr>
          <w:spacing w:val="-2"/>
          <w:sz w:val="21"/>
        </w:rPr>
        <w:t>2</w:t>
      </w:r>
      <w:r>
        <w:rPr>
          <w:rFonts w:ascii="宋体" w:eastAsia="宋体"/>
          <w:spacing w:val="-2"/>
          <w:sz w:val="21"/>
        </w:rPr>
        <w:t>，整体趋势：趋势分组描述</w:t>
      </w:r>
      <w:r>
        <w:rPr>
          <w:spacing w:val="-2"/>
          <w:sz w:val="21"/>
        </w:rPr>
        <w:t>(</w:t>
      </w:r>
      <w:r>
        <w:rPr>
          <w:rFonts w:ascii="宋体" w:eastAsia="宋体"/>
          <w:spacing w:val="-7"/>
          <w:sz w:val="21"/>
        </w:rPr>
        <w:t xml:space="preserve">相同不同 </w:t>
      </w:r>
      <w:r>
        <w:rPr>
          <w:spacing w:val="-2"/>
          <w:sz w:val="21"/>
        </w:rPr>
        <w:t>continuously</w:t>
      </w:r>
      <w:r>
        <w:rPr>
          <w:spacing w:val="-10"/>
          <w:sz w:val="21"/>
        </w:rPr>
        <w:t xml:space="preserve"> </w:t>
      </w:r>
      <w:r>
        <w:rPr>
          <w:rFonts w:ascii="宋体" w:eastAsia="宋体"/>
          <w:spacing w:val="-10"/>
          <w:sz w:val="21"/>
        </w:rPr>
        <w:t xml:space="preserve">升降 </w:t>
      </w:r>
      <w:r>
        <w:rPr>
          <w:spacing w:val="-2"/>
          <w:sz w:val="21"/>
        </w:rPr>
        <w:t>all</w:t>
      </w:r>
      <w:r>
        <w:rPr>
          <w:spacing w:val="-10"/>
          <w:sz w:val="21"/>
        </w:rPr>
        <w:t xml:space="preserve"> </w:t>
      </w:r>
      <w:r>
        <w:rPr>
          <w:spacing w:val="-2"/>
          <w:sz w:val="21"/>
        </w:rPr>
        <w:t>the</w:t>
      </w:r>
      <w:r>
        <w:rPr>
          <w:spacing w:val="-10"/>
          <w:sz w:val="21"/>
        </w:rPr>
        <w:t xml:space="preserve"> </w:t>
      </w:r>
      <w:r>
        <w:rPr>
          <w:spacing w:val="-2"/>
          <w:sz w:val="21"/>
        </w:rPr>
        <w:t>wa</w:t>
      </w:r>
      <w:r>
        <w:rPr>
          <w:rFonts w:ascii="宋体" w:eastAsia="宋体"/>
          <w:spacing w:val="-2"/>
          <w:sz w:val="21"/>
        </w:rPr>
        <w:t>，保持稳定，波动</w:t>
      </w:r>
      <w:r>
        <w:rPr>
          <w:spacing w:val="-2"/>
          <w:sz w:val="21"/>
        </w:rPr>
        <w:t>)</w:t>
      </w:r>
      <w:r>
        <w:rPr>
          <w:rFonts w:ascii="宋体" w:eastAsia="宋体"/>
          <w:spacing w:val="-2"/>
          <w:sz w:val="21"/>
        </w:rPr>
        <w:t>，最值（</w:t>
      </w:r>
      <w:r>
        <w:rPr>
          <w:spacing w:val="-2"/>
          <w:sz w:val="21"/>
        </w:rPr>
        <w:t>P4</w:t>
      </w:r>
      <w:r>
        <w:rPr>
          <w:spacing w:val="-9"/>
          <w:sz w:val="21"/>
        </w:rPr>
        <w:t xml:space="preserve"> </w:t>
      </w:r>
      <w:r>
        <w:rPr>
          <w:rFonts w:ascii="宋体" w:eastAsia="宋体"/>
          <w:spacing w:val="-2"/>
          <w:sz w:val="21"/>
        </w:rPr>
        <w:t>和别人比最大的最小的主要的受欢迎的，自己比顶点底部</w:t>
      </w:r>
      <w:r>
        <w:rPr>
          <w:rFonts w:ascii="宋体" w:eastAsia="宋体"/>
          <w:spacing w:val="-72"/>
          <w:sz w:val="21"/>
        </w:rPr>
        <w:t>）</w:t>
      </w:r>
      <w:r>
        <w:rPr>
          <w:rFonts w:ascii="宋体" w:eastAsia="宋体"/>
          <w:spacing w:val="-26"/>
          <w:sz w:val="21"/>
        </w:rPr>
        <w:t>，不变</w:t>
      </w:r>
      <w:r>
        <w:rPr>
          <w:spacing w:val="-2"/>
          <w:sz w:val="21"/>
        </w:rPr>
        <w:t>+</w:t>
      </w:r>
      <w:r>
        <w:rPr>
          <w:rFonts w:ascii="宋体" w:eastAsia="宋体"/>
          <w:spacing w:val="-2"/>
          <w:sz w:val="21"/>
        </w:rPr>
        <w:t>排序；</w:t>
      </w:r>
      <w:r>
        <w:rPr>
          <w:rFonts w:ascii="宋体" w:eastAsia="宋体"/>
          <w:sz w:val="21"/>
        </w:rPr>
        <w:t>谁比谁高，正负相关无关</w:t>
      </w:r>
      <w:r>
        <w:rPr>
          <w:sz w:val="21"/>
        </w:rPr>
        <w:t>(</w:t>
      </w:r>
      <w:r>
        <w:rPr>
          <w:b/>
          <w:sz w:val="21"/>
        </w:rPr>
        <w:t>the amount/quantity suggest a strong positive/negative correlation/relationship between A and B, as one rises</w:t>
      </w:r>
      <w:r>
        <w:rPr>
          <w:b/>
          <w:spacing w:val="-1"/>
          <w:sz w:val="21"/>
        </w:rPr>
        <w:t xml:space="preserve"> </w:t>
      </w:r>
      <w:r>
        <w:rPr>
          <w:b/>
          <w:sz w:val="21"/>
        </w:rPr>
        <w:t>but the other declines</w:t>
      </w:r>
    </w:p>
    <w:p w14:paraId="032CF2A8">
      <w:pPr>
        <w:pStyle w:val="8"/>
        <w:spacing w:line="269" w:lineRule="exact"/>
        <w:ind w:left="160"/>
        <w:jc w:val="both"/>
        <w:rPr>
          <w:rFonts w:ascii="宋体" w:hAnsi="宋体" w:eastAsia="宋体"/>
        </w:rPr>
      </w:pPr>
      <w:r>
        <w:t>Pie</w:t>
      </w:r>
      <w:r>
        <w:rPr>
          <w:spacing w:val="-4"/>
        </w:rPr>
        <w:t xml:space="preserve"> </w:t>
      </w:r>
      <w:r>
        <w:rPr>
          <w:rFonts w:ascii="宋体" w:hAnsi="宋体" w:eastAsia="宋体"/>
        </w:rPr>
        <w:t>独有→最值</w:t>
      </w:r>
      <w:r>
        <w:t>(be</w:t>
      </w:r>
      <w:r>
        <w:rPr>
          <w:spacing w:val="-9"/>
        </w:rPr>
        <w:t xml:space="preserve"> </w:t>
      </w:r>
      <w:r>
        <w:t>dominated</w:t>
      </w:r>
      <w:r>
        <w:rPr>
          <w:spacing w:val="-8"/>
        </w:rPr>
        <w:t xml:space="preserve"> </w:t>
      </w:r>
      <w:r>
        <w:t>by)</w:t>
      </w:r>
      <w:r>
        <w:rPr>
          <w:rFonts w:ascii="宋体" w:hAnsi="宋体" w:eastAsia="宋体"/>
        </w:rPr>
        <w:t>，</w:t>
      </w:r>
      <w:r>
        <w:t>a</w:t>
      </w:r>
      <w:r>
        <w:rPr>
          <w:spacing w:val="-8"/>
        </w:rPr>
        <w:t xml:space="preserve"> </w:t>
      </w:r>
      <w:r>
        <w:t>bit</w:t>
      </w:r>
      <w:r>
        <w:rPr>
          <w:spacing w:val="-9"/>
        </w:rPr>
        <w:t xml:space="preserve"> </w:t>
      </w:r>
      <w:r>
        <w:t>more</w:t>
      </w:r>
      <w:r>
        <w:rPr>
          <w:spacing w:val="-8"/>
        </w:rPr>
        <w:t xml:space="preserve"> </w:t>
      </w:r>
      <w:r>
        <w:t>diversity</w:t>
      </w:r>
      <w:r>
        <w:rPr>
          <w:spacing w:val="-9"/>
        </w:rPr>
        <w:t xml:space="preserve"> </w:t>
      </w:r>
      <w:r>
        <w:t>in</w:t>
      </w:r>
      <w:r>
        <w:rPr>
          <w:rFonts w:ascii="宋体" w:hAnsi="宋体" w:eastAsia="宋体"/>
          <w:spacing w:val="-10"/>
        </w:rPr>
        <w:t>。</w:t>
      </w:r>
    </w:p>
    <w:p w14:paraId="39DC1197">
      <w:pPr>
        <w:pStyle w:val="7"/>
        <w:spacing w:before="43" w:line="283" w:lineRule="auto"/>
        <w:ind w:right="212"/>
        <w:jc w:val="both"/>
      </w:pPr>
      <w:r>
        <w:t>Overall/</w:t>
      </w:r>
      <w:r>
        <w:rPr>
          <w:spacing w:val="-12"/>
        </w:rPr>
        <w:t xml:space="preserve"> </w:t>
      </w:r>
      <w:r>
        <w:t>in</w:t>
      </w:r>
      <w:r>
        <w:rPr>
          <w:spacing w:val="-12"/>
        </w:rPr>
        <w:t xml:space="preserve"> </w:t>
      </w:r>
      <w:r>
        <w:t>general/generally,</w:t>
      </w:r>
      <w:r>
        <w:rPr>
          <w:spacing w:val="-8"/>
        </w:rPr>
        <w:t xml:space="preserve"> </w:t>
      </w:r>
      <w:r>
        <w:rPr>
          <w:rFonts w:ascii="宋体" w:hAnsi="宋体"/>
          <w:b w:val="0"/>
          <w:spacing w:val="-142"/>
        </w:rPr>
        <w:t>○</w:t>
      </w:r>
      <w:r>
        <w:rPr>
          <w:w w:val="99"/>
          <w:position w:val="2"/>
          <w:sz w:val="14"/>
        </w:rPr>
        <w:t>1</w:t>
      </w:r>
      <w:r>
        <w:rPr>
          <w:spacing w:val="63"/>
          <w:position w:val="2"/>
          <w:sz w:val="14"/>
        </w:rPr>
        <w:t xml:space="preserve"> </w:t>
      </w:r>
      <w:r>
        <w:t>it is</w:t>
      </w:r>
      <w:r>
        <w:rPr>
          <w:spacing w:val="-2"/>
        </w:rPr>
        <w:t xml:space="preserve"> </w:t>
      </w:r>
      <w:r>
        <w:t>evident/noticeable</w:t>
      </w:r>
      <w:r>
        <w:rPr>
          <w:spacing w:val="-2"/>
        </w:rPr>
        <w:t xml:space="preserve"> </w:t>
      </w:r>
      <w:r>
        <w:t>from the</w:t>
      </w:r>
      <w:r>
        <w:rPr>
          <w:spacing w:val="-4"/>
        </w:rPr>
        <w:t xml:space="preserve"> </w:t>
      </w:r>
      <w:r>
        <w:t>two pictures</w:t>
      </w:r>
      <w:r>
        <w:rPr>
          <w:spacing w:val="40"/>
        </w:rPr>
        <w:t xml:space="preserve"> </w:t>
      </w:r>
      <w:r>
        <w:rPr>
          <w:rFonts w:ascii="宋体" w:hAnsi="宋体"/>
          <w:b w:val="0"/>
          <w:spacing w:val="-142"/>
        </w:rPr>
        <w:t>○</w:t>
      </w:r>
      <w:r>
        <w:rPr>
          <w:w w:val="99"/>
          <w:position w:val="2"/>
          <w:sz w:val="14"/>
        </w:rPr>
        <w:t>2</w:t>
      </w:r>
      <w:r>
        <w:rPr>
          <w:spacing w:val="63"/>
          <w:position w:val="2"/>
          <w:sz w:val="14"/>
        </w:rPr>
        <w:t xml:space="preserve"> </w:t>
      </w:r>
      <w:r>
        <w:t>it</w:t>
      </w:r>
      <w:r>
        <w:rPr>
          <w:spacing w:val="-1"/>
        </w:rPr>
        <w:t xml:space="preserve"> </w:t>
      </w:r>
      <w:r>
        <w:t>could be</w:t>
      </w:r>
      <w:r>
        <w:rPr>
          <w:spacing w:val="-1"/>
        </w:rPr>
        <w:t xml:space="preserve"> </w:t>
      </w:r>
      <w:r>
        <w:t>obviously</w:t>
      </w:r>
      <w:r>
        <w:rPr>
          <w:spacing w:val="-2"/>
        </w:rPr>
        <w:t xml:space="preserve"> </w:t>
      </w:r>
      <w:r>
        <w:t>witnessed</w:t>
      </w:r>
      <w:r>
        <w:rPr>
          <w:spacing w:val="-3"/>
        </w:rPr>
        <w:t xml:space="preserve"> </w:t>
      </w:r>
      <w:r>
        <w:t>in two picture that</w:t>
      </w:r>
      <w:r>
        <w:rPr>
          <w:spacing w:val="40"/>
        </w:rPr>
        <w:t xml:space="preserve"> </w:t>
      </w:r>
      <w:r>
        <w:rPr>
          <w:rFonts w:ascii="宋体" w:hAnsi="宋体"/>
          <w:b w:val="0"/>
          <w:spacing w:val="-140"/>
        </w:rPr>
        <w:t>○</w:t>
      </w:r>
      <w:r>
        <w:rPr>
          <w:b w:val="0"/>
          <w:w w:val="99"/>
          <w:position w:val="2"/>
          <w:sz w:val="14"/>
        </w:rPr>
        <w:t>3</w:t>
      </w:r>
      <w:r>
        <w:rPr>
          <w:b w:val="0"/>
          <w:spacing w:val="62"/>
          <w:position w:val="2"/>
          <w:sz w:val="14"/>
        </w:rPr>
        <w:t xml:space="preserve"> </w:t>
      </w:r>
      <w:r>
        <w:t>As can be</w:t>
      </w:r>
      <w:r>
        <w:rPr>
          <w:spacing w:val="-1"/>
        </w:rPr>
        <w:t xml:space="preserve"> </w:t>
      </w:r>
      <w:r>
        <w:t>apparently</w:t>
      </w:r>
      <w:r>
        <w:rPr>
          <w:spacing w:val="-2"/>
        </w:rPr>
        <w:t xml:space="preserve"> </w:t>
      </w:r>
      <w:r>
        <w:t>indicated</w:t>
      </w:r>
      <w:r>
        <w:rPr>
          <w:spacing w:val="-1"/>
        </w:rPr>
        <w:t xml:space="preserve"> </w:t>
      </w:r>
      <w:r>
        <w:t>from</w:t>
      </w:r>
      <w:r>
        <w:rPr>
          <w:spacing w:val="-1"/>
        </w:rPr>
        <w:t xml:space="preserve"> </w:t>
      </w:r>
      <w:r>
        <w:t>the two pictures,</w:t>
      </w:r>
    </w:p>
    <w:p w14:paraId="1CABCA8A">
      <w:pPr>
        <w:pStyle w:val="8"/>
        <w:spacing w:before="4" w:line="288" w:lineRule="auto"/>
        <w:ind w:left="160" w:right="212"/>
        <w:jc w:val="both"/>
      </w:pPr>
      <w:r>
        <w:t>…..that</w:t>
      </w:r>
      <w:r>
        <w:rPr>
          <w:spacing w:val="-2"/>
        </w:rPr>
        <w:t xml:space="preserve"> </w:t>
      </w:r>
      <w:r>
        <w:rPr>
          <w:rFonts w:ascii="宋体" w:hAnsi="宋体" w:eastAsia="宋体"/>
        </w:rPr>
        <w:t>上升</w:t>
      </w:r>
      <w:r>
        <w:t>+</w:t>
      </w:r>
      <w:r>
        <w:rPr>
          <w:rFonts w:ascii="宋体" w:hAnsi="宋体" w:eastAsia="宋体"/>
        </w:rPr>
        <w:t>时间</w:t>
      </w:r>
      <w:r>
        <w:t>(../initially/the</w:t>
      </w:r>
      <w:r>
        <w:rPr>
          <w:spacing w:val="-11"/>
        </w:rPr>
        <w:t xml:space="preserve"> </w:t>
      </w:r>
      <w:r>
        <w:t>first/initial</w:t>
      </w:r>
      <w:r>
        <w:rPr>
          <w:spacing w:val="-12"/>
        </w:rPr>
        <w:t xml:space="preserve"> </w:t>
      </w:r>
      <w:r>
        <w:t>decade</w:t>
      </w:r>
      <w:r>
        <w:rPr>
          <w:spacing w:val="-5"/>
        </w:rPr>
        <w:t xml:space="preserve">+ </w:t>
      </w:r>
      <w:r>
        <w:t>there</w:t>
      </w:r>
      <w:r>
        <w:rPr>
          <w:spacing w:val="-11"/>
        </w:rPr>
        <w:t xml:space="preserve"> </w:t>
      </w:r>
      <w:r>
        <w:t>be</w:t>
      </w:r>
      <w:r>
        <w:rPr>
          <w:spacing w:val="-11"/>
        </w:rPr>
        <w:t xml:space="preserve"> </w:t>
      </w:r>
      <w:r>
        <w:t>an</w:t>
      </w:r>
      <w:r>
        <w:rPr>
          <w:spacing w:val="-12"/>
        </w:rPr>
        <w:t xml:space="preserve"> </w:t>
      </w:r>
      <w:r>
        <w:t>considerable</w:t>
      </w:r>
      <w:r>
        <w:rPr>
          <w:spacing w:val="-5"/>
        </w:rPr>
        <w:t xml:space="preserve">/ </w:t>
      </w:r>
      <w:r>
        <w:t>fluctuating</w:t>
      </w:r>
      <w:r>
        <w:rPr>
          <w:spacing w:val="-12"/>
        </w:rPr>
        <w:t xml:space="preserve"> </w:t>
      </w:r>
      <w:r>
        <w:t>upward</w:t>
      </w:r>
      <w:r>
        <w:rPr>
          <w:spacing w:val="-11"/>
        </w:rPr>
        <w:t xml:space="preserve"> </w:t>
      </w:r>
      <w:r>
        <w:t>trend</w:t>
      </w:r>
      <w:r>
        <w:rPr>
          <w:spacing w:val="-8"/>
        </w:rPr>
        <w:t xml:space="preserve"> / </w:t>
      </w:r>
      <w:r>
        <w:t>Co2</w:t>
      </w:r>
      <w:r>
        <w:rPr>
          <w:spacing w:val="-11"/>
        </w:rPr>
        <w:t xml:space="preserve"> </w:t>
      </w:r>
      <w:r>
        <w:t>discharge/emission</w:t>
      </w:r>
      <w:r>
        <w:rPr>
          <w:spacing w:val="-12"/>
        </w:rPr>
        <w:t xml:space="preserve"> </w:t>
      </w:r>
      <w:r>
        <w:t>in</w:t>
      </w:r>
      <w:r>
        <w:rPr>
          <w:spacing w:val="40"/>
        </w:rPr>
        <w:t xml:space="preserve"> </w:t>
      </w:r>
      <w:r>
        <w:rPr>
          <w:rFonts w:ascii="宋体" w:hAnsi="宋体" w:eastAsia="宋体"/>
          <w:spacing w:val="-4"/>
        </w:rPr>
        <w:t xml:space="preserve">数据组 </w:t>
      </w:r>
      <w:r>
        <w:t>showcased/saw/experience</w:t>
      </w:r>
      <w:r>
        <w:rPr>
          <w:spacing w:val="-11"/>
        </w:rPr>
        <w:t xml:space="preserve"> </w:t>
      </w:r>
      <w:r>
        <w:t>a</w:t>
      </w:r>
      <w:r>
        <w:rPr>
          <w:spacing w:val="-12"/>
        </w:rPr>
        <w:t xml:space="preserve"> </w:t>
      </w:r>
      <w:r>
        <w:t>dramatic growth/maintain</w:t>
      </w:r>
      <w:r>
        <w:rPr>
          <w:spacing w:val="-12"/>
        </w:rPr>
        <w:t xml:space="preserve"> </w:t>
      </w:r>
      <w:r>
        <w:t>a</w:t>
      </w:r>
      <w:r>
        <w:rPr>
          <w:spacing w:val="-12"/>
        </w:rPr>
        <w:t xml:space="preserve"> </w:t>
      </w:r>
      <w:r>
        <w:t>consistent</w:t>
      </w:r>
      <w:r>
        <w:rPr>
          <w:spacing w:val="-12"/>
        </w:rPr>
        <w:t xml:space="preserve"> </w:t>
      </w:r>
      <w:r>
        <w:t>upward</w:t>
      </w:r>
      <w:r>
        <w:rPr>
          <w:spacing w:val="-12"/>
        </w:rPr>
        <w:t xml:space="preserve"> </w:t>
      </w:r>
      <w:r>
        <w:t>tendency</w:t>
      </w:r>
      <w:r>
        <w:rPr>
          <w:spacing w:val="-12"/>
        </w:rPr>
        <w:t xml:space="preserve"> </w:t>
      </w:r>
      <w:r>
        <w:t>in.</w:t>
      </w:r>
      <w:r>
        <w:rPr>
          <w:spacing w:val="-6"/>
        </w:rPr>
        <w:t xml:space="preserve">. / </w:t>
      </w:r>
      <w:r>
        <w:t>The</w:t>
      </w:r>
      <w:r>
        <w:rPr>
          <w:spacing w:val="-11"/>
        </w:rPr>
        <w:t xml:space="preserve"> </w:t>
      </w:r>
      <w:r>
        <w:t>number</w:t>
      </w:r>
      <w:r>
        <w:rPr>
          <w:spacing w:val="-12"/>
        </w:rPr>
        <w:t xml:space="preserve"> </w:t>
      </w:r>
      <w:r>
        <w:t>of</w:t>
      </w:r>
      <w:r>
        <w:rPr>
          <w:spacing w:val="-3"/>
        </w:rPr>
        <w:t xml:space="preserve">... </w:t>
      </w:r>
      <w:r>
        <w:t>experienced</w:t>
      </w:r>
      <w:r>
        <w:rPr>
          <w:spacing w:val="-12"/>
        </w:rPr>
        <w:t xml:space="preserve"> </w:t>
      </w:r>
      <w:r>
        <w:t>a</w:t>
      </w:r>
      <w:r>
        <w:rPr>
          <w:spacing w:val="-12"/>
        </w:rPr>
        <w:t xml:space="preserve"> </w:t>
      </w:r>
      <w:r>
        <w:t>slight/moderate/major</w:t>
      </w:r>
      <w:r>
        <w:rPr>
          <w:spacing w:val="-12"/>
        </w:rPr>
        <w:t xml:space="preserve"> </w:t>
      </w:r>
      <w:r>
        <w:t>decline/increase</w:t>
      </w:r>
      <w:r>
        <w:rPr>
          <w:spacing w:val="-12"/>
        </w:rPr>
        <w:t xml:space="preserve"> </w:t>
      </w:r>
      <w:r>
        <w:t>during..</w:t>
      </w:r>
      <w:r>
        <w:rPr>
          <w:spacing w:val="-4"/>
        </w:rPr>
        <w:t xml:space="preserve">./ </w:t>
      </w:r>
      <w:r>
        <w:t>The</w:t>
      </w:r>
      <w:r>
        <w:rPr>
          <w:spacing w:val="-11"/>
        </w:rPr>
        <w:t xml:space="preserve"> </w:t>
      </w:r>
      <w:r>
        <w:t>rate</w:t>
      </w:r>
      <w:r>
        <w:rPr>
          <w:spacing w:val="-12"/>
        </w:rPr>
        <w:t xml:space="preserve"> </w:t>
      </w:r>
      <w:r>
        <w:t>of</w:t>
      </w:r>
      <w:r>
        <w:rPr>
          <w:spacing w:val="-12"/>
        </w:rPr>
        <w:t xml:space="preserve"> </w:t>
      </w:r>
      <w:r>
        <w:t>increase/decrease</w:t>
      </w:r>
      <w:r>
        <w:rPr>
          <w:spacing w:val="-12"/>
        </w:rPr>
        <w:t xml:space="preserve"> </w:t>
      </w:r>
      <w:r>
        <w:t>between..</w:t>
      </w:r>
      <w:r>
        <w:rPr>
          <w:spacing w:val="-6"/>
        </w:rPr>
        <w:t xml:space="preserve">. </w:t>
      </w:r>
      <w:r>
        <w:t>and... was considerable/ significant/ minor</w:t>
      </w:r>
    </w:p>
    <w:p w14:paraId="5B5B2989">
      <w:pPr>
        <w:pStyle w:val="8"/>
        <w:tabs>
          <w:tab w:val="left" w:pos="6568"/>
        </w:tabs>
        <w:spacing w:before="4"/>
        <w:ind w:left="160"/>
      </w:pPr>
      <w:r>
        <w:t>while/</w:t>
      </w:r>
      <w:r>
        <w:rPr>
          <w:spacing w:val="-10"/>
        </w:rPr>
        <w:t xml:space="preserve"> </w:t>
      </w:r>
      <w:r>
        <w:t>nevertheless/by</w:t>
      </w:r>
      <w:r>
        <w:rPr>
          <w:spacing w:val="-8"/>
        </w:rPr>
        <w:t xml:space="preserve"> </w:t>
      </w:r>
      <w:r>
        <w:t>contrast</w:t>
      </w:r>
      <w:r>
        <w:rPr>
          <w:spacing w:val="-8"/>
        </w:rPr>
        <w:t xml:space="preserve"> </w:t>
      </w:r>
      <w:r>
        <w:t>/</w:t>
      </w:r>
      <w:r>
        <w:rPr>
          <w:spacing w:val="-8"/>
        </w:rPr>
        <w:t xml:space="preserve"> </w:t>
      </w:r>
      <w:r>
        <w:t>On</w:t>
      </w:r>
      <w:r>
        <w:rPr>
          <w:spacing w:val="-9"/>
        </w:rPr>
        <w:t xml:space="preserve"> </w:t>
      </w:r>
      <w:r>
        <w:t>the</w:t>
      </w:r>
      <w:r>
        <w:rPr>
          <w:spacing w:val="-7"/>
        </w:rPr>
        <w:t xml:space="preserve"> </w:t>
      </w:r>
      <w:r>
        <w:rPr>
          <w:spacing w:val="-2"/>
        </w:rPr>
        <w:t>contrary/whereas/conversely/</w:t>
      </w:r>
      <w:r>
        <w:tab/>
      </w:r>
      <w:r>
        <w:t>in</w:t>
      </w:r>
      <w:r>
        <w:rPr>
          <w:spacing w:val="-8"/>
        </w:rPr>
        <w:t xml:space="preserve"> </w:t>
      </w:r>
      <w:r>
        <w:t>comparison</w:t>
      </w:r>
      <w:r>
        <w:rPr>
          <w:spacing w:val="-4"/>
        </w:rPr>
        <w:t xml:space="preserve"> </w:t>
      </w:r>
      <w:r>
        <w:t>to</w:t>
      </w:r>
      <w:r>
        <w:rPr>
          <w:spacing w:val="-5"/>
        </w:rPr>
        <w:t xml:space="preserve"> </w:t>
      </w:r>
      <w:r>
        <w:t>that</w:t>
      </w:r>
      <w:r>
        <w:rPr>
          <w:spacing w:val="-5"/>
        </w:rPr>
        <w:t xml:space="preserve"> </w:t>
      </w:r>
      <w:r>
        <w:t>of/</w:t>
      </w:r>
      <w:r>
        <w:rPr>
          <w:spacing w:val="-3"/>
        </w:rPr>
        <w:t xml:space="preserve"> </w:t>
      </w:r>
      <w:r>
        <w:t>only</w:t>
      </w:r>
      <w:r>
        <w:rPr>
          <w:spacing w:val="-4"/>
        </w:rPr>
        <w:t xml:space="preserve"> </w:t>
      </w:r>
      <w:r>
        <w:t>10%</w:t>
      </w:r>
      <w:r>
        <w:rPr>
          <w:spacing w:val="-4"/>
        </w:rPr>
        <w:t xml:space="preserve"> </w:t>
      </w:r>
      <w:r>
        <w:t>of</w:t>
      </w:r>
      <w:r>
        <w:rPr>
          <w:spacing w:val="-4"/>
        </w:rPr>
        <w:t xml:space="preserve"> </w:t>
      </w:r>
      <w:r>
        <w:t>those</w:t>
      </w:r>
      <w:r>
        <w:rPr>
          <w:spacing w:val="-4"/>
        </w:rPr>
        <w:t xml:space="preserve"> </w:t>
      </w:r>
      <w:r>
        <w:rPr>
          <w:spacing w:val="-2"/>
        </w:rPr>
        <w:t>doing</w:t>
      </w:r>
    </w:p>
    <w:p w14:paraId="6A30993D">
      <w:pPr>
        <w:pStyle w:val="8"/>
        <w:spacing w:before="50"/>
        <w:ind w:left="160"/>
        <w:rPr>
          <w:rFonts w:ascii="宋体" w:eastAsia="宋体"/>
        </w:rPr>
      </w:pPr>
      <w:r>
        <w:rPr>
          <w:rFonts w:ascii="宋体" w:eastAsia="宋体"/>
          <w:spacing w:val="-18"/>
        </w:rPr>
        <w:t xml:space="preserve">下降 </w:t>
      </w:r>
      <w:r>
        <w:t>there's</w:t>
      </w:r>
      <w:r>
        <w:rPr>
          <w:spacing w:val="-12"/>
        </w:rPr>
        <w:t xml:space="preserve"> </w:t>
      </w:r>
      <w:r>
        <w:t>a</w:t>
      </w:r>
      <w:r>
        <w:rPr>
          <w:spacing w:val="-6"/>
        </w:rPr>
        <w:t xml:space="preserve"> </w:t>
      </w:r>
      <w:r>
        <w:t>tendency</w:t>
      </w:r>
      <w:r>
        <w:rPr>
          <w:spacing w:val="-7"/>
        </w:rPr>
        <w:t xml:space="preserve"> </w:t>
      </w:r>
      <w:r>
        <w:t>to</w:t>
      </w:r>
      <w:r>
        <w:rPr>
          <w:spacing w:val="-6"/>
        </w:rPr>
        <w:t xml:space="preserve"> </w:t>
      </w:r>
      <w:r>
        <w:t>drop</w:t>
      </w:r>
      <w:r>
        <w:rPr>
          <w:spacing w:val="-3"/>
        </w:rPr>
        <w:t xml:space="preserve">/ </w:t>
      </w:r>
      <w:r>
        <w:t>a</w:t>
      </w:r>
      <w:r>
        <w:rPr>
          <w:spacing w:val="-8"/>
        </w:rPr>
        <w:t xml:space="preserve"> </w:t>
      </w:r>
      <w:r>
        <w:t>downward</w:t>
      </w:r>
      <w:r>
        <w:rPr>
          <w:spacing w:val="-5"/>
        </w:rPr>
        <w:t xml:space="preserve"> </w:t>
      </w:r>
      <w:r>
        <w:t>trend</w:t>
      </w:r>
      <w:r>
        <w:rPr>
          <w:spacing w:val="-6"/>
        </w:rPr>
        <w:t xml:space="preserve"> </w:t>
      </w:r>
      <w:r>
        <w:t>in</w:t>
      </w:r>
      <w:r>
        <w:rPr>
          <w:spacing w:val="-3"/>
        </w:rPr>
        <w:t xml:space="preserve"> </w:t>
      </w:r>
      <w:r>
        <w:rPr>
          <w:rFonts w:ascii="宋体" w:eastAsia="宋体"/>
        </w:rPr>
        <w:t>数据组</w:t>
      </w:r>
      <w:r>
        <w:t>/the</w:t>
      </w:r>
      <w:r>
        <w:rPr>
          <w:spacing w:val="-6"/>
        </w:rPr>
        <w:t xml:space="preserve"> </w:t>
      </w:r>
      <w:r>
        <w:t>figure</w:t>
      </w:r>
      <w:r>
        <w:rPr>
          <w:spacing w:val="-7"/>
        </w:rPr>
        <w:t xml:space="preserve"> </w:t>
      </w:r>
      <w:r>
        <w:t>for</w:t>
      </w:r>
      <w:r>
        <w:rPr>
          <w:spacing w:val="-2"/>
        </w:rPr>
        <w:t xml:space="preserve"> </w:t>
      </w:r>
      <w:r>
        <w:rPr>
          <w:rFonts w:ascii="宋体" w:eastAsia="宋体"/>
          <w:spacing w:val="-3"/>
        </w:rPr>
        <w:t xml:space="preserve">数据组 </w:t>
      </w:r>
      <w:r>
        <w:t>indicated</w:t>
      </w:r>
      <w:r>
        <w:rPr>
          <w:spacing w:val="-6"/>
        </w:rPr>
        <w:t xml:space="preserve"> </w:t>
      </w:r>
      <w:r>
        <w:t>a</w:t>
      </w:r>
      <w:r>
        <w:rPr>
          <w:spacing w:val="-5"/>
        </w:rPr>
        <w:t xml:space="preserve"> </w:t>
      </w:r>
      <w:r>
        <w:t>trend</w:t>
      </w:r>
      <w:r>
        <w:rPr>
          <w:spacing w:val="-5"/>
        </w:rPr>
        <w:t xml:space="preserve"> </w:t>
      </w:r>
      <w:r>
        <w:t>of</w:t>
      </w:r>
      <w:r>
        <w:rPr>
          <w:spacing w:val="-6"/>
        </w:rPr>
        <w:t xml:space="preserve"> </w:t>
      </w:r>
      <w:r>
        <w:t>decline</w:t>
      </w:r>
      <w:r>
        <w:rPr>
          <w:spacing w:val="-4"/>
        </w:rPr>
        <w:t xml:space="preserve"> / </w:t>
      </w:r>
      <w:r>
        <w:t>This</w:t>
      </w:r>
      <w:r>
        <w:rPr>
          <w:spacing w:val="-6"/>
        </w:rPr>
        <w:t xml:space="preserve"> </w:t>
      </w:r>
      <w:r>
        <w:t>population</w:t>
      </w:r>
      <w:r>
        <w:rPr>
          <w:spacing w:val="-5"/>
        </w:rPr>
        <w:t xml:space="preserve"> </w:t>
      </w:r>
      <w:r>
        <w:t>decline</w:t>
      </w:r>
      <w:r>
        <w:rPr>
          <w:spacing w:val="-7"/>
        </w:rPr>
        <w:t xml:space="preserve"> </w:t>
      </w:r>
      <w:r>
        <w:t>is</w:t>
      </w:r>
      <w:r>
        <w:rPr>
          <w:spacing w:val="-8"/>
        </w:rPr>
        <w:t xml:space="preserve"> </w:t>
      </w:r>
      <w:r>
        <w:t>a</w:t>
      </w:r>
      <w:r>
        <w:rPr>
          <w:spacing w:val="-5"/>
        </w:rPr>
        <w:t xml:space="preserve"> </w:t>
      </w:r>
      <w:r>
        <w:t>trend</w:t>
      </w:r>
      <w:r>
        <w:rPr>
          <w:spacing w:val="-5"/>
        </w:rPr>
        <w:t xml:space="preserve"> </w:t>
      </w:r>
      <w:r>
        <w:t>for</w:t>
      </w:r>
      <w:r>
        <w:rPr>
          <w:spacing w:val="1"/>
        </w:rPr>
        <w:t xml:space="preserve"> </w:t>
      </w:r>
      <w:r>
        <w:rPr>
          <w:rFonts w:ascii="宋体" w:eastAsia="宋体"/>
        </w:rPr>
        <w:t>数据组</w:t>
      </w:r>
      <w:r>
        <w:t>+</w:t>
      </w:r>
      <w:r>
        <w:rPr>
          <w:rFonts w:ascii="宋体" w:eastAsia="宋体"/>
          <w:spacing w:val="-5"/>
        </w:rPr>
        <w:t>时间</w:t>
      </w:r>
    </w:p>
    <w:p w14:paraId="67A177BD">
      <w:pPr>
        <w:pStyle w:val="8"/>
        <w:spacing w:before="48"/>
        <w:ind w:left="160"/>
      </w:pPr>
      <w:r>
        <w:t>A</w:t>
      </w:r>
      <w:r>
        <w:rPr>
          <w:spacing w:val="-7"/>
        </w:rPr>
        <w:t xml:space="preserve"> </w:t>
      </w:r>
      <w:r>
        <w:t>downward</w:t>
      </w:r>
      <w:r>
        <w:rPr>
          <w:spacing w:val="-4"/>
        </w:rPr>
        <w:t xml:space="preserve"> </w:t>
      </w:r>
      <w:r>
        <w:t>trend</w:t>
      </w:r>
      <w:r>
        <w:rPr>
          <w:spacing w:val="-7"/>
        </w:rPr>
        <w:t xml:space="preserve"> </w:t>
      </w:r>
      <w:r>
        <w:t>was</w:t>
      </w:r>
      <w:r>
        <w:rPr>
          <w:spacing w:val="-6"/>
        </w:rPr>
        <w:t xml:space="preserve"> </w:t>
      </w:r>
      <w:r>
        <w:t>clearly</w:t>
      </w:r>
      <w:r>
        <w:rPr>
          <w:spacing w:val="-4"/>
        </w:rPr>
        <w:t xml:space="preserve"> </w:t>
      </w:r>
      <w:r>
        <w:t>witnessed</w:t>
      </w:r>
      <w:r>
        <w:rPr>
          <w:spacing w:val="-6"/>
        </w:rPr>
        <w:t xml:space="preserve"> </w:t>
      </w:r>
      <w:r>
        <w:t>by</w:t>
      </w:r>
      <w:r>
        <w:rPr>
          <w:spacing w:val="-5"/>
        </w:rPr>
        <w:t xml:space="preserve"> </w:t>
      </w:r>
      <w:r>
        <w:t>the</w:t>
      </w:r>
      <w:r>
        <w:rPr>
          <w:spacing w:val="-3"/>
        </w:rPr>
        <w:t xml:space="preserve"> </w:t>
      </w:r>
      <w:r>
        <w:rPr>
          <w:b/>
        </w:rPr>
        <w:t>proportion</w:t>
      </w:r>
      <w:r>
        <w:rPr>
          <w:b/>
          <w:spacing w:val="-5"/>
        </w:rPr>
        <w:t xml:space="preserve"> </w:t>
      </w:r>
      <w:r>
        <w:t>of</w:t>
      </w:r>
      <w:r>
        <w:rPr>
          <w:spacing w:val="-4"/>
        </w:rPr>
        <w:t xml:space="preserve"> </w:t>
      </w:r>
      <w:r>
        <w:t>XX</w:t>
      </w:r>
      <w:r>
        <w:rPr>
          <w:spacing w:val="-4"/>
        </w:rPr>
        <w:t xml:space="preserve"> </w:t>
      </w:r>
      <w:r>
        <w:t>/</w:t>
      </w:r>
      <w:r>
        <w:rPr>
          <w:spacing w:val="-6"/>
        </w:rPr>
        <w:t xml:space="preserve"> </w:t>
      </w:r>
      <w:r>
        <w:t>35%</w:t>
      </w:r>
      <w:r>
        <w:rPr>
          <w:spacing w:val="-4"/>
        </w:rPr>
        <w:t xml:space="preserve"> </w:t>
      </w:r>
      <w:r>
        <w:t>of</w:t>
      </w:r>
      <w:r>
        <w:rPr>
          <w:spacing w:val="-7"/>
        </w:rPr>
        <w:t xml:space="preserve"> </w:t>
      </w:r>
      <w:r>
        <w:t>XX</w:t>
      </w:r>
      <w:r>
        <w:rPr>
          <w:spacing w:val="-7"/>
        </w:rPr>
        <w:t xml:space="preserve"> </w:t>
      </w:r>
      <w:r>
        <w:t>was</w:t>
      </w:r>
      <w:r>
        <w:rPr>
          <w:spacing w:val="-6"/>
        </w:rPr>
        <w:t xml:space="preserve"> </w:t>
      </w:r>
      <w:r>
        <w:t>seen</w:t>
      </w:r>
      <w:r>
        <w:rPr>
          <w:spacing w:val="-4"/>
        </w:rPr>
        <w:t xml:space="preserve"> </w:t>
      </w:r>
      <w:r>
        <w:t>in</w:t>
      </w:r>
      <w:r>
        <w:rPr>
          <w:spacing w:val="-5"/>
        </w:rPr>
        <w:t xml:space="preserve"> ..</w:t>
      </w:r>
    </w:p>
    <w:p w14:paraId="6724DB90">
      <w:pPr>
        <w:pStyle w:val="8"/>
        <w:spacing w:before="56"/>
        <w:ind w:left="160"/>
      </w:pPr>
      <w:r>
        <w:t>/35%</w:t>
      </w:r>
      <w:r>
        <w:rPr>
          <w:spacing w:val="-11"/>
        </w:rPr>
        <w:t xml:space="preserve"> </w:t>
      </w:r>
      <w:r>
        <w:t>was</w:t>
      </w:r>
      <w:r>
        <w:rPr>
          <w:spacing w:val="-9"/>
        </w:rPr>
        <w:t xml:space="preserve"> </w:t>
      </w:r>
      <w:r>
        <w:t>recorded</w:t>
      </w:r>
      <w:r>
        <w:rPr>
          <w:spacing w:val="-8"/>
        </w:rPr>
        <w:t xml:space="preserve"> </w:t>
      </w:r>
      <w:r>
        <w:t>for</w:t>
      </w:r>
      <w:r>
        <w:rPr>
          <w:spacing w:val="-9"/>
        </w:rPr>
        <w:t xml:space="preserve"> </w:t>
      </w:r>
      <w:r>
        <w:t>XX</w:t>
      </w:r>
      <w:r>
        <w:rPr>
          <w:spacing w:val="-7"/>
        </w:rPr>
        <w:t xml:space="preserve"> </w:t>
      </w:r>
      <w:r>
        <w:t>/the</w:t>
      </w:r>
      <w:r>
        <w:rPr>
          <w:spacing w:val="-7"/>
        </w:rPr>
        <w:t xml:space="preserve"> </w:t>
      </w:r>
      <w:r>
        <w:rPr>
          <w:b/>
        </w:rPr>
        <w:t>share/</w:t>
      </w:r>
      <w:r>
        <w:rPr>
          <w:b/>
          <w:spacing w:val="-8"/>
        </w:rPr>
        <w:t xml:space="preserve"> </w:t>
      </w:r>
      <w:r>
        <w:rPr>
          <w:b/>
        </w:rPr>
        <w:t>small</w:t>
      </w:r>
      <w:r>
        <w:rPr>
          <w:b/>
          <w:spacing w:val="-7"/>
        </w:rPr>
        <w:t xml:space="preserve"> </w:t>
      </w:r>
      <w:r>
        <w:rPr>
          <w:b/>
        </w:rPr>
        <w:t>portion</w:t>
      </w:r>
      <w:r>
        <w:rPr>
          <w:b/>
          <w:spacing w:val="-9"/>
        </w:rPr>
        <w:t xml:space="preserve"> </w:t>
      </w:r>
      <w:r>
        <w:t>/distribution/</w:t>
      </w:r>
      <w:r>
        <w:rPr>
          <w:spacing w:val="-7"/>
        </w:rPr>
        <w:t xml:space="preserve"> </w:t>
      </w:r>
      <w:r>
        <w:t>possession</w:t>
      </w:r>
      <w:r>
        <w:rPr>
          <w:spacing w:val="-8"/>
        </w:rPr>
        <w:t xml:space="preserve"> </w:t>
      </w:r>
      <w:r>
        <w:t>rate</w:t>
      </w:r>
      <w:r>
        <w:rPr>
          <w:spacing w:val="-7"/>
        </w:rPr>
        <w:t xml:space="preserve"> </w:t>
      </w:r>
      <w:r>
        <w:t>of</w:t>
      </w:r>
      <w:r>
        <w:rPr>
          <w:spacing w:val="-7"/>
        </w:rPr>
        <w:t xml:space="preserve"> </w:t>
      </w:r>
      <w:r>
        <w:t>35%</w:t>
      </w:r>
      <w:r>
        <w:rPr>
          <w:spacing w:val="-9"/>
        </w:rPr>
        <w:t xml:space="preserve"> </w:t>
      </w:r>
      <w:r>
        <w:t>was</w:t>
      </w:r>
      <w:r>
        <w:rPr>
          <w:spacing w:val="-9"/>
        </w:rPr>
        <w:t xml:space="preserve"> </w:t>
      </w:r>
      <w:r>
        <w:t>recorded</w:t>
      </w:r>
      <w:r>
        <w:rPr>
          <w:spacing w:val="-7"/>
        </w:rPr>
        <w:t xml:space="preserve"> </w:t>
      </w:r>
      <w:r>
        <w:t>for</w:t>
      </w:r>
      <w:r>
        <w:rPr>
          <w:spacing w:val="-9"/>
        </w:rPr>
        <w:t xml:space="preserve"> </w:t>
      </w:r>
      <w:r>
        <w:rPr>
          <w:spacing w:val="-5"/>
        </w:rPr>
        <w:t>XX</w:t>
      </w:r>
    </w:p>
    <w:p w14:paraId="10116183">
      <w:pPr>
        <w:pStyle w:val="8"/>
        <w:tabs>
          <w:tab w:val="left" w:pos="3947"/>
          <w:tab w:val="left" w:pos="6924"/>
        </w:tabs>
        <w:spacing w:before="50" w:line="283" w:lineRule="auto"/>
        <w:ind w:left="160" w:right="217"/>
      </w:pPr>
      <w:r>
        <w:t>What</w:t>
      </w:r>
      <w:r>
        <w:rPr>
          <w:spacing w:val="-5"/>
        </w:rPr>
        <w:t xml:space="preserve"> </w:t>
      </w:r>
      <w:r>
        <w:t>‘more/furthermore,</w:t>
      </w:r>
      <w:r>
        <w:rPr>
          <w:spacing w:val="40"/>
        </w:rPr>
        <w:t xml:space="preserve"> </w:t>
      </w:r>
      <w:r>
        <w:rPr>
          <w:rFonts w:ascii="宋体" w:hAnsi="宋体" w:eastAsia="宋体"/>
        </w:rPr>
        <w:t>最值的表达</w:t>
      </w:r>
      <w:r>
        <w:rPr>
          <w:rFonts w:ascii="宋体" w:hAnsi="宋体" w:eastAsia="宋体"/>
          <w:spacing w:val="-53"/>
        </w:rPr>
        <w:t xml:space="preserve"> </w:t>
      </w:r>
      <w:r>
        <w:t>by</w:t>
      </w:r>
      <w:r>
        <w:rPr>
          <w:spacing w:val="-2"/>
        </w:rPr>
        <w:t xml:space="preserve"> </w:t>
      </w:r>
      <w:r>
        <w:t>far</w:t>
      </w:r>
      <w:r>
        <w:rPr>
          <w:rFonts w:ascii="宋体" w:hAnsi="宋体" w:eastAsia="宋体"/>
        </w:rPr>
        <w:t>：</w:t>
      </w:r>
      <w:r>
        <w:t>XX</w:t>
      </w:r>
      <w:r>
        <w:rPr>
          <w:spacing w:val="-1"/>
        </w:rPr>
        <w:t xml:space="preserve"> </w:t>
      </w:r>
      <w:r>
        <w:t>produced</w:t>
      </w:r>
      <w:r>
        <w:rPr>
          <w:spacing w:val="-2"/>
        </w:rPr>
        <w:t xml:space="preserve"> </w:t>
      </w:r>
      <w:r>
        <w:t>the</w:t>
      </w:r>
      <w:r>
        <w:rPr>
          <w:spacing w:val="-1"/>
        </w:rPr>
        <w:t xml:space="preserve"> </w:t>
      </w:r>
      <w:r>
        <w:rPr>
          <w:b/>
        </w:rPr>
        <w:t>by</w:t>
      </w:r>
      <w:r>
        <w:rPr>
          <w:b/>
          <w:spacing w:val="-4"/>
        </w:rPr>
        <w:t xml:space="preserve"> </w:t>
      </w:r>
      <w:r>
        <w:rPr>
          <w:b/>
        </w:rPr>
        <w:t>far</w:t>
      </w:r>
      <w:r>
        <w:rPr>
          <w:b/>
          <w:spacing w:val="-3"/>
        </w:rPr>
        <w:t xml:space="preserve"> </w:t>
      </w:r>
      <w:r>
        <w:t>the</w:t>
      </w:r>
      <w:r>
        <w:rPr>
          <w:spacing w:val="-2"/>
        </w:rPr>
        <w:t xml:space="preserve"> </w:t>
      </w:r>
      <w:r>
        <w:t>most/lowest/least</w:t>
      </w:r>
      <w:r>
        <w:rPr>
          <w:spacing w:val="-3"/>
        </w:rPr>
        <w:t xml:space="preserve"> </w:t>
      </w:r>
      <w:r>
        <w:t>adj./</w:t>
      </w:r>
      <w:r>
        <w:rPr>
          <w:spacing w:val="-2"/>
        </w:rPr>
        <w:t xml:space="preserve"> </w:t>
      </w:r>
      <w:r>
        <w:t>the</w:t>
      </w:r>
      <w:r>
        <w:rPr>
          <w:spacing w:val="-2"/>
        </w:rPr>
        <w:t xml:space="preserve"> </w:t>
      </w:r>
      <w:r>
        <w:t>largest</w:t>
      </w:r>
      <w:r>
        <w:rPr>
          <w:spacing w:val="-3"/>
        </w:rPr>
        <w:t xml:space="preserve"> </w:t>
      </w:r>
      <w:r>
        <w:t>amount/number</w:t>
      </w:r>
      <w:r>
        <w:rPr>
          <w:spacing w:val="-2"/>
        </w:rPr>
        <w:t xml:space="preserve"> </w:t>
      </w:r>
      <w:r>
        <w:t>of</w:t>
      </w:r>
      <w:r>
        <w:rPr>
          <w:spacing w:val="-2"/>
        </w:rPr>
        <w:t xml:space="preserve"> </w:t>
      </w:r>
      <w:r>
        <w:t>Co2</w:t>
      </w:r>
      <w:r>
        <w:rPr>
          <w:spacing w:val="-4"/>
        </w:rPr>
        <w:t xml:space="preserve"> </w:t>
      </w:r>
      <w:r>
        <w:t>emission</w:t>
      </w:r>
      <w:r>
        <w:rPr>
          <w:spacing w:val="-2"/>
        </w:rPr>
        <w:t xml:space="preserve"> </w:t>
      </w:r>
      <w:r>
        <w:t>+</w:t>
      </w:r>
      <w:r>
        <w:rPr>
          <w:rFonts w:ascii="宋体" w:hAnsi="宋体" w:eastAsia="宋体"/>
        </w:rPr>
        <w:t>时间</w:t>
      </w:r>
      <w:r>
        <w:t>/</w:t>
      </w:r>
      <w:r>
        <w:rPr>
          <w:spacing w:val="-2"/>
        </w:rPr>
        <w:t xml:space="preserve"> </w:t>
      </w:r>
      <w:r>
        <w:t>Co2</w:t>
      </w:r>
      <w:r>
        <w:rPr>
          <w:spacing w:val="-4"/>
        </w:rPr>
        <w:t xml:space="preserve"> </w:t>
      </w:r>
      <w:r>
        <w:t>emission</w:t>
      </w:r>
      <w:r>
        <w:rPr>
          <w:spacing w:val="-2"/>
        </w:rPr>
        <w:t xml:space="preserve"> </w:t>
      </w:r>
      <w:r>
        <w:t>is</w:t>
      </w:r>
      <w:r>
        <w:rPr>
          <w:spacing w:val="-1"/>
        </w:rPr>
        <w:t xml:space="preserve"> </w:t>
      </w:r>
      <w:r>
        <w:rPr>
          <w:b/>
        </w:rPr>
        <w:t>recorded</w:t>
      </w:r>
      <w:r>
        <w:rPr>
          <w:b/>
          <w:spacing w:val="-2"/>
        </w:rPr>
        <w:t xml:space="preserve"> </w:t>
      </w:r>
      <w:r>
        <w:rPr>
          <w:b/>
        </w:rPr>
        <w:t>by far</w:t>
      </w:r>
      <w:r>
        <w:rPr>
          <w:b/>
          <w:spacing w:val="4"/>
        </w:rPr>
        <w:t xml:space="preserve"> </w:t>
      </w:r>
      <w:r>
        <w:t>the</w:t>
      </w:r>
      <w:r>
        <w:rPr>
          <w:spacing w:val="6"/>
        </w:rPr>
        <w:t xml:space="preserve"> </w:t>
      </w:r>
      <w:r>
        <w:t>lowest/least</w:t>
      </w:r>
      <w:r>
        <w:rPr>
          <w:spacing w:val="5"/>
        </w:rPr>
        <w:t xml:space="preserve"> </w:t>
      </w:r>
      <w:r>
        <w:t>amount</w:t>
      </w:r>
      <w:r>
        <w:rPr>
          <w:spacing w:val="5"/>
        </w:rPr>
        <w:t xml:space="preserve"> </w:t>
      </w:r>
      <w:r>
        <w:t>of../figures</w:t>
      </w:r>
      <w:r>
        <w:rPr>
          <w:spacing w:val="6"/>
        </w:rPr>
        <w:t xml:space="preserve"> </w:t>
      </w:r>
      <w:r>
        <w:rPr>
          <w:spacing w:val="-10"/>
        </w:rPr>
        <w:t>/</w:t>
      </w:r>
      <w:r>
        <w:tab/>
      </w:r>
      <w:r>
        <w:t>it’s</w:t>
      </w:r>
      <w:r>
        <w:rPr>
          <w:spacing w:val="10"/>
        </w:rPr>
        <w:t xml:space="preserve"> </w:t>
      </w:r>
      <w:r>
        <w:t>ranking</w:t>
      </w:r>
      <w:r>
        <w:rPr>
          <w:spacing w:val="11"/>
        </w:rPr>
        <w:t xml:space="preserve"> </w:t>
      </w:r>
      <w:r>
        <w:t>is</w:t>
      </w:r>
      <w:r>
        <w:rPr>
          <w:spacing w:val="13"/>
        </w:rPr>
        <w:t xml:space="preserve"> </w:t>
      </w:r>
      <w:r>
        <w:t>by</w:t>
      </w:r>
      <w:r>
        <w:rPr>
          <w:spacing w:val="13"/>
        </w:rPr>
        <w:t xml:space="preserve"> </w:t>
      </w:r>
      <w:r>
        <w:t>far</w:t>
      </w:r>
      <w:r>
        <w:rPr>
          <w:spacing w:val="13"/>
        </w:rPr>
        <w:t xml:space="preserve"> </w:t>
      </w:r>
      <w:r>
        <w:t>the</w:t>
      </w:r>
      <w:r>
        <w:rPr>
          <w:spacing w:val="13"/>
        </w:rPr>
        <w:t xml:space="preserve"> </w:t>
      </w:r>
      <w:r>
        <w:rPr>
          <w:spacing w:val="-2"/>
        </w:rPr>
        <w:t>lowest/</w:t>
      </w:r>
      <w:r>
        <w:tab/>
      </w:r>
      <w:r>
        <w:rPr>
          <w:b/>
        </w:rPr>
        <w:t>tend</w:t>
      </w:r>
      <w:r>
        <w:rPr>
          <w:b/>
          <w:spacing w:val="6"/>
        </w:rPr>
        <w:t xml:space="preserve"> </w:t>
      </w:r>
      <w:r>
        <w:rPr>
          <w:b/>
        </w:rPr>
        <w:t>to</w:t>
      </w:r>
      <w:r>
        <w:rPr>
          <w:b/>
          <w:spacing w:val="10"/>
        </w:rPr>
        <w:t xml:space="preserve"> </w:t>
      </w:r>
      <w:r>
        <w:t>be</w:t>
      </w:r>
      <w:r>
        <w:rPr>
          <w:spacing w:val="11"/>
        </w:rPr>
        <w:t xml:space="preserve"> </w:t>
      </w:r>
      <w:r>
        <w:t>by</w:t>
      </w:r>
      <w:r>
        <w:rPr>
          <w:spacing w:val="10"/>
        </w:rPr>
        <w:t xml:space="preserve"> </w:t>
      </w:r>
      <w:r>
        <w:t>far</w:t>
      </w:r>
      <w:r>
        <w:rPr>
          <w:spacing w:val="11"/>
        </w:rPr>
        <w:t xml:space="preserve"> </w:t>
      </w:r>
      <w:r>
        <w:t>the</w:t>
      </w:r>
      <w:r>
        <w:rPr>
          <w:spacing w:val="11"/>
        </w:rPr>
        <w:t xml:space="preserve"> </w:t>
      </w:r>
      <w:r>
        <w:t>highest/</w:t>
      </w:r>
      <w:r>
        <w:rPr>
          <w:spacing w:val="10"/>
        </w:rPr>
        <w:t xml:space="preserve"> </w:t>
      </w:r>
      <w:r>
        <w:t>the</w:t>
      </w:r>
      <w:r>
        <w:rPr>
          <w:spacing w:val="11"/>
        </w:rPr>
        <w:t xml:space="preserve"> </w:t>
      </w:r>
      <w:r>
        <w:t>top/</w:t>
      </w:r>
      <w:r>
        <w:rPr>
          <w:spacing w:val="10"/>
        </w:rPr>
        <w:t xml:space="preserve"> </w:t>
      </w:r>
      <w:r>
        <w:t>the</w:t>
      </w:r>
      <w:r>
        <w:rPr>
          <w:spacing w:val="9"/>
        </w:rPr>
        <w:t xml:space="preserve"> </w:t>
      </w:r>
      <w:r>
        <w:rPr>
          <w:b/>
        </w:rPr>
        <w:t>primary/</w:t>
      </w:r>
      <w:r>
        <w:t>main</w:t>
      </w:r>
      <w:r>
        <w:rPr>
          <w:spacing w:val="10"/>
        </w:rPr>
        <w:t xml:space="preserve"> </w:t>
      </w:r>
      <w:r>
        <w:t>source</w:t>
      </w:r>
      <w:r>
        <w:rPr>
          <w:spacing w:val="10"/>
        </w:rPr>
        <w:t xml:space="preserve"> </w:t>
      </w:r>
      <w:r>
        <w:t>of../</w:t>
      </w:r>
      <w:r>
        <w:rPr>
          <w:spacing w:val="11"/>
        </w:rPr>
        <w:t xml:space="preserve"> </w:t>
      </w:r>
      <w:r>
        <w:t>ranks=comes=</w:t>
      </w:r>
      <w:r>
        <w:rPr>
          <w:spacing w:val="10"/>
        </w:rPr>
        <w:t xml:space="preserve"> </w:t>
      </w:r>
      <w:r>
        <w:t>be</w:t>
      </w:r>
      <w:r>
        <w:rPr>
          <w:spacing w:val="9"/>
        </w:rPr>
        <w:t xml:space="preserve"> </w:t>
      </w:r>
      <w:r>
        <w:t>ranked</w:t>
      </w:r>
      <w:r>
        <w:rPr>
          <w:strike/>
          <w:spacing w:val="11"/>
        </w:rPr>
        <w:t xml:space="preserve"> </w:t>
      </w:r>
      <w:r>
        <w:rPr>
          <w:strike/>
          <w:spacing w:val="-5"/>
        </w:rPr>
        <w:t>the</w:t>
      </w:r>
    </w:p>
    <w:p w14:paraId="6E4246FF">
      <w:pPr>
        <w:spacing w:after="0" w:line="283" w:lineRule="auto"/>
        <w:sectPr>
          <w:headerReference r:id="rId6" w:type="default"/>
          <w:pgSz w:w="16840" w:h="11910" w:orient="landscape"/>
          <w:pgMar w:top="1060" w:right="500" w:bottom="280" w:left="560" w:header="867" w:footer="0" w:gutter="0"/>
          <w:cols w:space="720" w:num="1"/>
        </w:sectPr>
      </w:pPr>
    </w:p>
    <w:p w14:paraId="3B2021AF">
      <w:pPr>
        <w:pStyle w:val="8"/>
        <w:spacing w:before="11"/>
        <w:rPr>
          <w:sz w:val="19"/>
        </w:rPr>
      </w:pPr>
    </w:p>
    <w:p w14:paraId="1989B548">
      <w:pPr>
        <w:pStyle w:val="8"/>
        <w:spacing w:line="20" w:lineRule="exact"/>
        <w:ind w:left="131"/>
        <w:rPr>
          <w:sz w:val="2"/>
        </w:rPr>
      </w:pPr>
      <w:r>
        <w:rPr>
          <w:sz w:val="2"/>
        </w:rPr>
        <mc:AlternateContent>
          <mc:Choice Requires="wpg">
            <w:drawing>
              <wp:inline distT="0" distB="0" distL="0" distR="0">
                <wp:extent cx="9816465" cy="9525"/>
                <wp:effectExtent l="0" t="0" r="0" b="0"/>
                <wp:docPr id="34" name="Group 34"/>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35" name="Graphic 35"/>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34"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XEzzfUAAAABAEAAA8AAAAAAAAAAQAgAAAAIgAAAGRycy9kb3ducmV2LnhtbFBL&#10;AQIUABQAAAAIAIdO4kDqvHs3bAIAAAoGAAAOAAAAAAAAAAEAIAAAACMBAABkcnMvZTJvRG9jLnht&#10;bFBLBQYAAAAABgAGAFkBAAABBgAAAAA=&#10;">
                <o:lock v:ext="edit" aspectratio="f"/>
                <v:shape id="Graphic 35" o:spid="_x0000_s1026" o:spt="100" style="position:absolute;left:0;top:0;height:9525;width:9816465;" fillcolor="#000000" filled="t" stroked="f" coordsize="9816465,9525" o:gfxdata="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qQ22/&#10;AAAA2wAAAA8AAAAAAAAAAQAgAAAAIgAAAGRycy9kb3ducmV2LnhtbFBLAQIUABQAAAAIAIdO4kAz&#10;LwWeOwAAADkAAAAQAAAAAAAAAAEAIAAAAA4BAABkcnMvc2hhcGV4bWwueG1sUEsFBgAAAAAGAAYA&#10;WwEAALgDAAAAAA==&#10;" path="m9816084,0l0,0,0,9144,9816084,9144,9816084,0xe">
                  <v:fill on="t" focussize="0,0"/>
                  <v:stroke on="f"/>
                  <v:imagedata o:title=""/>
                  <o:lock v:ext="edit" aspectratio="f"/>
                  <v:textbox inset="0mm,0mm,0mm,0mm"/>
                </v:shape>
                <w10:wrap type="none"/>
                <w10:anchorlock/>
              </v:group>
            </w:pict>
          </mc:Fallback>
        </mc:AlternateContent>
      </w:r>
    </w:p>
    <w:p w14:paraId="4F4A3246">
      <w:pPr>
        <w:pStyle w:val="8"/>
        <w:spacing w:before="15"/>
        <w:ind w:left="160"/>
        <w:jc w:val="both"/>
      </w:pPr>
      <w:r>
        <w:t>first/highest</w:t>
      </w:r>
      <w:r>
        <w:rPr>
          <w:spacing w:val="-7"/>
        </w:rPr>
        <w:t xml:space="preserve"> </w:t>
      </w:r>
      <w:r>
        <w:t>by</w:t>
      </w:r>
      <w:r>
        <w:rPr>
          <w:spacing w:val="-5"/>
        </w:rPr>
        <w:t xml:space="preserve"> </w:t>
      </w:r>
      <w:r>
        <w:t>far</w:t>
      </w:r>
      <w:r>
        <w:rPr>
          <w:spacing w:val="-8"/>
        </w:rPr>
        <w:t xml:space="preserve"> </w:t>
      </w:r>
      <w:r>
        <w:t>/the</w:t>
      </w:r>
      <w:r>
        <w:rPr>
          <w:spacing w:val="-5"/>
        </w:rPr>
        <w:t xml:space="preserve"> </w:t>
      </w:r>
      <w:r>
        <w:t>highest</w:t>
      </w:r>
      <w:r>
        <w:rPr>
          <w:spacing w:val="-6"/>
        </w:rPr>
        <w:t xml:space="preserve"> </w:t>
      </w:r>
      <w:r>
        <w:t>ranking</w:t>
      </w:r>
      <w:r>
        <w:rPr>
          <w:spacing w:val="-8"/>
        </w:rPr>
        <w:t xml:space="preserve"> </w:t>
      </w:r>
      <w:r>
        <w:t>belongs</w:t>
      </w:r>
      <w:r>
        <w:rPr>
          <w:spacing w:val="-6"/>
        </w:rPr>
        <w:t xml:space="preserve"> </w:t>
      </w:r>
      <w:r>
        <w:t>to=</w:t>
      </w:r>
      <w:r>
        <w:rPr>
          <w:spacing w:val="-3"/>
        </w:rPr>
        <w:t xml:space="preserve"> </w:t>
      </w:r>
      <w:r>
        <w:rPr>
          <w:sz w:val="22"/>
        </w:rPr>
        <w:t>is</w:t>
      </w:r>
      <w:r>
        <w:rPr>
          <w:spacing w:val="-5"/>
          <w:sz w:val="22"/>
        </w:rPr>
        <w:t xml:space="preserve"> </w:t>
      </w:r>
      <w:r>
        <w:rPr>
          <w:sz w:val="22"/>
        </w:rPr>
        <w:t>found</w:t>
      </w:r>
      <w:r>
        <w:rPr>
          <w:spacing w:val="-7"/>
          <w:sz w:val="22"/>
        </w:rPr>
        <w:t xml:space="preserve"> </w:t>
      </w:r>
      <w:r>
        <w:rPr>
          <w:sz w:val="22"/>
        </w:rPr>
        <w:t>in</w:t>
      </w:r>
      <w:r>
        <w:rPr>
          <w:spacing w:val="-8"/>
          <w:sz w:val="22"/>
        </w:rPr>
        <w:t xml:space="preserve"> </w:t>
      </w:r>
      <w:r>
        <w:t>XX</w:t>
      </w:r>
      <w:r>
        <w:rPr>
          <w:spacing w:val="45"/>
        </w:rPr>
        <w:t xml:space="preserve">  </w:t>
      </w:r>
      <w:r>
        <w:t>,reaching</w:t>
      </w:r>
      <w:r>
        <w:rPr>
          <w:spacing w:val="-7"/>
        </w:rPr>
        <w:t xml:space="preserve"> </w:t>
      </w:r>
      <w:r>
        <w:t>its</w:t>
      </w:r>
      <w:r>
        <w:rPr>
          <w:spacing w:val="-7"/>
        </w:rPr>
        <w:t xml:space="preserve"> </w:t>
      </w:r>
      <w:r>
        <w:t>bottom/peak</w:t>
      </w:r>
      <w:r>
        <w:rPr>
          <w:spacing w:val="-5"/>
        </w:rPr>
        <w:t xml:space="preserve"> </w:t>
      </w:r>
      <w:r>
        <w:t>point</w:t>
      </w:r>
      <w:r>
        <w:rPr>
          <w:spacing w:val="-6"/>
        </w:rPr>
        <w:t xml:space="preserve"> </w:t>
      </w:r>
      <w:r>
        <w:rPr>
          <w:b/>
        </w:rPr>
        <w:t>standing</w:t>
      </w:r>
      <w:r>
        <w:rPr>
          <w:b/>
          <w:spacing w:val="-5"/>
        </w:rPr>
        <w:t xml:space="preserve"> </w:t>
      </w:r>
      <w:r>
        <w:rPr>
          <w:b/>
          <w:spacing w:val="-4"/>
        </w:rPr>
        <w:t>at</w:t>
      </w:r>
      <w:r>
        <w:rPr>
          <w:spacing w:val="-4"/>
        </w:rPr>
        <w:t>..</w:t>
      </w:r>
    </w:p>
    <w:p w14:paraId="067CCC50">
      <w:pPr>
        <w:pStyle w:val="8"/>
        <w:spacing w:before="3"/>
        <w:rPr>
          <w:sz w:val="29"/>
        </w:rPr>
      </w:pPr>
    </w:p>
    <w:p w14:paraId="4C3B871F">
      <w:pPr>
        <w:pStyle w:val="8"/>
        <w:spacing w:line="278" w:lineRule="auto"/>
        <w:ind w:left="160" w:right="1190"/>
        <w:rPr>
          <w:rFonts w:ascii="宋体" w:hAnsi="宋体" w:eastAsia="宋体"/>
        </w:rPr>
      </w:pPr>
      <w:r>
        <w:rPr>
          <w:rFonts w:ascii="宋体" w:hAnsi="宋体" w:eastAsia="宋体"/>
          <w:spacing w:val="-2"/>
        </w:rPr>
        <w:t>主体：如何分段：单图且对象少：按照描述对象分段（</w:t>
      </w:r>
      <w:r>
        <w:rPr>
          <w:spacing w:val="-2"/>
        </w:rPr>
        <w:t xml:space="preserve">the former and the </w:t>
      </w:r>
      <w:r>
        <w:rPr>
          <w:spacing w:val="12"/>
        </w:rPr>
        <w:t>l</w:t>
      </w:r>
      <w:r>
        <w:rPr>
          <w:spacing w:val="8"/>
        </w:rPr>
        <w:t>att</w:t>
      </w:r>
      <w:r>
        <w:rPr>
          <w:spacing w:val="12"/>
        </w:rPr>
        <w:t>e</w:t>
      </w:r>
      <w:r>
        <w:rPr>
          <w:spacing w:val="14"/>
        </w:rPr>
        <w:t>r</w:t>
      </w:r>
      <w:r>
        <w:rPr>
          <w:rFonts w:ascii="宋体" w:hAnsi="宋体" w:eastAsia="宋体"/>
          <w:spacing w:val="-96"/>
        </w:rPr>
        <w:t>）</w:t>
      </w:r>
      <w:r>
        <w:rPr>
          <w:rFonts w:ascii="宋体" w:hAnsi="宋体" w:eastAsia="宋体"/>
          <w:spacing w:val="-2"/>
        </w:rPr>
        <w:t>；单图对象多：按照趋势、高低、对象性质分段；多图：可上同，可按图分。</w:t>
      </w:r>
      <w:r>
        <w:rPr>
          <w:rFonts w:ascii="宋体" w:hAnsi="宋体" w:eastAsia="宋体"/>
        </w:rPr>
        <w:t>每条线，每个组都要说到（</w:t>
      </w:r>
      <w:r>
        <w:rPr>
          <w:rFonts w:ascii="宋体" w:hAnsi="宋体" w:eastAsia="宋体"/>
          <w:spacing w:val="-2"/>
        </w:rPr>
        <w:t xml:space="preserve">学习同时说几个数据 </w:t>
      </w:r>
      <w:r>
        <w:rPr>
          <w:b/>
        </w:rPr>
        <w:t>the former.. the latter…</w:t>
      </w:r>
      <w:r>
        <w:rPr>
          <w:rFonts w:ascii="宋体" w:hAnsi="宋体" w:eastAsia="宋体"/>
        </w:rPr>
        <w:t>）</w:t>
      </w:r>
    </w:p>
    <w:p w14:paraId="4B99E426">
      <w:pPr>
        <w:spacing w:before="0" w:line="278" w:lineRule="auto"/>
        <w:ind w:left="371" w:right="214" w:hanging="212"/>
        <w:jc w:val="both"/>
        <w:rPr>
          <w:rFonts w:ascii="宋体" w:hAnsi="宋体" w:eastAsia="宋体"/>
          <w:sz w:val="21"/>
        </w:rPr>
      </w:pPr>
      <w:r>
        <w:rPr>
          <w:sz w:val="21"/>
        </w:rPr>
        <w:t>3,</w:t>
      </w:r>
      <w:r>
        <w:rPr>
          <w:spacing w:val="36"/>
          <w:sz w:val="21"/>
        </w:rPr>
        <w:t xml:space="preserve"> </w:t>
      </w:r>
      <w:r>
        <w:rPr>
          <w:rFonts w:ascii="宋体" w:hAnsi="宋体" w:eastAsia="宋体"/>
          <w:spacing w:val="-140"/>
          <w:sz w:val="21"/>
        </w:rPr>
        <w:t>○</w:t>
      </w:r>
      <w:r>
        <w:rPr>
          <w:w w:val="99"/>
          <w:position w:val="2"/>
          <w:sz w:val="14"/>
        </w:rPr>
        <w:t>4</w:t>
      </w:r>
      <w:r>
        <w:rPr>
          <w:spacing w:val="62"/>
          <w:position w:val="2"/>
          <w:sz w:val="14"/>
        </w:rPr>
        <w:t xml:space="preserve"> </w:t>
      </w:r>
      <w:r>
        <w:rPr>
          <w:b/>
          <w:sz w:val="21"/>
        </w:rPr>
        <w:t>Looking at/Upon analyzing /according to/based on/from/in/ the data presented in the form of</w:t>
      </w:r>
      <w:r>
        <w:rPr>
          <w:b/>
          <w:spacing w:val="40"/>
          <w:sz w:val="21"/>
        </w:rPr>
        <w:t xml:space="preserve"> </w:t>
      </w:r>
      <w:r>
        <w:rPr>
          <w:rFonts w:ascii="宋体" w:hAnsi="宋体" w:eastAsia="宋体"/>
          <w:sz w:val="21"/>
        </w:rPr>
        <w:t xml:space="preserve">图表 </w:t>
      </w:r>
      <w:r>
        <w:rPr>
          <w:b/>
          <w:sz w:val="21"/>
        </w:rPr>
        <w:t>the (first) diagram/picture, we can obviously/apparently/clearly see/conclude/ witness/observe in details that</w:t>
      </w:r>
      <w:r>
        <w:rPr>
          <w:b/>
          <w:spacing w:val="40"/>
          <w:sz w:val="21"/>
        </w:rPr>
        <w:t xml:space="preserve"> </w:t>
      </w:r>
      <w:r>
        <w:rPr>
          <w:rFonts w:ascii="宋体" w:hAnsi="宋体" w:eastAsia="宋体"/>
          <w:spacing w:val="-140"/>
          <w:sz w:val="21"/>
        </w:rPr>
        <w:t>○</w:t>
      </w:r>
      <w:r>
        <w:rPr>
          <w:w w:val="99"/>
          <w:position w:val="2"/>
          <w:sz w:val="14"/>
        </w:rPr>
        <w:t>5</w:t>
      </w:r>
      <w:r>
        <w:rPr>
          <w:spacing w:val="40"/>
          <w:position w:val="2"/>
          <w:sz w:val="14"/>
        </w:rPr>
        <w:t xml:space="preserve"> </w:t>
      </w:r>
      <w:r>
        <w:rPr>
          <w:sz w:val="21"/>
        </w:rPr>
        <w:t>the chart/graph suggests/gives/offers the insight that……</w:t>
      </w:r>
      <w:r>
        <w:rPr>
          <w:rFonts w:ascii="宋体" w:hAnsi="宋体" w:eastAsia="宋体"/>
          <w:sz w:val="21"/>
        </w:rPr>
        <w:t>（</w:t>
      </w:r>
      <w:r>
        <w:rPr>
          <w:rFonts w:ascii="宋体" w:hAnsi="宋体" w:eastAsia="宋体"/>
          <w:spacing w:val="-17"/>
          <w:sz w:val="21"/>
        </w:rPr>
        <w:t xml:space="preserve">合计 </w:t>
      </w:r>
      <w:r>
        <w:rPr>
          <w:sz w:val="21"/>
        </w:rPr>
        <w:t xml:space="preserve">5 </w:t>
      </w:r>
      <w:r>
        <w:rPr>
          <w:rFonts w:ascii="宋体" w:hAnsi="宋体" w:eastAsia="宋体"/>
          <w:sz w:val="21"/>
        </w:rPr>
        <w:t>种表达看图的方式）</w:t>
      </w:r>
    </w:p>
    <w:p w14:paraId="26AC0670">
      <w:pPr>
        <w:pStyle w:val="8"/>
        <w:spacing w:line="283" w:lineRule="auto"/>
        <w:ind w:left="160" w:right="216"/>
        <w:jc w:val="both"/>
      </w:pPr>
      <w:r>
        <w:t>there</w:t>
      </w:r>
      <w:r>
        <w:rPr>
          <w:spacing w:val="-12"/>
        </w:rPr>
        <w:t xml:space="preserve"> </w:t>
      </w:r>
      <w:r>
        <w:t>be…used</w:t>
      </w:r>
      <w:r>
        <w:rPr>
          <w:spacing w:val="-12"/>
        </w:rPr>
        <w:t xml:space="preserve"> </w:t>
      </w:r>
      <w:r>
        <w:t>to</w:t>
      </w:r>
      <w:r>
        <w:rPr>
          <w:spacing w:val="-12"/>
        </w:rPr>
        <w:t xml:space="preserve"> </w:t>
      </w:r>
      <w:r>
        <w:t>be…</w:t>
      </w:r>
      <w:r>
        <w:rPr>
          <w:b/>
          <w:spacing w:val="-6"/>
        </w:rPr>
        <w:t xml:space="preserve">, </w:t>
      </w:r>
      <w:r>
        <w:t>before</w:t>
      </w:r>
      <w:r>
        <w:rPr>
          <w:spacing w:val="-12"/>
        </w:rPr>
        <w:t xml:space="preserve"> </w:t>
      </w:r>
      <w:r>
        <w:t>which</w:t>
      </w:r>
      <w:r>
        <w:rPr>
          <w:spacing w:val="-12"/>
        </w:rPr>
        <w:t xml:space="preserve"> </w:t>
      </w:r>
      <w:r>
        <w:t>it</w:t>
      </w:r>
      <w:r>
        <w:rPr>
          <w:spacing w:val="-10"/>
        </w:rPr>
        <w:t xml:space="preserve"> </w:t>
      </w:r>
      <w:r>
        <w:t>saw</w:t>
      </w:r>
      <w:r>
        <w:rPr>
          <w:spacing w:val="-4"/>
        </w:rPr>
        <w:t xml:space="preserve"> </w:t>
      </w:r>
      <w:r>
        <w:t>a</w:t>
      </w:r>
      <w:r>
        <w:rPr>
          <w:spacing w:val="-2"/>
        </w:rPr>
        <w:t xml:space="preserve"> .. </w:t>
      </w:r>
      <w:r>
        <w:t>by.../followed</w:t>
      </w:r>
      <w:r>
        <w:rPr>
          <w:spacing w:val="-4"/>
        </w:rPr>
        <w:t xml:space="preserve"> </w:t>
      </w:r>
      <w:r>
        <w:t>by</w:t>
      </w:r>
      <w:r>
        <w:rPr>
          <w:spacing w:val="-4"/>
        </w:rPr>
        <w:t xml:space="preserve"> </w:t>
      </w:r>
      <w:r>
        <w:t>a</w:t>
      </w:r>
      <w:r>
        <w:rPr>
          <w:spacing w:val="-1"/>
        </w:rPr>
        <w:t xml:space="preserve"> ...</w:t>
      </w:r>
      <w:r>
        <w:t>/with</w:t>
      </w:r>
      <w:r>
        <w:rPr>
          <w:spacing w:val="-4"/>
        </w:rPr>
        <w:t xml:space="preserve"> </w:t>
      </w:r>
      <w:r>
        <w:t>a</w:t>
      </w:r>
      <w:r>
        <w:rPr>
          <w:spacing w:val="-1"/>
        </w:rPr>
        <w:t xml:space="preserve"> ..</w:t>
      </w:r>
      <w:r>
        <w:t>following/and</w:t>
      </w:r>
      <w:r>
        <w:rPr>
          <w:spacing w:val="-2"/>
        </w:rPr>
        <w:t xml:space="preserve"> </w:t>
      </w:r>
      <w:r>
        <w:t>then/subsequently...</w:t>
      </w:r>
      <w:r>
        <w:rPr>
          <w:spacing w:val="80"/>
          <w:w w:val="150"/>
        </w:rPr>
        <w:t xml:space="preserve"> </w:t>
      </w:r>
      <w:r>
        <w:t>Meanwhile…</w:t>
      </w:r>
      <w:r>
        <w:rPr>
          <w:rFonts w:ascii="宋体" w:hAnsi="宋体" w:eastAsia="宋体"/>
          <w:spacing w:val="-9"/>
        </w:rPr>
        <w:t xml:space="preserve">翻倍 </w:t>
      </w:r>
      <w:r>
        <w:t>to/</w:t>
      </w:r>
      <w:r>
        <w:rPr>
          <w:rFonts w:ascii="宋体" w:hAnsi="宋体" w:eastAsia="宋体"/>
          <w:spacing w:val="-6"/>
        </w:rPr>
        <w:t xml:space="preserve">顶点底部 </w:t>
      </w:r>
      <w:r>
        <w:t>at…as</w:t>
      </w:r>
      <w:r>
        <w:rPr>
          <w:spacing w:val="-5"/>
        </w:rPr>
        <w:t xml:space="preserve"> </w:t>
      </w:r>
      <w:r>
        <w:t>well/alike,</w:t>
      </w:r>
      <w:r>
        <w:rPr>
          <w:spacing w:val="-4"/>
        </w:rPr>
        <w:t xml:space="preserve"> </w:t>
      </w:r>
      <w:r>
        <w:t>although</w:t>
      </w:r>
      <w:r>
        <w:rPr>
          <w:spacing w:val="-2"/>
        </w:rPr>
        <w:t xml:space="preserve"> </w:t>
      </w:r>
      <w:r>
        <w:t xml:space="preserve">initially experiencing more modest growth from..to../while it remains the lowest/highest/minimal/maximal. </w:t>
      </w:r>
      <w:r>
        <w:rPr>
          <w:b/>
        </w:rPr>
        <w:t xml:space="preserve">Concerning the data of train users, </w:t>
      </w:r>
      <w:r>
        <w:t>it had a…</w:t>
      </w:r>
    </w:p>
    <w:p w14:paraId="5F65AF7C">
      <w:pPr>
        <w:spacing w:before="10" w:line="283" w:lineRule="auto"/>
        <w:ind w:left="160" w:right="214" w:firstLine="0"/>
        <w:jc w:val="both"/>
        <w:rPr>
          <w:sz w:val="21"/>
        </w:rPr>
      </w:pPr>
      <w:r>
        <w:rPr>
          <w:sz w:val="21"/>
        </w:rPr>
        <w:t xml:space="preserve">4, </w:t>
      </w:r>
      <w:r>
        <w:rPr>
          <w:b/>
          <w:sz w:val="21"/>
        </w:rPr>
        <w:t xml:space="preserve">Compared to that/in comparison of </w:t>
      </w:r>
      <w:r>
        <w:rPr>
          <w:sz w:val="21"/>
        </w:rPr>
        <w:t>XX</w:t>
      </w:r>
      <w:r>
        <w:rPr>
          <w:b/>
          <w:sz w:val="21"/>
        </w:rPr>
        <w:t>/on the other hand /Turning to the second picture, according to/based on the quantity displayed in the graph, it can be palpable and noteworthy</w:t>
      </w:r>
      <w:r>
        <w:rPr>
          <w:b/>
          <w:spacing w:val="-6"/>
          <w:sz w:val="21"/>
        </w:rPr>
        <w:t xml:space="preserve"> /</w:t>
      </w:r>
      <w:r>
        <w:rPr>
          <w:b/>
          <w:sz w:val="21"/>
        </w:rPr>
        <w:t>clearly</w:t>
      </w:r>
      <w:r>
        <w:rPr>
          <w:b/>
          <w:spacing w:val="-12"/>
          <w:sz w:val="21"/>
        </w:rPr>
        <w:t xml:space="preserve"> </w:t>
      </w:r>
      <w:r>
        <w:rPr>
          <w:b/>
          <w:sz w:val="21"/>
        </w:rPr>
        <w:t>seen</w:t>
      </w:r>
      <w:r>
        <w:rPr>
          <w:b/>
          <w:spacing w:val="-12"/>
          <w:sz w:val="21"/>
        </w:rPr>
        <w:t xml:space="preserve"> </w:t>
      </w:r>
      <w:r>
        <w:rPr>
          <w:b/>
          <w:sz w:val="21"/>
        </w:rPr>
        <w:t>that</w:t>
      </w:r>
      <w:r>
        <w:rPr>
          <w:b/>
          <w:spacing w:val="-6"/>
          <w:sz w:val="21"/>
        </w:rPr>
        <w:t xml:space="preserve">, </w:t>
      </w:r>
      <w:r>
        <w:rPr>
          <w:b/>
          <w:sz w:val="21"/>
        </w:rPr>
        <w:t>the</w:t>
      </w:r>
      <w:r>
        <w:rPr>
          <w:b/>
          <w:spacing w:val="-4"/>
          <w:sz w:val="21"/>
        </w:rPr>
        <w:t xml:space="preserve"> </w:t>
      </w:r>
      <w:r>
        <w:rPr>
          <w:b/>
          <w:sz w:val="21"/>
        </w:rPr>
        <w:t>figure</w:t>
      </w:r>
      <w:r>
        <w:rPr>
          <w:b/>
          <w:spacing w:val="-4"/>
          <w:sz w:val="21"/>
        </w:rPr>
        <w:t xml:space="preserve"> </w:t>
      </w:r>
      <w:r>
        <w:rPr>
          <w:b/>
          <w:sz w:val="21"/>
        </w:rPr>
        <w:t>for</w:t>
      </w:r>
      <w:r>
        <w:rPr>
          <w:b/>
          <w:spacing w:val="-4"/>
          <w:sz w:val="21"/>
        </w:rPr>
        <w:t xml:space="preserve"> </w:t>
      </w:r>
      <w:r>
        <w:rPr>
          <w:b/>
          <w:sz w:val="21"/>
        </w:rPr>
        <w:t>XX</w:t>
      </w:r>
      <w:r>
        <w:rPr>
          <w:b/>
          <w:spacing w:val="-4"/>
          <w:sz w:val="21"/>
        </w:rPr>
        <w:t xml:space="preserve"> </w:t>
      </w:r>
      <w:r>
        <w:rPr>
          <w:b/>
          <w:sz w:val="21"/>
        </w:rPr>
        <w:t>demonstrate</w:t>
      </w:r>
      <w:r>
        <w:rPr>
          <w:b/>
          <w:spacing w:val="-4"/>
          <w:sz w:val="21"/>
        </w:rPr>
        <w:t xml:space="preserve"> </w:t>
      </w:r>
      <w:r>
        <w:rPr>
          <w:b/>
          <w:sz w:val="21"/>
        </w:rPr>
        <w:t>an</w:t>
      </w:r>
      <w:r>
        <w:rPr>
          <w:b/>
          <w:spacing w:val="-4"/>
          <w:sz w:val="21"/>
        </w:rPr>
        <w:t xml:space="preserve"> </w:t>
      </w:r>
      <w:r>
        <w:rPr>
          <w:b/>
          <w:sz w:val="21"/>
        </w:rPr>
        <w:t>opposite</w:t>
      </w:r>
      <w:r>
        <w:rPr>
          <w:b/>
          <w:spacing w:val="-6"/>
          <w:sz w:val="21"/>
        </w:rPr>
        <w:t xml:space="preserve"> </w:t>
      </w:r>
      <w:r>
        <w:rPr>
          <w:b/>
          <w:sz w:val="21"/>
        </w:rPr>
        <w:t>tendency</w:t>
      </w:r>
      <w:r>
        <w:rPr>
          <w:b/>
          <w:spacing w:val="-4"/>
          <w:sz w:val="21"/>
        </w:rPr>
        <w:t xml:space="preserve">, </w:t>
      </w:r>
      <w:r>
        <w:rPr>
          <w:b/>
          <w:sz w:val="21"/>
        </w:rPr>
        <w:t>rising</w:t>
      </w:r>
      <w:r>
        <w:rPr>
          <w:b/>
          <w:spacing w:val="-3"/>
          <w:sz w:val="21"/>
        </w:rPr>
        <w:t xml:space="preserve"> </w:t>
      </w:r>
      <w:r>
        <w:rPr>
          <w:b/>
          <w:sz w:val="21"/>
        </w:rPr>
        <w:t>from</w:t>
      </w:r>
      <w:r>
        <w:rPr>
          <w:b/>
          <w:spacing w:val="-1"/>
          <w:sz w:val="21"/>
        </w:rPr>
        <w:t xml:space="preserve"> ..</w:t>
      </w:r>
      <w:r>
        <w:rPr>
          <w:b/>
          <w:sz w:val="21"/>
        </w:rPr>
        <w:t>to…Similarly,…also</w:t>
      </w:r>
      <w:r>
        <w:rPr>
          <w:b/>
          <w:spacing w:val="-1"/>
          <w:sz w:val="21"/>
        </w:rPr>
        <w:t xml:space="preserve">..., </w:t>
      </w:r>
      <w:r>
        <w:rPr>
          <w:b/>
          <w:sz w:val="21"/>
        </w:rPr>
        <w:t>despite</w:t>
      </w:r>
      <w:r>
        <w:rPr>
          <w:b/>
          <w:spacing w:val="-6"/>
          <w:sz w:val="21"/>
        </w:rPr>
        <w:t xml:space="preserve"> </w:t>
      </w:r>
      <w:r>
        <w:rPr>
          <w:b/>
          <w:sz w:val="21"/>
        </w:rPr>
        <w:t>to</w:t>
      </w:r>
      <w:r>
        <w:rPr>
          <w:b/>
          <w:spacing w:val="-4"/>
          <w:sz w:val="21"/>
        </w:rPr>
        <w:t xml:space="preserve"> </w:t>
      </w:r>
      <w:r>
        <w:rPr>
          <w:b/>
          <w:sz w:val="21"/>
        </w:rPr>
        <w:t>a</w:t>
      </w:r>
      <w:r>
        <w:rPr>
          <w:b/>
          <w:spacing w:val="-6"/>
          <w:sz w:val="21"/>
        </w:rPr>
        <w:t xml:space="preserve"> </w:t>
      </w:r>
      <w:r>
        <w:rPr>
          <w:b/>
          <w:sz w:val="21"/>
        </w:rPr>
        <w:t>smaller/larger</w:t>
      </w:r>
      <w:r>
        <w:rPr>
          <w:b/>
          <w:spacing w:val="-4"/>
          <w:sz w:val="21"/>
        </w:rPr>
        <w:t xml:space="preserve"> </w:t>
      </w:r>
      <w:r>
        <w:rPr>
          <w:b/>
          <w:sz w:val="21"/>
        </w:rPr>
        <w:t>degree/extent←</w:t>
      </w:r>
      <w:r>
        <w:rPr>
          <w:rFonts w:ascii="宋体" w:hAnsi="宋体" w:eastAsia="宋体"/>
          <w:spacing w:val="-14"/>
          <w:sz w:val="21"/>
        </w:rPr>
        <w:t xml:space="preserve">找 </w:t>
      </w:r>
      <w:r>
        <w:rPr>
          <w:b/>
          <w:sz w:val="21"/>
        </w:rPr>
        <w:t>2</w:t>
      </w:r>
      <w:r>
        <w:rPr>
          <w:b/>
          <w:spacing w:val="-2"/>
          <w:sz w:val="21"/>
        </w:rPr>
        <w:t xml:space="preserve"> </w:t>
      </w:r>
      <w:r>
        <w:rPr>
          <w:rFonts w:ascii="宋体" w:hAnsi="宋体" w:eastAsia="宋体"/>
          <w:sz w:val="21"/>
        </w:rPr>
        <w:t xml:space="preserve">条趋势和 </w:t>
      </w:r>
      <w:r>
        <w:rPr>
          <w:b/>
          <w:sz w:val="21"/>
        </w:rPr>
        <w:t xml:space="preserve">3 </w:t>
      </w:r>
      <w:r>
        <w:rPr>
          <w:rFonts w:ascii="宋体" w:hAnsi="宋体" w:eastAsia="宋体"/>
          <w:spacing w:val="5"/>
          <w:sz w:val="21"/>
        </w:rPr>
        <w:t>相反，但是幅度不同的</w:t>
      </w:r>
      <w:r>
        <w:rPr>
          <w:sz w:val="21"/>
        </w:rPr>
        <w:t>with projections indicating a further increase to about Y by 2040.</w:t>
      </w:r>
    </w:p>
    <w:p w14:paraId="6D44637F">
      <w:pPr>
        <w:pStyle w:val="8"/>
        <w:rPr>
          <w:sz w:val="25"/>
        </w:rPr>
      </w:pPr>
    </w:p>
    <w:p w14:paraId="4F30BE8F">
      <w:pPr>
        <w:pStyle w:val="8"/>
        <w:ind w:left="160"/>
        <w:rPr>
          <w:rFonts w:ascii="宋体" w:hAnsi="宋体" w:eastAsia="宋体"/>
        </w:rPr>
      </w:pPr>
      <w:r>
        <w:rPr>
          <w:rFonts w:ascii="宋体" w:hAnsi="宋体" w:eastAsia="宋体"/>
          <w:spacing w:val="-2"/>
        </w:rPr>
        <w:t>↓被动、一般时，完成时（</w:t>
      </w:r>
      <w:r>
        <w:rPr>
          <w:spacing w:val="-2"/>
        </w:rPr>
        <w:t>once/until</w:t>
      </w:r>
      <w:r>
        <w:rPr>
          <w:rFonts w:ascii="宋体" w:hAnsi="宋体" w:eastAsia="宋体"/>
          <w:spacing w:val="-2"/>
        </w:rPr>
        <w:t>）</w:t>
      </w:r>
    </w:p>
    <w:p w14:paraId="79414B05">
      <w:pPr>
        <w:pStyle w:val="8"/>
        <w:rPr>
          <w:rFonts w:ascii="宋体"/>
          <w:sz w:val="22"/>
        </w:rPr>
      </w:pPr>
    </w:p>
    <w:p w14:paraId="70B1C03B">
      <w:pPr>
        <w:pStyle w:val="4"/>
        <w:spacing w:before="152"/>
        <w:rPr>
          <w:rFonts w:ascii="宋体" w:eastAsia="宋体"/>
        </w:rPr>
      </w:pPr>
      <w:bookmarkStart w:id="4" w:name="_bookmark4"/>
      <w:bookmarkEnd w:id="4"/>
      <w:r>
        <w:rPr>
          <w:rFonts w:ascii="宋体" w:eastAsia="宋体"/>
          <w:spacing w:val="-4"/>
        </w:rPr>
        <w:t>地图题</w:t>
      </w:r>
    </w:p>
    <w:p w14:paraId="62EF9DB5">
      <w:pPr>
        <w:pStyle w:val="8"/>
        <w:spacing w:before="10"/>
        <w:rPr>
          <w:rFonts w:ascii="宋体"/>
          <w:sz w:val="34"/>
        </w:rPr>
      </w:pPr>
    </w:p>
    <w:p w14:paraId="28742648">
      <w:pPr>
        <w:pStyle w:val="8"/>
        <w:ind w:left="160"/>
        <w:jc w:val="both"/>
        <w:rPr>
          <w:rFonts w:ascii="宋体" w:eastAsia="宋体"/>
        </w:rPr>
      </w:pPr>
      <w:r>
        <w:rPr>
          <w:rFonts w:ascii="宋体" w:eastAsia="宋体"/>
          <w:spacing w:val="-8"/>
        </w:rPr>
        <w:t xml:space="preserve">时间点如果是 </w:t>
      </w:r>
      <w:r>
        <w:t>in</w:t>
      </w:r>
      <w:r>
        <w:rPr>
          <w:spacing w:val="-12"/>
        </w:rPr>
        <w:t xml:space="preserve"> </w:t>
      </w:r>
      <w:r>
        <w:t>the</w:t>
      </w:r>
      <w:r>
        <w:rPr>
          <w:spacing w:val="-10"/>
        </w:rPr>
        <w:t xml:space="preserve"> </w:t>
      </w:r>
      <w:r>
        <w:t>present</w:t>
      </w:r>
      <w:r>
        <w:rPr>
          <w:spacing w:val="-6"/>
        </w:rPr>
        <w:t xml:space="preserve"> </w:t>
      </w:r>
      <w:r>
        <w:t>day</w:t>
      </w:r>
      <w:r>
        <w:rPr>
          <w:spacing w:val="46"/>
        </w:rPr>
        <w:t xml:space="preserve"> </w:t>
      </w:r>
      <w:r>
        <w:rPr>
          <w:rFonts w:ascii="宋体" w:eastAsia="宋体"/>
          <w:spacing w:val="-2"/>
        </w:rPr>
        <w:t>用现在完成时</w:t>
      </w:r>
    </w:p>
    <w:p w14:paraId="787D1AE8">
      <w:pPr>
        <w:spacing w:before="43"/>
        <w:ind w:left="160" w:right="0" w:firstLine="0"/>
        <w:jc w:val="both"/>
        <w:rPr>
          <w:sz w:val="21"/>
        </w:rPr>
      </w:pPr>
      <w:r>
        <w:rPr>
          <w:sz w:val="21"/>
        </w:rPr>
        <w:t>1</w:t>
      </w:r>
      <w:r>
        <w:rPr>
          <w:spacing w:val="-4"/>
          <w:sz w:val="21"/>
        </w:rPr>
        <w:t>, (</w:t>
      </w:r>
      <w:r>
        <w:rPr>
          <w:rFonts w:ascii="宋体" w:eastAsia="宋体"/>
          <w:sz w:val="21"/>
        </w:rPr>
        <w:t>无变化</w:t>
      </w:r>
      <w:r>
        <w:rPr>
          <w:spacing w:val="-4"/>
          <w:sz w:val="21"/>
        </w:rPr>
        <w:t xml:space="preserve">) </w:t>
      </w:r>
      <w:r>
        <w:rPr>
          <w:b/>
          <w:sz w:val="21"/>
        </w:rPr>
        <w:t>given/provided</w:t>
      </w:r>
      <w:r>
        <w:rPr>
          <w:b/>
          <w:spacing w:val="-9"/>
          <w:sz w:val="21"/>
        </w:rPr>
        <w:t xml:space="preserve"> </w:t>
      </w:r>
      <w:r>
        <w:rPr>
          <w:b/>
          <w:sz w:val="21"/>
        </w:rPr>
        <w:t>is</w:t>
      </w:r>
      <w:r>
        <w:rPr>
          <w:b/>
          <w:spacing w:val="-7"/>
          <w:sz w:val="21"/>
        </w:rPr>
        <w:t xml:space="preserve"> </w:t>
      </w:r>
      <w:r>
        <w:rPr>
          <w:b/>
          <w:sz w:val="21"/>
        </w:rPr>
        <w:t>a</w:t>
      </w:r>
      <w:r>
        <w:rPr>
          <w:b/>
          <w:spacing w:val="-10"/>
          <w:sz w:val="21"/>
        </w:rPr>
        <w:t xml:space="preserve"> </w:t>
      </w:r>
      <w:r>
        <w:rPr>
          <w:b/>
          <w:sz w:val="21"/>
        </w:rPr>
        <w:t>map</w:t>
      </w:r>
      <w:r>
        <w:rPr>
          <w:b/>
          <w:spacing w:val="-10"/>
          <w:sz w:val="21"/>
        </w:rPr>
        <w:t xml:space="preserve"> </w:t>
      </w:r>
      <w:r>
        <w:rPr>
          <w:b/>
          <w:sz w:val="21"/>
        </w:rPr>
        <w:t>illustrating</w:t>
      </w:r>
      <w:r>
        <w:rPr>
          <w:b/>
          <w:spacing w:val="-11"/>
          <w:sz w:val="21"/>
        </w:rPr>
        <w:t xml:space="preserve"> </w:t>
      </w:r>
      <w:r>
        <w:rPr>
          <w:b/>
          <w:sz w:val="21"/>
        </w:rPr>
        <w:t>what</w:t>
      </w:r>
      <w:r>
        <w:rPr>
          <w:b/>
          <w:spacing w:val="-8"/>
          <w:sz w:val="21"/>
        </w:rPr>
        <w:t xml:space="preserve"> </w:t>
      </w:r>
      <w:r>
        <w:rPr>
          <w:b/>
          <w:sz w:val="21"/>
        </w:rPr>
        <w:t>(a</w:t>
      </w:r>
      <w:r>
        <w:rPr>
          <w:b/>
          <w:spacing w:val="-10"/>
          <w:sz w:val="21"/>
        </w:rPr>
        <w:t xml:space="preserve"> </w:t>
      </w:r>
      <w:r>
        <w:rPr>
          <w:b/>
          <w:sz w:val="21"/>
        </w:rPr>
        <w:t>particular</w:t>
      </w:r>
      <w:r>
        <w:rPr>
          <w:b/>
          <w:spacing w:val="-9"/>
          <w:sz w:val="21"/>
        </w:rPr>
        <w:t xml:space="preserve"> </w:t>
      </w:r>
      <w:r>
        <w:rPr>
          <w:b/>
          <w:sz w:val="21"/>
        </w:rPr>
        <w:t>urban</w:t>
      </w:r>
      <w:r>
        <w:rPr>
          <w:b/>
          <w:spacing w:val="-10"/>
          <w:sz w:val="21"/>
        </w:rPr>
        <w:t xml:space="preserve"> </w:t>
      </w:r>
      <w:r>
        <w:rPr>
          <w:b/>
          <w:sz w:val="21"/>
        </w:rPr>
        <w:t>area/region/city</w:t>
      </w:r>
      <w:r>
        <w:rPr>
          <w:b/>
          <w:spacing w:val="-5"/>
          <w:sz w:val="21"/>
        </w:rPr>
        <w:t xml:space="preserve">) </w:t>
      </w:r>
      <w:r>
        <w:rPr>
          <w:b/>
          <w:sz w:val="21"/>
        </w:rPr>
        <w:t>looks</w:t>
      </w:r>
      <w:r>
        <w:rPr>
          <w:b/>
          <w:spacing w:val="-10"/>
          <w:sz w:val="21"/>
        </w:rPr>
        <w:t xml:space="preserve"> </w:t>
      </w:r>
      <w:r>
        <w:rPr>
          <w:b/>
          <w:sz w:val="21"/>
        </w:rPr>
        <w:t>like</w:t>
      </w:r>
      <w:r>
        <w:rPr>
          <w:b/>
          <w:spacing w:val="-6"/>
          <w:sz w:val="21"/>
        </w:rPr>
        <w:t xml:space="preserve"> +</w:t>
      </w:r>
      <w:r>
        <w:rPr>
          <w:rFonts w:ascii="宋体" w:eastAsia="宋体"/>
          <w:sz w:val="21"/>
        </w:rPr>
        <w:t>时间</w:t>
      </w:r>
      <w:r>
        <w:rPr>
          <w:spacing w:val="-5"/>
          <w:sz w:val="21"/>
        </w:rPr>
        <w:t xml:space="preserve">, </w:t>
      </w:r>
      <w:r>
        <w:rPr>
          <w:b/>
          <w:sz w:val="21"/>
        </w:rPr>
        <w:t>involving</w:t>
      </w:r>
      <w:r>
        <w:rPr>
          <w:b/>
          <w:spacing w:val="-11"/>
          <w:sz w:val="21"/>
        </w:rPr>
        <w:t xml:space="preserve"> </w:t>
      </w:r>
      <w:r>
        <w:rPr>
          <w:b/>
          <w:sz w:val="21"/>
        </w:rPr>
        <w:t>various</w:t>
      </w:r>
      <w:r>
        <w:rPr>
          <w:b/>
          <w:spacing w:val="-10"/>
          <w:sz w:val="21"/>
        </w:rPr>
        <w:t xml:space="preserve"> </w:t>
      </w:r>
      <w:r>
        <w:rPr>
          <w:b/>
          <w:sz w:val="21"/>
        </w:rPr>
        <w:t>features</w:t>
      </w:r>
      <w:r>
        <w:rPr>
          <w:b/>
          <w:spacing w:val="-10"/>
          <w:sz w:val="21"/>
        </w:rPr>
        <w:t xml:space="preserve"> </w:t>
      </w:r>
      <w:r>
        <w:rPr>
          <w:b/>
          <w:sz w:val="21"/>
        </w:rPr>
        <w:t>such</w:t>
      </w:r>
      <w:r>
        <w:rPr>
          <w:b/>
          <w:spacing w:val="-10"/>
          <w:sz w:val="21"/>
        </w:rPr>
        <w:t xml:space="preserve"> </w:t>
      </w:r>
      <w:r>
        <w:rPr>
          <w:b/>
          <w:sz w:val="21"/>
        </w:rPr>
        <w:t>a</w:t>
      </w:r>
      <w:r>
        <w:rPr>
          <w:sz w:val="21"/>
        </w:rPr>
        <w:t>s</w:t>
      </w:r>
      <w:r>
        <w:rPr>
          <w:spacing w:val="-8"/>
          <w:sz w:val="21"/>
        </w:rPr>
        <w:t xml:space="preserve"> </w:t>
      </w:r>
      <w:r>
        <w:rPr>
          <w:sz w:val="21"/>
        </w:rPr>
        <w:t>structures</w:t>
      </w:r>
      <w:r>
        <w:rPr>
          <w:spacing w:val="-4"/>
          <w:sz w:val="21"/>
        </w:rPr>
        <w:t xml:space="preserve">, </w:t>
      </w:r>
      <w:r>
        <w:rPr>
          <w:sz w:val="21"/>
        </w:rPr>
        <w:t>landmarks</w:t>
      </w:r>
      <w:r>
        <w:rPr>
          <w:spacing w:val="-5"/>
          <w:sz w:val="21"/>
        </w:rPr>
        <w:t xml:space="preserve">, </w:t>
      </w:r>
      <w:r>
        <w:rPr>
          <w:sz w:val="21"/>
        </w:rPr>
        <w:t>body</w:t>
      </w:r>
      <w:r>
        <w:rPr>
          <w:spacing w:val="-7"/>
          <w:sz w:val="21"/>
        </w:rPr>
        <w:t xml:space="preserve"> </w:t>
      </w:r>
      <w:r>
        <w:rPr>
          <w:sz w:val="21"/>
        </w:rPr>
        <w:t>of</w:t>
      </w:r>
      <w:r>
        <w:rPr>
          <w:spacing w:val="-9"/>
          <w:sz w:val="21"/>
        </w:rPr>
        <w:t xml:space="preserve"> </w:t>
      </w:r>
      <w:r>
        <w:rPr>
          <w:spacing w:val="-2"/>
          <w:sz w:val="21"/>
        </w:rPr>
        <w:t>water</w:t>
      </w:r>
    </w:p>
    <w:p w14:paraId="679B7EC9">
      <w:pPr>
        <w:pStyle w:val="7"/>
        <w:spacing w:before="48"/>
        <w:ind w:left="371"/>
        <w:jc w:val="both"/>
      </w:pPr>
      <w:r>
        <w:t>and</w:t>
      </w:r>
      <w:r>
        <w:rPr>
          <w:spacing w:val="-4"/>
        </w:rPr>
        <w:t xml:space="preserve"> </w:t>
      </w:r>
      <w:r>
        <w:t>the</w:t>
      </w:r>
      <w:r>
        <w:rPr>
          <w:spacing w:val="-2"/>
        </w:rPr>
        <w:t xml:space="preserve"> like.</w:t>
      </w:r>
    </w:p>
    <w:p w14:paraId="0F58A848">
      <w:pPr>
        <w:pStyle w:val="7"/>
        <w:spacing w:before="51" w:line="278" w:lineRule="auto"/>
        <w:ind w:left="371" w:right="213"/>
        <w:jc w:val="both"/>
        <w:rPr>
          <w:rFonts w:ascii="宋体" w:hAnsi="宋体" w:eastAsia="宋体"/>
          <w:b w:val="0"/>
        </w:rPr>
      </w:pPr>
      <w:r>
        <w:rPr>
          <w:b w:val="0"/>
        </w:rPr>
        <w:t>(</w:t>
      </w:r>
      <w:r>
        <w:rPr>
          <w:rFonts w:ascii="宋体" w:hAnsi="宋体" w:eastAsia="宋体"/>
          <w:b w:val="0"/>
        </w:rPr>
        <w:t>有变化</w:t>
      </w:r>
      <w:r>
        <w:rPr>
          <w:b w:val="0"/>
          <w:spacing w:val="-5"/>
        </w:rPr>
        <w:t xml:space="preserve">) </w:t>
      </w:r>
      <w:r>
        <w:t>given/provided</w:t>
      </w:r>
      <w:r>
        <w:rPr>
          <w:spacing w:val="-8"/>
        </w:rPr>
        <w:t xml:space="preserve"> </w:t>
      </w:r>
      <w:r>
        <w:t>are</w:t>
      </w:r>
      <w:r>
        <w:rPr>
          <w:spacing w:val="-9"/>
        </w:rPr>
        <w:t xml:space="preserve"> </w:t>
      </w:r>
      <w:r>
        <w:t>two</w:t>
      </w:r>
      <w:r>
        <w:rPr>
          <w:spacing w:val="-11"/>
        </w:rPr>
        <w:t xml:space="preserve"> </w:t>
      </w:r>
      <w:r>
        <w:t>maps</w:t>
      </w:r>
      <w:r>
        <w:rPr>
          <w:spacing w:val="-11"/>
        </w:rPr>
        <w:t xml:space="preserve"> </w:t>
      </w:r>
      <w:r>
        <w:t>illustrating</w:t>
      </w:r>
      <w:r>
        <w:rPr>
          <w:spacing w:val="-3"/>
        </w:rPr>
        <w:t xml:space="preserve"> /</w:t>
      </w:r>
      <w:r>
        <w:rPr>
          <w:color w:val="006FC0"/>
        </w:rPr>
        <w:t>highlighting</w:t>
      </w:r>
      <w:r>
        <w:rPr>
          <w:color w:val="006FC0"/>
          <w:spacing w:val="-7"/>
        </w:rPr>
        <w:t xml:space="preserve"> </w:t>
      </w:r>
      <w:r>
        <w:rPr>
          <w:color w:val="006FC0"/>
        </w:rPr>
        <w:t>how</w:t>
      </w:r>
      <w:r>
        <w:rPr>
          <w:color w:val="006FC0"/>
          <w:spacing w:val="-4"/>
        </w:rPr>
        <w:t xml:space="preserve"> (</w:t>
      </w:r>
      <w:r>
        <w:rPr>
          <w:rFonts w:ascii="宋体" w:hAnsi="宋体" w:eastAsia="宋体"/>
          <w:b w:val="0"/>
          <w:color w:val="006FC0"/>
        </w:rPr>
        <w:t>地方</w:t>
      </w:r>
      <w:r>
        <w:rPr>
          <w:color w:val="006FC0"/>
          <w:spacing w:val="-6"/>
        </w:rPr>
        <w:t xml:space="preserve">) </w:t>
      </w:r>
      <w:r>
        <w:rPr>
          <w:color w:val="006FC0"/>
        </w:rPr>
        <w:t>will</w:t>
      </w:r>
      <w:r>
        <w:rPr>
          <w:color w:val="006FC0"/>
          <w:spacing w:val="-7"/>
        </w:rPr>
        <w:t xml:space="preserve"> </w:t>
      </w:r>
      <w:r>
        <w:rPr>
          <w:color w:val="006FC0"/>
        </w:rPr>
        <w:t>change</w:t>
      </w:r>
      <w:r>
        <w:rPr>
          <w:color w:val="006FC0"/>
          <w:spacing w:val="-8"/>
        </w:rPr>
        <w:t xml:space="preserve"> </w:t>
      </w:r>
      <w:r>
        <w:rPr>
          <w:color w:val="006FC0"/>
        </w:rPr>
        <w:t>notably/</w:t>
      </w:r>
      <w:r>
        <w:rPr>
          <w:color w:val="006FC0"/>
          <w:spacing w:val="-10"/>
        </w:rPr>
        <w:t xml:space="preserve"> </w:t>
      </w:r>
      <w:r>
        <w:rPr>
          <w:color w:val="006FC0"/>
        </w:rPr>
        <w:t>what</w:t>
      </w:r>
      <w:r>
        <w:rPr>
          <w:color w:val="006FC0"/>
          <w:spacing w:val="-9"/>
        </w:rPr>
        <w:t xml:space="preserve"> </w:t>
      </w:r>
      <w:r>
        <w:rPr>
          <w:color w:val="006FC0"/>
        </w:rPr>
        <w:t>took</w:t>
      </w:r>
      <w:r>
        <w:rPr>
          <w:color w:val="006FC0"/>
          <w:spacing w:val="-8"/>
        </w:rPr>
        <w:t xml:space="preserve"> </w:t>
      </w:r>
      <w:r>
        <w:rPr>
          <w:color w:val="006FC0"/>
        </w:rPr>
        <w:t>place</w:t>
      </w:r>
      <w:r>
        <w:rPr>
          <w:color w:val="006FC0"/>
          <w:spacing w:val="-8"/>
        </w:rPr>
        <w:t xml:space="preserve"> </w:t>
      </w:r>
      <w:r>
        <w:rPr>
          <w:color w:val="006FC0"/>
        </w:rPr>
        <w:t>notably</w:t>
      </w:r>
      <w:r>
        <w:rPr>
          <w:color w:val="006FC0"/>
          <w:spacing w:val="-6"/>
        </w:rPr>
        <w:t xml:space="preserve"> </w:t>
      </w:r>
      <w:r>
        <w:rPr>
          <w:color w:val="006FC0"/>
        </w:rPr>
        <w:t>in(</w:t>
      </w:r>
      <w:r>
        <w:rPr>
          <w:rFonts w:ascii="宋体" w:hAnsi="宋体" w:eastAsia="宋体"/>
          <w:b w:val="0"/>
          <w:color w:val="006FC0"/>
        </w:rPr>
        <w:t>地方</w:t>
      </w:r>
      <w:r>
        <w:rPr>
          <w:color w:val="006FC0"/>
          <w:spacing w:val="-5"/>
        </w:rPr>
        <w:t xml:space="preserve">) </w:t>
      </w:r>
      <w:r>
        <w:t>from</w:t>
      </w:r>
      <w:r>
        <w:rPr>
          <w:spacing w:val="-3"/>
        </w:rPr>
        <w:t xml:space="preserve">.. </w:t>
      </w:r>
      <w:r>
        <w:t>to</w:t>
      </w:r>
      <w:r>
        <w:rPr>
          <w:spacing w:val="-3"/>
        </w:rPr>
        <w:t xml:space="preserve"> …/</w:t>
      </w:r>
      <w:r>
        <w:t>displaying</w:t>
      </w:r>
      <w:r>
        <w:rPr>
          <w:spacing w:val="-10"/>
        </w:rPr>
        <w:t xml:space="preserve"> </w:t>
      </w:r>
      <w:r>
        <w:t>the</w:t>
      </w:r>
      <w:r>
        <w:rPr>
          <w:spacing w:val="-9"/>
        </w:rPr>
        <w:t xml:space="preserve"> </w:t>
      </w:r>
      <w:r>
        <w:t>estimated</w:t>
      </w:r>
      <w:r>
        <w:rPr>
          <w:spacing w:val="-8"/>
        </w:rPr>
        <w:t xml:space="preserve"> </w:t>
      </w:r>
      <w:r>
        <w:t xml:space="preserve">changes </w:t>
      </w:r>
      <w:r>
        <w:rPr>
          <w:spacing w:val="-2"/>
        </w:rPr>
        <w:t>of(</w:t>
      </w:r>
      <w:r>
        <w:rPr>
          <w:rFonts w:ascii="宋体" w:hAnsi="宋体" w:eastAsia="宋体"/>
          <w:b w:val="0"/>
          <w:spacing w:val="-2"/>
        </w:rPr>
        <w:t>地方</w:t>
      </w:r>
      <w:r>
        <w:rPr>
          <w:spacing w:val="-2"/>
        </w:rPr>
        <w:t>)+</w:t>
      </w:r>
      <w:r>
        <w:rPr>
          <w:rFonts w:ascii="宋体" w:hAnsi="宋体" w:eastAsia="宋体"/>
          <w:b w:val="0"/>
          <w:spacing w:val="-2"/>
        </w:rPr>
        <w:t>将来时间</w:t>
      </w:r>
    </w:p>
    <w:p w14:paraId="08D8F702">
      <w:pPr>
        <w:spacing w:before="0" w:line="278" w:lineRule="auto"/>
        <w:ind w:left="371" w:right="214" w:hanging="212"/>
        <w:jc w:val="both"/>
        <w:rPr>
          <w:rFonts w:ascii="宋体" w:hAnsi="宋体" w:eastAsia="宋体"/>
          <w:sz w:val="21"/>
        </w:rPr>
      </w:pPr>
      <w:r>
        <mc:AlternateContent>
          <mc:Choice Requires="wps">
            <w:drawing>
              <wp:anchor distT="0" distB="0" distL="0" distR="0" simplePos="0" relativeHeight="251673600" behindDoc="1" locked="0" layoutInCell="1" allowOverlap="1">
                <wp:simplePos x="0" y="0"/>
                <wp:positionH relativeFrom="page">
                  <wp:posOffset>5327015</wp:posOffset>
                </wp:positionH>
                <wp:positionV relativeFrom="paragraph">
                  <wp:posOffset>99695</wp:posOffset>
                </wp:positionV>
                <wp:extent cx="33655" cy="12700"/>
                <wp:effectExtent l="0" t="0" r="0" b="0"/>
                <wp:wrapNone/>
                <wp:docPr id="37" name="Graphic 37"/>
                <wp:cNvGraphicFramePr/>
                <a:graphic xmlns:a="http://schemas.openxmlformats.org/drawingml/2006/main">
                  <a:graphicData uri="http://schemas.microsoft.com/office/word/2010/wordprocessingShape">
                    <wps:wsp>
                      <wps:cNvSpPr/>
                      <wps:spPr>
                        <a:xfrm>
                          <a:off x="0" y="0"/>
                          <a:ext cx="33655" cy="12700"/>
                        </a:xfrm>
                        <a:custGeom>
                          <a:avLst/>
                          <a:gdLst/>
                          <a:ahLst/>
                          <a:cxnLst/>
                          <a:rect l="l" t="t" r="r" b="b"/>
                          <a:pathLst>
                            <a:path w="33655" h="12700">
                              <a:moveTo>
                                <a:pt x="33527" y="0"/>
                              </a:moveTo>
                              <a:lnTo>
                                <a:pt x="0" y="0"/>
                              </a:lnTo>
                              <a:lnTo>
                                <a:pt x="0" y="12191"/>
                              </a:lnTo>
                              <a:lnTo>
                                <a:pt x="33527" y="12191"/>
                              </a:lnTo>
                              <a:lnTo>
                                <a:pt x="33527" y="0"/>
                              </a:lnTo>
                              <a:close/>
                            </a:path>
                          </a:pathLst>
                        </a:custGeom>
                        <a:solidFill>
                          <a:srgbClr val="006FC0"/>
                        </a:solidFill>
                      </wps:spPr>
                      <wps:bodyPr wrap="square" lIns="0" tIns="0" rIns="0" bIns="0" rtlCol="0">
                        <a:noAutofit/>
                      </wps:bodyPr>
                    </wps:wsp>
                  </a:graphicData>
                </a:graphic>
              </wp:anchor>
            </w:drawing>
          </mc:Choice>
          <mc:Fallback>
            <w:pict>
              <v:shape id="Graphic 37" o:spid="_x0000_s1026" o:spt="100" style="position:absolute;left:0pt;margin-left:419.45pt;margin-top:7.85pt;height:1pt;width:2.65pt;mso-position-horizontal-relative:page;z-index:-251642880;mso-width-relative:page;mso-height-relative:page;" fillcolor="#006FC0" filled="t" stroked="f" coordsize="33655,12700" o:gfxdata="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OCJ0L&#10;1wAAAAkBAAAPAAAAAAAAAAEAIAAAACIAAABkcnMvZG93bnJldi54bWxQSwECFAAUAAAACACHTuJA&#10;5ztPsyICAADYBAAADgAAAAAAAAABACAAAAAmAQAAZHJzL2Uyb0RvYy54bWxQSwUGAAAAAAYABgBZ&#10;AQAAugUAAAAA&#10;" path="m33527,0l0,0,0,12191,33527,12191,33527,0xe">
                <v:fill on="t" focussize="0,0"/>
                <v:stroke on="f"/>
                <v:imagedata o:title=""/>
                <o:lock v:ext="edit" aspectratio="f"/>
                <v:textbox inset="0mm,0mm,0mm,0mm"/>
              </v:shape>
            </w:pict>
          </mc:Fallback>
        </mc:AlternateContent>
      </w:r>
      <w:r>
        <w:rPr>
          <w:sz w:val="21"/>
        </w:rPr>
        <w:t xml:space="preserve">2, </w:t>
      </w:r>
      <w:r>
        <w:rPr>
          <w:b/>
          <w:sz w:val="21"/>
        </w:rPr>
        <w:t xml:space="preserve">….that </w:t>
      </w:r>
      <w:r>
        <w:rPr>
          <w:sz w:val="21"/>
        </w:rPr>
        <w:t>Over time/with the time goes on/</w:t>
      </w:r>
      <w:r>
        <w:rPr>
          <w:b/>
          <w:color w:val="006FC0"/>
          <w:sz w:val="21"/>
        </w:rPr>
        <w:t>with</w:t>
      </w:r>
      <w:r>
        <w:rPr>
          <w:b/>
          <w:color w:val="006FC0"/>
          <w:spacing w:val="-1"/>
          <w:sz w:val="21"/>
        </w:rPr>
        <w:t xml:space="preserve"> </w:t>
      </w:r>
      <w:r>
        <w:rPr>
          <w:b/>
          <w:color w:val="006FC0"/>
          <w:sz w:val="21"/>
        </w:rPr>
        <w:t>the passing of time, there</w:t>
      </w:r>
      <w:r>
        <w:rPr>
          <w:b/>
          <w:color w:val="006FC0"/>
          <w:spacing w:val="-1"/>
          <w:sz w:val="21"/>
        </w:rPr>
        <w:t xml:space="preserve"> </w:t>
      </w:r>
      <w:r>
        <w:rPr>
          <w:b/>
          <w:color w:val="006FC0"/>
          <w:sz w:val="21"/>
        </w:rPr>
        <w:t xml:space="preserve">will be several remarkable </w:t>
      </w:r>
      <w:r>
        <w:rPr>
          <w:color w:val="006FC0"/>
          <w:sz w:val="21"/>
        </w:rPr>
        <w:t xml:space="preserve">updates/developments, </w:t>
      </w:r>
      <w:r>
        <w:rPr>
          <w:b/>
          <w:color w:val="006FC0"/>
          <w:sz w:val="21"/>
        </w:rPr>
        <w:t>resulting in the layout/ landscapes of [</w:t>
      </w:r>
      <w:r>
        <w:rPr>
          <w:rFonts w:ascii="宋体" w:hAnsi="宋体" w:eastAsia="宋体"/>
          <w:color w:val="006FC0"/>
          <w:sz w:val="21"/>
        </w:rPr>
        <w:t>地方</w:t>
      </w:r>
      <w:r>
        <w:rPr>
          <w:b/>
          <w:color w:val="006FC0"/>
          <w:sz w:val="21"/>
        </w:rPr>
        <w:t xml:space="preserve">] having changed </w:t>
      </w:r>
      <w:r>
        <w:rPr>
          <w:color w:val="006FC0"/>
          <w:sz w:val="21"/>
        </w:rPr>
        <w:t>insignificantly</w:t>
      </w:r>
      <w:r>
        <w:rPr>
          <w:sz w:val="21"/>
        </w:rPr>
        <w:t xml:space="preserve">/ some great changes having token place, </w:t>
      </w:r>
      <w:r>
        <w:rPr>
          <w:b/>
          <w:color w:val="006FC0"/>
          <w:sz w:val="21"/>
        </w:rPr>
        <w:t>in which XX disappear/appear in</w:t>
      </w:r>
      <w:r>
        <w:rPr>
          <w:b/>
          <w:color w:val="006FC0"/>
          <w:spacing w:val="40"/>
          <w:sz w:val="21"/>
        </w:rPr>
        <w:t xml:space="preserve"> </w:t>
      </w:r>
      <w:r>
        <w:rPr>
          <w:rFonts w:ascii="宋体" w:hAnsi="宋体" w:eastAsia="宋体"/>
          <w:color w:val="006FC0"/>
          <w:sz w:val="21"/>
        </w:rPr>
        <w:t xml:space="preserve">改变后的时间 </w:t>
      </w:r>
      <w:r>
        <w:rPr>
          <w:b/>
          <w:color w:val="006FC0"/>
          <w:sz w:val="21"/>
        </w:rPr>
        <w:t>but ... is/are well preserved</w:t>
      </w:r>
      <w:r>
        <w:rPr>
          <w:b/>
          <w:sz w:val="21"/>
        </w:rPr>
        <w:t>.</w:t>
      </w:r>
      <w:r>
        <w:rPr>
          <w:rFonts w:ascii="宋体" w:hAnsi="宋体" w:eastAsia="宋体"/>
          <w:sz w:val="21"/>
        </w:rPr>
        <w:t>明显变化和不变的东西</w:t>
      </w:r>
    </w:p>
    <w:p w14:paraId="5CA7FB12">
      <w:pPr>
        <w:spacing w:before="5" w:line="292" w:lineRule="auto"/>
        <w:ind w:left="160" w:right="214" w:firstLine="0"/>
        <w:jc w:val="both"/>
        <w:rPr>
          <w:b/>
          <w:sz w:val="21"/>
        </w:rPr>
      </w:pPr>
      <w:r>
        <w:rPr>
          <w:sz w:val="21"/>
        </w:rPr>
        <w:t xml:space="preserve">3, </w:t>
      </w:r>
      <w:r>
        <w:rPr>
          <w:b/>
          <w:sz w:val="21"/>
        </w:rPr>
        <w:t xml:space="preserve">Looking at/according to/based on/from/in/ the features presented in the form of picture in details, One notable feature of the map is the presence of </w:t>
      </w:r>
      <w:r>
        <w:rPr>
          <w:sz w:val="21"/>
        </w:rPr>
        <w:t>XX in the south of the town, companied by….in a central region of X are four farms each</w:t>
      </w:r>
      <w:r>
        <w:rPr>
          <w:spacing w:val="-1"/>
          <w:sz w:val="21"/>
        </w:rPr>
        <w:t xml:space="preserve"> </w:t>
      </w:r>
      <w:r>
        <w:rPr>
          <w:sz w:val="21"/>
        </w:rPr>
        <w:t xml:space="preserve">with a new laboratory constructed. </w:t>
      </w:r>
      <w:r>
        <w:rPr>
          <w:b/>
          <w:sz w:val="21"/>
        </w:rPr>
        <w:t>Additionally, there are several green spaces and parks scattered throughout the town, as well as a number of XX can be found.</w:t>
      </w:r>
    </w:p>
    <w:p w14:paraId="6A2F0111">
      <w:pPr>
        <w:pStyle w:val="7"/>
        <w:spacing w:line="290" w:lineRule="auto"/>
        <w:ind w:left="63" w:right="211"/>
        <w:jc w:val="right"/>
        <w:rPr>
          <w:b w:val="0"/>
        </w:rPr>
      </w:pPr>
      <w:r>
        <w:t>During</w:t>
      </w:r>
      <w:r>
        <w:rPr>
          <w:spacing w:val="-7"/>
        </w:rPr>
        <w:t xml:space="preserve"> </w:t>
      </w:r>
      <w:r>
        <w:t>the</w:t>
      </w:r>
      <w:r>
        <w:rPr>
          <w:spacing w:val="-8"/>
        </w:rPr>
        <w:t xml:space="preserve"> </w:t>
      </w:r>
      <w:r>
        <w:t>period,</w:t>
      </w:r>
      <w:r>
        <w:rPr>
          <w:spacing w:val="-5"/>
        </w:rPr>
        <w:t xml:space="preserve"> </w:t>
      </w:r>
      <w:r>
        <w:rPr>
          <w:b w:val="0"/>
        </w:rPr>
        <w:t>the</w:t>
      </w:r>
      <w:r>
        <w:rPr>
          <w:b w:val="0"/>
          <w:spacing w:val="-7"/>
        </w:rPr>
        <w:t xml:space="preserve"> </w:t>
      </w:r>
      <w:r>
        <w:rPr>
          <w:b w:val="0"/>
        </w:rPr>
        <w:t>xxx</w:t>
      </w:r>
      <w:r>
        <w:rPr>
          <w:b w:val="0"/>
          <w:spacing w:val="-7"/>
        </w:rPr>
        <w:t xml:space="preserve"> </w:t>
      </w:r>
      <w:r>
        <w:rPr>
          <w:b w:val="0"/>
        </w:rPr>
        <w:t>area</w:t>
      </w:r>
      <w:r>
        <w:rPr>
          <w:b w:val="0"/>
          <w:spacing w:val="-7"/>
        </w:rPr>
        <w:t xml:space="preserve"> </w:t>
      </w:r>
      <w:r>
        <w:rPr>
          <w:b w:val="0"/>
        </w:rPr>
        <w:t>has</w:t>
      </w:r>
      <w:r>
        <w:rPr>
          <w:b w:val="0"/>
          <w:spacing w:val="-8"/>
        </w:rPr>
        <w:t xml:space="preserve"> </w:t>
      </w:r>
      <w:r>
        <w:rPr>
          <w:b w:val="0"/>
        </w:rPr>
        <w:t>experienced</w:t>
      </w:r>
      <w:r>
        <w:rPr>
          <w:b w:val="0"/>
          <w:spacing w:val="-7"/>
        </w:rPr>
        <w:t xml:space="preserve"> </w:t>
      </w:r>
      <w:r>
        <w:t>substantial</w:t>
      </w:r>
      <w:r>
        <w:rPr>
          <w:spacing w:val="-5"/>
        </w:rPr>
        <w:t xml:space="preserve"> </w:t>
      </w:r>
      <w:r>
        <w:t>growth</w:t>
      </w:r>
      <w:r>
        <w:rPr>
          <w:spacing w:val="-7"/>
        </w:rPr>
        <w:t xml:space="preserve"> </w:t>
      </w:r>
      <w:r>
        <w:t>and</w:t>
      </w:r>
      <w:r>
        <w:rPr>
          <w:spacing w:val="-8"/>
        </w:rPr>
        <w:t xml:space="preserve"> </w:t>
      </w:r>
      <w:r>
        <w:t>improvement,</w:t>
      </w:r>
      <w:r>
        <w:rPr>
          <w:spacing w:val="-7"/>
        </w:rPr>
        <w:t xml:space="preserve"> </w:t>
      </w:r>
      <w:r>
        <w:t>including</w:t>
      </w:r>
      <w:r>
        <w:rPr>
          <w:spacing w:val="-5"/>
        </w:rPr>
        <w:t xml:space="preserve"> </w:t>
      </w:r>
      <w:r>
        <w:t>A</w:t>
      </w:r>
      <w:r>
        <w:rPr>
          <w:spacing w:val="-8"/>
        </w:rPr>
        <w:t xml:space="preserve"> </w:t>
      </w:r>
      <w:r>
        <w:t>was</w:t>
      </w:r>
      <w:r>
        <w:rPr>
          <w:spacing w:val="-7"/>
        </w:rPr>
        <w:t xml:space="preserve"> </w:t>
      </w:r>
      <w:r>
        <w:t>replaced</w:t>
      </w:r>
      <w:r>
        <w:rPr>
          <w:spacing w:val="-10"/>
        </w:rPr>
        <w:t xml:space="preserve"> </w:t>
      </w:r>
      <w:r>
        <w:t>by</w:t>
      </w:r>
      <w:r>
        <w:rPr>
          <w:spacing w:val="-7"/>
        </w:rPr>
        <w:t xml:space="preserve"> </w:t>
      </w:r>
      <w:r>
        <w:t>B</w:t>
      </w:r>
      <w:r>
        <w:rPr>
          <w:spacing w:val="-10"/>
        </w:rPr>
        <w:t xml:space="preserve"> </w:t>
      </w:r>
      <w:r>
        <w:t>with</w:t>
      </w:r>
      <w:r>
        <w:rPr>
          <w:spacing w:val="-7"/>
        </w:rPr>
        <w:t xml:space="preserve"> </w:t>
      </w:r>
      <w:r>
        <w:t>D</w:t>
      </w:r>
      <w:r>
        <w:rPr>
          <w:spacing w:val="-8"/>
        </w:rPr>
        <w:t xml:space="preserve"> </w:t>
      </w:r>
      <w:r>
        <w:t>while</w:t>
      </w:r>
      <w:r>
        <w:rPr>
          <w:spacing w:val="-9"/>
        </w:rPr>
        <w:t xml:space="preserve"> </w:t>
      </w:r>
      <w:r>
        <w:t>C</w:t>
      </w:r>
      <w:r>
        <w:rPr>
          <w:spacing w:val="-6"/>
        </w:rPr>
        <w:t xml:space="preserve"> </w:t>
      </w:r>
      <w:r>
        <w:t>expanded/enlarged</w:t>
      </w:r>
      <w:r>
        <w:rPr>
          <w:spacing w:val="-9"/>
        </w:rPr>
        <w:t xml:space="preserve"> </w:t>
      </w:r>
      <w:r>
        <w:t>twofold</w:t>
      </w:r>
      <w:r>
        <w:rPr>
          <w:spacing w:val="-3"/>
        </w:rPr>
        <w:t xml:space="preserve">/ </w:t>
      </w:r>
      <w:r>
        <w:t>C</w:t>
      </w:r>
      <w:r>
        <w:rPr>
          <w:spacing w:val="-5"/>
        </w:rPr>
        <w:t xml:space="preserve"> </w:t>
      </w:r>
      <w:r>
        <w:t>doubled</w:t>
      </w:r>
      <w:r>
        <w:rPr>
          <w:spacing w:val="-7"/>
        </w:rPr>
        <w:t xml:space="preserve"> </w:t>
      </w:r>
      <w:r>
        <w:t>in</w:t>
      </w:r>
      <w:r>
        <w:rPr>
          <w:spacing w:val="-7"/>
        </w:rPr>
        <w:t xml:space="preserve"> </w:t>
      </w:r>
      <w:r>
        <w:t xml:space="preserve">size. </w:t>
      </w:r>
      <w:r>
        <w:rPr>
          <w:b w:val="0"/>
        </w:rPr>
        <w:t xml:space="preserve">4, </w:t>
      </w:r>
      <w:r>
        <w:t>In comparison of the southern part of the</w:t>
      </w:r>
      <w:r>
        <w:rPr>
          <w:spacing w:val="-1"/>
        </w:rPr>
        <w:t xml:space="preserve"> </w:t>
      </w:r>
      <w:r>
        <w:t>map/moving on to/turning to the second map, according to the changes demonstrated/ that</w:t>
      </w:r>
      <w:r>
        <w:rPr>
          <w:spacing w:val="-1"/>
        </w:rPr>
        <w:t xml:space="preserve"> </w:t>
      </w:r>
      <w:r>
        <w:t>have taken place in the</w:t>
      </w:r>
      <w:r>
        <w:rPr>
          <w:spacing w:val="-1"/>
        </w:rPr>
        <w:t xml:space="preserve"> </w:t>
      </w:r>
      <w:r>
        <w:t>map, it can be clearly seen</w:t>
      </w:r>
      <w:r>
        <w:rPr>
          <w:spacing w:val="-1"/>
        </w:rPr>
        <w:t xml:space="preserve"> </w:t>
      </w:r>
      <w:r>
        <w:t>that the north</w:t>
      </w:r>
      <w:r>
        <w:rPr>
          <w:spacing w:val="-1"/>
        </w:rPr>
        <w:t xml:space="preserve"> </w:t>
      </w:r>
      <w:r>
        <w:t>of the</w:t>
      </w:r>
      <w:r>
        <w:rPr>
          <w:spacing w:val="-2"/>
        </w:rPr>
        <w:t xml:space="preserve"> </w:t>
      </w:r>
      <w:r>
        <w:t>town seems</w:t>
      </w:r>
      <w:r>
        <w:rPr>
          <w:spacing w:val="-1"/>
        </w:rPr>
        <w:t xml:space="preserve"> </w:t>
      </w:r>
      <w:r>
        <w:t>to be more densely populated</w:t>
      </w:r>
      <w:r>
        <w:rPr>
          <w:b w:val="0"/>
          <w:spacing w:val="-1"/>
        </w:rPr>
        <w:t xml:space="preserve">. </w:t>
      </w:r>
      <w:r>
        <w:rPr>
          <w:b w:val="0"/>
        </w:rPr>
        <w:t>In close proximity to xxx,</w:t>
      </w:r>
      <w:r>
        <w:rPr>
          <w:b w:val="0"/>
          <w:spacing w:val="-1"/>
        </w:rPr>
        <w:t xml:space="preserve"> </w:t>
      </w:r>
      <w:r>
        <w:rPr>
          <w:b w:val="0"/>
        </w:rPr>
        <w:t>one can</w:t>
      </w:r>
      <w:r>
        <w:rPr>
          <w:b w:val="0"/>
          <w:spacing w:val="-1"/>
        </w:rPr>
        <w:t xml:space="preserve"> </w:t>
      </w:r>
      <w:r>
        <w:rPr>
          <w:b w:val="0"/>
        </w:rPr>
        <w:t xml:space="preserve">find the yyy. </w:t>
      </w:r>
      <w:r>
        <w:t>Bordering the XX to the</w:t>
      </w:r>
      <w:r>
        <w:rPr>
          <w:spacing w:val="-2"/>
        </w:rPr>
        <w:t xml:space="preserve"> </w:t>
      </w:r>
      <w:r>
        <w:t>south</w:t>
      </w:r>
      <w:r>
        <w:rPr>
          <w:spacing w:val="-1"/>
        </w:rPr>
        <w:t xml:space="preserve"> </w:t>
      </w:r>
      <w:r>
        <w:t>lies</w:t>
      </w:r>
      <w:r>
        <w:rPr>
          <w:spacing w:val="-1"/>
        </w:rPr>
        <w:t xml:space="preserve"> </w:t>
      </w:r>
      <w:r>
        <w:t xml:space="preserve">the XX </w:t>
      </w:r>
      <w:r>
        <w:rPr>
          <w:rFonts w:ascii="宋体" w:eastAsia="宋体"/>
          <w:b w:val="0"/>
          <w:spacing w:val="16"/>
        </w:rPr>
        <w:t>南部与</w:t>
      </w:r>
      <w:r>
        <w:rPr>
          <w:b w:val="0"/>
        </w:rPr>
        <w:t>XX</w:t>
      </w:r>
    </w:p>
    <w:p w14:paraId="1F22670A">
      <w:pPr>
        <w:pStyle w:val="8"/>
        <w:spacing w:line="254" w:lineRule="exact"/>
        <w:ind w:left="371"/>
        <w:jc w:val="both"/>
      </w:pPr>
      <w:r>
        <w:rPr>
          <w:rFonts w:ascii="宋体" w:eastAsia="宋体"/>
          <w:spacing w:val="11"/>
        </w:rPr>
        <w:t>接壤的是</w:t>
      </w:r>
      <w:r>
        <w:rPr>
          <w:spacing w:val="-5"/>
        </w:rPr>
        <w:t>XX</w:t>
      </w:r>
    </w:p>
    <w:p w14:paraId="3F63B695">
      <w:pPr>
        <w:spacing w:after="0" w:line="254" w:lineRule="exact"/>
        <w:jc w:val="both"/>
        <w:sectPr>
          <w:pgSz w:w="16840" w:h="11910" w:orient="landscape"/>
          <w:pgMar w:top="1060" w:right="500" w:bottom="280" w:left="560" w:header="867" w:footer="0" w:gutter="0"/>
          <w:cols w:space="720" w:num="1"/>
        </w:sectPr>
      </w:pPr>
    </w:p>
    <w:p w14:paraId="27FFDB5F">
      <w:pPr>
        <w:pStyle w:val="8"/>
        <w:spacing w:before="11"/>
        <w:rPr>
          <w:sz w:val="19"/>
        </w:rPr>
      </w:pPr>
    </w:p>
    <w:p w14:paraId="4B054143">
      <w:pPr>
        <w:pStyle w:val="8"/>
        <w:spacing w:line="20" w:lineRule="exact"/>
        <w:ind w:left="131"/>
        <w:rPr>
          <w:sz w:val="2"/>
        </w:rPr>
      </w:pPr>
      <w:r>
        <w:rPr>
          <w:sz w:val="2"/>
        </w:rPr>
        <mc:AlternateContent>
          <mc:Choice Requires="wpg">
            <w:drawing>
              <wp:inline distT="0" distB="0" distL="0" distR="0">
                <wp:extent cx="9816465" cy="9525"/>
                <wp:effectExtent l="0" t="0" r="0" b="0"/>
                <wp:docPr id="38" name="Group 38"/>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39" name="Graphic 39"/>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38"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XEzzfUAAAABAEAAA8AAAAAAAAAAQAgAAAAIgAAAGRycy9kb3ducmV2LnhtbFBLAQIU&#10;ABQAAAAIAIdO4kAAoCMnaQIAAAoGAAAOAAAAAAAAAAEAIAAAACMBAABkcnMvZTJvRG9jLnhtbFBL&#10;BQYAAAAABgAGAFkBAAD+BQAAAAA=&#10;">
                <o:lock v:ext="edit" aspectratio="f"/>
                <v:shape id="Graphic 39" o:spid="_x0000_s1026" o:spt="100" style="position:absolute;left:0;top:0;height:9525;width:9816465;" fillcolor="#000000" filled="t" stroked="f" coordsize="9816465,9525" o:gfxdata="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Z0lo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214A35AD">
      <w:pPr>
        <w:spacing w:before="22"/>
        <w:ind w:left="265" w:right="0" w:firstLine="0"/>
        <w:jc w:val="left"/>
        <w:rPr>
          <w:sz w:val="21"/>
        </w:rPr>
      </w:pPr>
      <w:r>
        <w:rPr>
          <w:b/>
          <w:sz w:val="21"/>
        </w:rPr>
        <w:t>Apart</w:t>
      </w:r>
      <w:r>
        <w:rPr>
          <w:b/>
          <w:spacing w:val="-7"/>
          <w:sz w:val="21"/>
        </w:rPr>
        <w:t xml:space="preserve"> </w:t>
      </w:r>
      <w:r>
        <w:rPr>
          <w:b/>
          <w:sz w:val="21"/>
        </w:rPr>
        <w:t>from</w:t>
      </w:r>
      <w:r>
        <w:rPr>
          <w:b/>
          <w:spacing w:val="-9"/>
          <w:sz w:val="21"/>
        </w:rPr>
        <w:t xml:space="preserve"> </w:t>
      </w:r>
      <w:r>
        <w:rPr>
          <w:b/>
          <w:sz w:val="21"/>
        </w:rPr>
        <w:t>that,</w:t>
      </w:r>
      <w:r>
        <w:rPr>
          <w:b/>
          <w:spacing w:val="-7"/>
          <w:sz w:val="21"/>
        </w:rPr>
        <w:t xml:space="preserve"> </w:t>
      </w:r>
      <w:r>
        <w:rPr>
          <w:sz w:val="21"/>
        </w:rPr>
        <w:t>a</w:t>
      </w:r>
      <w:r>
        <w:rPr>
          <w:spacing w:val="-7"/>
          <w:sz w:val="21"/>
        </w:rPr>
        <w:t xml:space="preserve"> </w:t>
      </w:r>
      <w:r>
        <w:rPr>
          <w:sz w:val="21"/>
        </w:rPr>
        <w:t>park</w:t>
      </w:r>
      <w:r>
        <w:rPr>
          <w:spacing w:val="-7"/>
          <w:sz w:val="21"/>
        </w:rPr>
        <w:t xml:space="preserve"> </w:t>
      </w:r>
      <w:r>
        <w:rPr>
          <w:sz w:val="21"/>
        </w:rPr>
        <w:t>has</w:t>
      </w:r>
      <w:r>
        <w:rPr>
          <w:spacing w:val="-11"/>
          <w:sz w:val="21"/>
        </w:rPr>
        <w:t xml:space="preserve"> </w:t>
      </w:r>
      <w:r>
        <w:rPr>
          <w:sz w:val="21"/>
        </w:rPr>
        <w:t>been</w:t>
      </w:r>
      <w:r>
        <w:rPr>
          <w:spacing w:val="-7"/>
          <w:sz w:val="21"/>
        </w:rPr>
        <w:t xml:space="preserve"> </w:t>
      </w:r>
      <w:r>
        <w:rPr>
          <w:sz w:val="21"/>
        </w:rPr>
        <w:t>developed/built/established/constructed</w:t>
      </w:r>
      <w:r>
        <w:rPr>
          <w:spacing w:val="-7"/>
          <w:sz w:val="21"/>
        </w:rPr>
        <w:t xml:space="preserve"> </w:t>
      </w:r>
      <w:r>
        <w:rPr>
          <w:sz w:val="21"/>
        </w:rPr>
        <w:t>to</w:t>
      </w:r>
      <w:r>
        <w:rPr>
          <w:spacing w:val="-7"/>
          <w:sz w:val="21"/>
        </w:rPr>
        <w:t xml:space="preserve"> </w:t>
      </w:r>
      <w:r>
        <w:rPr>
          <w:sz w:val="21"/>
        </w:rPr>
        <w:t>the</w:t>
      </w:r>
      <w:r>
        <w:rPr>
          <w:spacing w:val="-7"/>
          <w:sz w:val="21"/>
        </w:rPr>
        <w:t xml:space="preserve"> </w:t>
      </w:r>
      <w:r>
        <w:rPr>
          <w:sz w:val="21"/>
        </w:rPr>
        <w:t>north</w:t>
      </w:r>
      <w:r>
        <w:rPr>
          <w:spacing w:val="-7"/>
          <w:sz w:val="21"/>
        </w:rPr>
        <w:t xml:space="preserve"> </w:t>
      </w:r>
      <w:r>
        <w:rPr>
          <w:sz w:val="21"/>
        </w:rPr>
        <w:t>of</w:t>
      </w:r>
      <w:r>
        <w:rPr>
          <w:spacing w:val="-7"/>
          <w:sz w:val="21"/>
        </w:rPr>
        <w:t xml:space="preserve"> </w:t>
      </w:r>
      <w:r>
        <w:rPr>
          <w:sz w:val="21"/>
        </w:rPr>
        <w:t>the</w:t>
      </w:r>
      <w:r>
        <w:rPr>
          <w:spacing w:val="-7"/>
          <w:sz w:val="21"/>
        </w:rPr>
        <w:t xml:space="preserve"> </w:t>
      </w:r>
      <w:r>
        <w:rPr>
          <w:sz w:val="21"/>
        </w:rPr>
        <w:t>xx/in</w:t>
      </w:r>
      <w:r>
        <w:rPr>
          <w:spacing w:val="-7"/>
          <w:sz w:val="21"/>
        </w:rPr>
        <w:t xml:space="preserve"> </w:t>
      </w:r>
      <w:r>
        <w:rPr>
          <w:sz w:val="21"/>
        </w:rPr>
        <w:t>the</w:t>
      </w:r>
      <w:r>
        <w:rPr>
          <w:spacing w:val="-7"/>
          <w:sz w:val="21"/>
        </w:rPr>
        <w:t xml:space="preserve"> </w:t>
      </w:r>
      <w:r>
        <w:rPr>
          <w:sz w:val="21"/>
        </w:rPr>
        <w:t>western</w:t>
      </w:r>
      <w:r>
        <w:rPr>
          <w:spacing w:val="-9"/>
          <w:sz w:val="21"/>
        </w:rPr>
        <w:t xml:space="preserve"> </w:t>
      </w:r>
      <w:r>
        <w:rPr>
          <w:sz w:val="21"/>
        </w:rPr>
        <w:t>part</w:t>
      </w:r>
      <w:r>
        <w:rPr>
          <w:spacing w:val="-8"/>
          <w:sz w:val="21"/>
        </w:rPr>
        <w:t xml:space="preserve"> </w:t>
      </w:r>
      <w:r>
        <w:rPr>
          <w:sz w:val="21"/>
        </w:rPr>
        <w:t>of</w:t>
      </w:r>
      <w:r>
        <w:rPr>
          <w:spacing w:val="-7"/>
          <w:sz w:val="21"/>
        </w:rPr>
        <w:t xml:space="preserve"> </w:t>
      </w:r>
      <w:r>
        <w:rPr>
          <w:sz w:val="21"/>
        </w:rPr>
        <w:t>xxx,</w:t>
      </w:r>
      <w:r>
        <w:rPr>
          <w:spacing w:val="-9"/>
          <w:sz w:val="21"/>
        </w:rPr>
        <w:t xml:space="preserve"> </w:t>
      </w:r>
      <w:r>
        <w:rPr>
          <w:sz w:val="21"/>
        </w:rPr>
        <w:t>which</w:t>
      </w:r>
      <w:r>
        <w:rPr>
          <w:spacing w:val="-7"/>
          <w:sz w:val="21"/>
        </w:rPr>
        <w:t xml:space="preserve"> </w:t>
      </w:r>
      <w:r>
        <w:rPr>
          <w:sz w:val="21"/>
        </w:rPr>
        <w:t>is</w:t>
      </w:r>
      <w:r>
        <w:rPr>
          <w:spacing w:val="-8"/>
          <w:sz w:val="21"/>
        </w:rPr>
        <w:t xml:space="preserve"> </w:t>
      </w:r>
      <w:r>
        <w:rPr>
          <w:b/>
          <w:sz w:val="21"/>
        </w:rPr>
        <w:t>adjacent/opposite</w:t>
      </w:r>
      <w:r>
        <w:rPr>
          <w:b/>
          <w:spacing w:val="-7"/>
          <w:sz w:val="21"/>
        </w:rPr>
        <w:t xml:space="preserve"> </w:t>
      </w:r>
      <w:r>
        <w:rPr>
          <w:sz w:val="21"/>
        </w:rPr>
        <w:t>to</w:t>
      </w:r>
      <w:r>
        <w:rPr>
          <w:spacing w:val="-7"/>
          <w:sz w:val="21"/>
        </w:rPr>
        <w:t xml:space="preserve"> </w:t>
      </w:r>
      <w:r>
        <w:rPr>
          <w:spacing w:val="-10"/>
          <w:sz w:val="21"/>
        </w:rPr>
        <w:t>B</w:t>
      </w:r>
    </w:p>
    <w:p w14:paraId="60E8571C">
      <w:pPr>
        <w:pStyle w:val="8"/>
        <w:rPr>
          <w:sz w:val="20"/>
        </w:rPr>
      </w:pPr>
    </w:p>
    <w:p w14:paraId="4F0384BD">
      <w:pPr>
        <w:pStyle w:val="8"/>
        <w:spacing w:before="2"/>
        <w:rPr>
          <w:sz w:val="16"/>
        </w:rPr>
      </w:pPr>
    </w:p>
    <w:p w14:paraId="280BA37E">
      <w:pPr>
        <w:pStyle w:val="4"/>
        <w:rPr>
          <w:rFonts w:ascii="宋体" w:eastAsia="宋体"/>
        </w:rPr>
      </w:pPr>
      <w:bookmarkStart w:id="5" w:name="_bookmark5"/>
      <w:bookmarkEnd w:id="5"/>
      <w:r>
        <w:rPr>
          <w:rFonts w:ascii="宋体" w:eastAsia="宋体"/>
          <w:spacing w:val="-4"/>
        </w:rPr>
        <w:t>流程图</w:t>
      </w:r>
    </w:p>
    <w:p w14:paraId="63E597E3">
      <w:pPr>
        <w:pStyle w:val="8"/>
        <w:spacing w:before="10"/>
        <w:rPr>
          <w:rFonts w:ascii="宋体"/>
          <w:sz w:val="34"/>
        </w:rPr>
      </w:pPr>
    </w:p>
    <w:p w14:paraId="11838156">
      <w:pPr>
        <w:pStyle w:val="8"/>
        <w:ind w:left="160"/>
        <w:rPr>
          <w:rFonts w:ascii="宋体" w:eastAsia="宋体"/>
        </w:rPr>
      </w:pPr>
      <w:r>
        <w:rPr>
          <w:rFonts w:ascii="宋体" w:eastAsia="宋体"/>
          <w:spacing w:val="-3"/>
        </w:rPr>
        <w:t>必须写到每一步，时态一般现在时，被动</w:t>
      </w:r>
    </w:p>
    <w:p w14:paraId="2E354DCA">
      <w:pPr>
        <w:pStyle w:val="7"/>
        <w:spacing w:before="43" w:line="283" w:lineRule="auto"/>
      </w:pPr>
      <w:r>
        <w:rPr>
          <w:b w:val="0"/>
        </w:rPr>
        <w:t>1</w:t>
      </w:r>
      <w:r>
        <w:rPr>
          <w:rFonts w:ascii="宋体" w:eastAsia="宋体"/>
          <w:b w:val="0"/>
        </w:rPr>
        <w:t>，</w:t>
      </w:r>
      <w:r>
        <w:t>given/provided</w:t>
      </w:r>
      <w:r>
        <w:rPr>
          <w:spacing w:val="-2"/>
        </w:rPr>
        <w:t xml:space="preserve"> </w:t>
      </w:r>
      <w:r>
        <w:t>is</w:t>
      </w:r>
      <w:r>
        <w:rPr>
          <w:spacing w:val="-2"/>
        </w:rPr>
        <w:t xml:space="preserve"> </w:t>
      </w:r>
      <w:r>
        <w:t>a</w:t>
      </w:r>
      <w:r>
        <w:rPr>
          <w:spacing w:val="-3"/>
        </w:rPr>
        <w:t xml:space="preserve"> </w:t>
      </w:r>
      <w:r>
        <w:t>flowchart</w:t>
      </w:r>
      <w:r>
        <w:rPr>
          <w:spacing w:val="-1"/>
        </w:rPr>
        <w:t xml:space="preserve"> </w:t>
      </w:r>
      <w:r>
        <w:t>illustrating the</w:t>
      </w:r>
      <w:r>
        <w:rPr>
          <w:spacing w:val="-2"/>
        </w:rPr>
        <w:t xml:space="preserve"> </w:t>
      </w:r>
      <w:r>
        <w:t>valuable information</w:t>
      </w:r>
      <w:r>
        <w:rPr>
          <w:spacing w:val="-2"/>
        </w:rPr>
        <w:t xml:space="preserve"> </w:t>
      </w:r>
      <w:r>
        <w:t>about</w:t>
      </w:r>
      <w:r>
        <w:rPr>
          <w:b w:val="0"/>
        </w:rPr>
        <w:t>(</w:t>
      </w:r>
      <w:r>
        <w:rPr>
          <w:rFonts w:ascii="宋体" w:eastAsia="宋体"/>
          <w:b w:val="0"/>
        </w:rPr>
        <w:t>同替同上</w:t>
      </w:r>
      <w:r>
        <w:rPr>
          <w:b w:val="0"/>
          <w:spacing w:val="-1"/>
        </w:rPr>
        <w:t xml:space="preserve">) </w:t>
      </w:r>
      <w:r>
        <w:rPr>
          <w:b w:val="0"/>
        </w:rPr>
        <w:t>the</w:t>
      </w:r>
      <w:r>
        <w:rPr>
          <w:b w:val="0"/>
          <w:spacing w:val="-2"/>
        </w:rPr>
        <w:t xml:space="preserve"> </w:t>
      </w:r>
      <w:r>
        <w:rPr>
          <w:b w:val="0"/>
        </w:rPr>
        <w:t>process of</w:t>
      </w:r>
      <w:r>
        <w:t>/intricate/complex details of how</w:t>
      </w:r>
      <w:r>
        <w:rPr>
          <w:spacing w:val="-1"/>
        </w:rPr>
        <w:t xml:space="preserve"> </w:t>
      </w:r>
      <w:r>
        <w:t>sth. is</w:t>
      </w:r>
      <w:r>
        <w:rPr>
          <w:spacing w:val="-2"/>
        </w:rPr>
        <w:t xml:space="preserve"> </w:t>
      </w:r>
      <w:r>
        <w:t>done</w:t>
      </w:r>
      <w:r>
        <w:rPr>
          <w:spacing w:val="-1"/>
        </w:rPr>
        <w:t xml:space="preserve">/ </w:t>
      </w:r>
      <w:r>
        <w:t>how</w:t>
      </w:r>
      <w:r>
        <w:rPr>
          <w:spacing w:val="-1"/>
        </w:rPr>
        <w:t xml:space="preserve"> </w:t>
      </w:r>
      <w:r>
        <w:t>to produce/create</w:t>
      </w:r>
      <w:r>
        <w:rPr>
          <w:spacing w:val="-2"/>
        </w:rPr>
        <w:t xml:space="preserve"> </w:t>
      </w:r>
      <w:r>
        <w:t>sth. and what raw materials and facilities are involved, providing a comprehensive overview of its components</w:t>
      </w:r>
    </w:p>
    <w:p w14:paraId="7B235528">
      <w:pPr>
        <w:pStyle w:val="7"/>
        <w:spacing w:before="4" w:line="283" w:lineRule="auto"/>
      </w:pPr>
      <w:r>
        <w:rPr>
          <w:b w:val="0"/>
        </w:rPr>
        <w:t xml:space="preserve">2, </w:t>
      </w:r>
      <w:r>
        <w:t>generally,…(</w:t>
      </w:r>
      <w:r>
        <w:rPr>
          <w:rFonts w:ascii="宋体" w:hAnsi="宋体" w:eastAsia="宋体"/>
          <w:b w:val="0"/>
        </w:rPr>
        <w:t>同上略</w:t>
      </w:r>
      <w:r>
        <w:t>)that the whole process can be meticulously broken down into at least/contain/consisted of totally</w:t>
      </w:r>
      <w:r>
        <w:rPr>
          <w:spacing w:val="40"/>
        </w:rPr>
        <w:t xml:space="preserve"> </w:t>
      </w:r>
      <w:r>
        <w:rPr>
          <w:rFonts w:ascii="宋体" w:hAnsi="宋体" w:eastAsia="宋体"/>
          <w:b w:val="0"/>
          <w:spacing w:val="-2"/>
        </w:rPr>
        <w:t xml:space="preserve">几个 </w:t>
      </w:r>
      <w:r>
        <w:t>distinct phases/process/stages/steps, starting from.. and ending at.</w:t>
      </w:r>
      <w:r>
        <w:rPr>
          <w:b w:val="0"/>
        </w:rPr>
        <w:t xml:space="preserve">. </w:t>
      </w:r>
      <w:r>
        <w:t>Each of these stages plays a pivotal role in the overall sequence-</w:t>
      </w:r>
    </w:p>
    <w:p w14:paraId="0E5DBF64">
      <w:pPr>
        <w:pStyle w:val="8"/>
        <w:spacing w:before="4"/>
        <w:ind w:left="160"/>
        <w:rPr>
          <w:rFonts w:ascii="宋体" w:eastAsia="宋体"/>
        </w:rPr>
      </w:pPr>
      <w:r>
        <w:t>34</w:t>
      </w:r>
      <w:r>
        <w:rPr>
          <w:rFonts w:ascii="宋体" w:eastAsia="宋体"/>
        </w:rPr>
        <w:t>，材料</w:t>
      </w:r>
      <w:r>
        <w:rPr>
          <w:spacing w:val="-3"/>
        </w:rPr>
        <w:t xml:space="preserve">+ </w:t>
      </w:r>
      <w:r>
        <w:t>be</w:t>
      </w:r>
      <w:r>
        <w:rPr>
          <w:spacing w:val="-3"/>
        </w:rPr>
        <w:t xml:space="preserve"> </w:t>
      </w:r>
      <w:r>
        <w:t>done</w:t>
      </w:r>
      <w:r>
        <w:rPr>
          <w:spacing w:val="-3"/>
        </w:rPr>
        <w:t xml:space="preserve"> + </w:t>
      </w:r>
      <w:r>
        <w:t>in/by</w:t>
      </w:r>
      <w:r>
        <w:rPr>
          <w:spacing w:val="15"/>
        </w:rPr>
        <w:t xml:space="preserve"> + </w:t>
      </w:r>
      <w:r>
        <w:rPr>
          <w:rFonts w:ascii="宋体" w:eastAsia="宋体"/>
          <w:spacing w:val="-5"/>
        </w:rPr>
        <w:t>工具</w:t>
      </w:r>
    </w:p>
    <w:p w14:paraId="1B91303D">
      <w:pPr>
        <w:pStyle w:val="8"/>
        <w:spacing w:before="49"/>
        <w:ind w:left="160"/>
      </w:pPr>
      <w:r>
        <w:t>stages</w:t>
      </w:r>
      <w:r>
        <w:rPr>
          <w:spacing w:val="-8"/>
        </w:rPr>
        <w:t xml:space="preserve"> </w:t>
      </w:r>
      <w:r>
        <w:t>and</w:t>
      </w:r>
      <w:r>
        <w:rPr>
          <w:spacing w:val="-8"/>
        </w:rPr>
        <w:t xml:space="preserve"> </w:t>
      </w:r>
      <w:r>
        <w:rPr>
          <w:spacing w:val="-2"/>
        </w:rPr>
        <w:t>steps:</w:t>
      </w:r>
    </w:p>
    <w:p w14:paraId="6EC39433">
      <w:pPr>
        <w:pStyle w:val="8"/>
        <w:spacing w:before="55"/>
        <w:ind w:left="160"/>
      </w:pPr>
      <w:r>
        <w:rPr>
          <w:b/>
        </w:rPr>
        <w:t>…..that</w:t>
      </w:r>
      <w:r>
        <w:rPr>
          <w:b/>
          <w:spacing w:val="-7"/>
        </w:rPr>
        <w:t xml:space="preserve"> </w:t>
      </w:r>
      <w:r>
        <w:t>the</w:t>
      </w:r>
      <w:r>
        <w:rPr>
          <w:spacing w:val="-5"/>
        </w:rPr>
        <w:t xml:space="preserve"> </w:t>
      </w:r>
      <w:r>
        <w:t>first</w:t>
      </w:r>
      <w:r>
        <w:rPr>
          <w:spacing w:val="-7"/>
        </w:rPr>
        <w:t xml:space="preserve"> </w:t>
      </w:r>
      <w:r>
        <w:t>step</w:t>
      </w:r>
      <w:r>
        <w:rPr>
          <w:spacing w:val="-6"/>
        </w:rPr>
        <w:t xml:space="preserve"> </w:t>
      </w:r>
      <w:r>
        <w:t>of</w:t>
      </w:r>
      <w:r>
        <w:rPr>
          <w:spacing w:val="-6"/>
        </w:rPr>
        <w:t xml:space="preserve"> </w:t>
      </w:r>
      <w:r>
        <w:t>the</w:t>
      </w:r>
      <w:r>
        <w:rPr>
          <w:spacing w:val="-7"/>
        </w:rPr>
        <w:t xml:space="preserve"> </w:t>
      </w:r>
      <w:r>
        <w:t>first</w:t>
      </w:r>
      <w:r>
        <w:rPr>
          <w:spacing w:val="-8"/>
        </w:rPr>
        <w:t xml:space="preserve"> </w:t>
      </w:r>
      <w:r>
        <w:t>stage</w:t>
      </w:r>
      <w:r>
        <w:rPr>
          <w:spacing w:val="-6"/>
        </w:rPr>
        <w:t xml:space="preserve"> </w:t>
      </w:r>
      <w:r>
        <w:t>in</w:t>
      </w:r>
      <w:r>
        <w:rPr>
          <w:spacing w:val="-7"/>
        </w:rPr>
        <w:t xml:space="preserve"> </w:t>
      </w:r>
      <w:r>
        <w:t>the</w:t>
      </w:r>
      <w:r>
        <w:rPr>
          <w:spacing w:val="-5"/>
        </w:rPr>
        <w:t xml:space="preserve"> </w:t>
      </w:r>
      <w:r>
        <w:t>process/</w:t>
      </w:r>
      <w:r>
        <w:rPr>
          <w:spacing w:val="-5"/>
        </w:rPr>
        <w:t xml:space="preserve"> </w:t>
      </w:r>
      <w:r>
        <w:t>procedure</w:t>
      </w:r>
      <w:r>
        <w:rPr>
          <w:spacing w:val="-5"/>
        </w:rPr>
        <w:t xml:space="preserve"> </w:t>
      </w:r>
      <w:r>
        <w:t>is</w:t>
      </w:r>
      <w:r>
        <w:rPr>
          <w:spacing w:val="-8"/>
        </w:rPr>
        <w:t xml:space="preserve"> </w:t>
      </w:r>
      <w:r>
        <w:t>to</w:t>
      </w:r>
      <w:r>
        <w:rPr>
          <w:spacing w:val="-7"/>
        </w:rPr>
        <w:t xml:space="preserve"> </w:t>
      </w:r>
      <w:r>
        <w:t>do</w:t>
      </w:r>
      <w:r>
        <w:rPr>
          <w:spacing w:val="-6"/>
        </w:rPr>
        <w:t xml:space="preserve"> </w:t>
      </w:r>
      <w:r>
        <w:t>sth</w:t>
      </w:r>
      <w:r>
        <w:rPr>
          <w:spacing w:val="-7"/>
        </w:rPr>
        <w:t xml:space="preserve"> </w:t>
      </w:r>
      <w:r>
        <w:t>and</w:t>
      </w:r>
      <w:r>
        <w:rPr>
          <w:spacing w:val="-6"/>
        </w:rPr>
        <w:t xml:space="preserve"> </w:t>
      </w:r>
      <w:r>
        <w:t>then</w:t>
      </w:r>
      <w:r>
        <w:rPr>
          <w:spacing w:val="-9"/>
        </w:rPr>
        <w:t xml:space="preserve"> </w:t>
      </w:r>
      <w:r>
        <w:t>to</w:t>
      </w:r>
      <w:r>
        <w:rPr>
          <w:spacing w:val="-6"/>
        </w:rPr>
        <w:t xml:space="preserve"> </w:t>
      </w:r>
      <w:r>
        <w:t>do</w:t>
      </w:r>
      <w:r>
        <w:rPr>
          <w:spacing w:val="-7"/>
        </w:rPr>
        <w:t xml:space="preserve"> </w:t>
      </w:r>
      <w:r>
        <w:t>sth.</w:t>
      </w:r>
      <w:r>
        <w:rPr>
          <w:spacing w:val="-7"/>
        </w:rPr>
        <w:t xml:space="preserve"> </w:t>
      </w:r>
      <w:r>
        <w:t>Subsequently</w:t>
      </w:r>
      <w:r>
        <w:rPr>
          <w:spacing w:val="-6"/>
        </w:rPr>
        <w:t xml:space="preserve"> </w:t>
      </w:r>
      <w:r>
        <w:t>in</w:t>
      </w:r>
      <w:r>
        <w:rPr>
          <w:spacing w:val="-5"/>
        </w:rPr>
        <w:t xml:space="preserve"> </w:t>
      </w:r>
      <w:r>
        <w:t>the</w:t>
      </w:r>
      <w:r>
        <w:rPr>
          <w:spacing w:val="-6"/>
        </w:rPr>
        <w:t xml:space="preserve"> </w:t>
      </w:r>
      <w:r>
        <w:t>third</w:t>
      </w:r>
      <w:r>
        <w:rPr>
          <w:spacing w:val="-6"/>
        </w:rPr>
        <w:t xml:space="preserve"> </w:t>
      </w:r>
      <w:r>
        <w:t>step,</w:t>
      </w:r>
      <w:r>
        <w:rPr>
          <w:spacing w:val="-6"/>
        </w:rPr>
        <w:t xml:space="preserve"> </w:t>
      </w:r>
      <w:r>
        <w:t>sth</w:t>
      </w:r>
      <w:r>
        <w:rPr>
          <w:spacing w:val="-6"/>
        </w:rPr>
        <w:t xml:space="preserve"> </w:t>
      </w:r>
      <w:r>
        <w:t>is</w:t>
      </w:r>
      <w:r>
        <w:rPr>
          <w:spacing w:val="-6"/>
        </w:rPr>
        <w:t xml:space="preserve"> </w:t>
      </w:r>
      <w:r>
        <w:rPr>
          <w:spacing w:val="-2"/>
        </w:rPr>
        <w:t>done.</w:t>
      </w:r>
    </w:p>
    <w:p w14:paraId="698E1FAB">
      <w:pPr>
        <w:pStyle w:val="8"/>
        <w:spacing w:before="56" w:line="292" w:lineRule="auto"/>
        <w:ind w:left="160" w:right="217"/>
      </w:pPr>
      <w:r>
        <w:t>Following</w:t>
      </w:r>
      <w:r>
        <w:rPr>
          <w:spacing w:val="-4"/>
        </w:rPr>
        <w:t xml:space="preserve"> </w:t>
      </w:r>
      <w:r>
        <w:t>this,</w:t>
      </w:r>
      <w:r>
        <w:rPr>
          <w:spacing w:val="-3"/>
        </w:rPr>
        <w:t xml:space="preserve"> </w:t>
      </w:r>
      <w:r>
        <w:t>the</w:t>
      </w:r>
      <w:r>
        <w:rPr>
          <w:spacing w:val="-3"/>
        </w:rPr>
        <w:t xml:space="preserve"> </w:t>
      </w:r>
      <w:r>
        <w:t>second</w:t>
      </w:r>
      <w:r>
        <w:rPr>
          <w:spacing w:val="-4"/>
        </w:rPr>
        <w:t xml:space="preserve"> </w:t>
      </w:r>
      <w:r>
        <w:t>stage</w:t>
      </w:r>
      <w:r>
        <w:rPr>
          <w:spacing w:val="-3"/>
        </w:rPr>
        <w:t xml:space="preserve"> </w:t>
      </w:r>
      <w:r>
        <w:t>starts</w:t>
      </w:r>
      <w:r>
        <w:rPr>
          <w:spacing w:val="-4"/>
        </w:rPr>
        <w:t xml:space="preserve"> </w:t>
      </w:r>
      <w:r>
        <w:t>with/from</w:t>
      </w:r>
      <w:r>
        <w:rPr>
          <w:spacing w:val="-4"/>
        </w:rPr>
        <w:t xml:space="preserve"> </w:t>
      </w:r>
      <w:r>
        <w:t>doling</w:t>
      </w:r>
      <w:r>
        <w:rPr>
          <w:spacing w:val="-4"/>
        </w:rPr>
        <w:t xml:space="preserve"> </w:t>
      </w:r>
      <w:r>
        <w:t>sth,</w:t>
      </w:r>
      <w:r>
        <w:rPr>
          <w:spacing w:val="-3"/>
        </w:rPr>
        <w:t xml:space="preserve"> </w:t>
      </w:r>
      <w:r>
        <w:t>which</w:t>
      </w:r>
      <w:r>
        <w:rPr>
          <w:spacing w:val="-3"/>
        </w:rPr>
        <w:t xml:space="preserve"> </w:t>
      </w:r>
      <w:r>
        <w:t>is</w:t>
      </w:r>
      <w:r>
        <w:rPr>
          <w:spacing w:val="-4"/>
        </w:rPr>
        <w:t xml:space="preserve"> </w:t>
      </w:r>
      <w:r>
        <w:t>followed</w:t>
      </w:r>
      <w:r>
        <w:rPr>
          <w:spacing w:val="-5"/>
        </w:rPr>
        <w:t xml:space="preserve"> </w:t>
      </w:r>
      <w:r>
        <w:t>by</w:t>
      </w:r>
      <w:r>
        <w:rPr>
          <w:spacing w:val="-4"/>
        </w:rPr>
        <w:t xml:space="preserve"> </w:t>
      </w:r>
      <w:r>
        <w:t>doing</w:t>
      </w:r>
      <w:r>
        <w:rPr>
          <w:spacing w:val="-4"/>
        </w:rPr>
        <w:t xml:space="preserve"> </w:t>
      </w:r>
      <w:r>
        <w:t>sth.</w:t>
      </w:r>
      <w:r>
        <w:rPr>
          <w:spacing w:val="-4"/>
        </w:rPr>
        <w:t xml:space="preserve"> </w:t>
      </w:r>
      <w:r>
        <w:t>The</w:t>
      </w:r>
      <w:r>
        <w:rPr>
          <w:spacing w:val="-3"/>
        </w:rPr>
        <w:t xml:space="preserve"> </w:t>
      </w:r>
      <w:r>
        <w:t>next</w:t>
      </w:r>
      <w:r>
        <w:rPr>
          <w:spacing w:val="-4"/>
        </w:rPr>
        <w:t xml:space="preserve"> </w:t>
      </w:r>
      <w:r>
        <w:t>step</w:t>
      </w:r>
      <w:r>
        <w:rPr>
          <w:spacing w:val="-3"/>
        </w:rPr>
        <w:t xml:space="preserve"> </w:t>
      </w:r>
      <w:r>
        <w:t>in</w:t>
      </w:r>
      <w:r>
        <w:rPr>
          <w:spacing w:val="-4"/>
        </w:rPr>
        <w:t xml:space="preserve"> </w:t>
      </w:r>
      <w:r>
        <w:t>this</w:t>
      </w:r>
      <w:r>
        <w:rPr>
          <w:spacing w:val="-4"/>
        </w:rPr>
        <w:t xml:space="preserve"> </w:t>
      </w:r>
      <w:r>
        <w:t>stage</w:t>
      </w:r>
      <w:r>
        <w:rPr>
          <w:spacing w:val="-3"/>
        </w:rPr>
        <w:t xml:space="preserve"> </w:t>
      </w:r>
      <w:r>
        <w:t>is</w:t>
      </w:r>
      <w:r>
        <w:rPr>
          <w:spacing w:val="-4"/>
        </w:rPr>
        <w:t xml:space="preserve"> </w:t>
      </w:r>
      <w:r>
        <w:t>to</w:t>
      </w:r>
      <w:r>
        <w:rPr>
          <w:spacing w:val="-4"/>
        </w:rPr>
        <w:t xml:space="preserve"> </w:t>
      </w:r>
      <w:r>
        <w:t>do</w:t>
      </w:r>
      <w:r>
        <w:rPr>
          <w:spacing w:val="-4"/>
        </w:rPr>
        <w:t xml:space="preserve"> </w:t>
      </w:r>
      <w:r>
        <w:t>sth</w:t>
      </w:r>
      <w:r>
        <w:rPr>
          <w:spacing w:val="-3"/>
        </w:rPr>
        <w:t xml:space="preserve"> </w:t>
      </w:r>
      <w:r>
        <w:t>and</w:t>
      </w:r>
      <w:r>
        <w:rPr>
          <w:spacing w:val="-3"/>
        </w:rPr>
        <w:t xml:space="preserve"> </w:t>
      </w:r>
      <w:r>
        <w:t>then</w:t>
      </w:r>
      <w:r>
        <w:rPr>
          <w:spacing w:val="-3"/>
        </w:rPr>
        <w:t xml:space="preserve"> </w:t>
      </w:r>
      <w:r>
        <w:t>to</w:t>
      </w:r>
      <w:r>
        <w:rPr>
          <w:spacing w:val="-4"/>
        </w:rPr>
        <w:t xml:space="preserve"> </w:t>
      </w:r>
      <w:r>
        <w:t>do</w:t>
      </w:r>
      <w:r>
        <w:rPr>
          <w:spacing w:val="-4"/>
        </w:rPr>
        <w:t xml:space="preserve"> </w:t>
      </w:r>
      <w:r>
        <w:t>sth.</w:t>
      </w:r>
      <w:r>
        <w:rPr>
          <w:spacing w:val="-4"/>
        </w:rPr>
        <w:t xml:space="preserve"> </w:t>
      </w:r>
      <w:r>
        <w:t>Meanwhile/at</w:t>
      </w:r>
      <w:r>
        <w:rPr>
          <w:spacing w:val="-4"/>
        </w:rPr>
        <w:t xml:space="preserve"> </w:t>
      </w:r>
      <w:r>
        <w:t>the</w:t>
      </w:r>
      <w:r>
        <w:rPr>
          <w:spacing w:val="-3"/>
        </w:rPr>
        <w:t xml:space="preserve"> </w:t>
      </w:r>
      <w:r>
        <w:t>same</w:t>
      </w:r>
      <w:r>
        <w:rPr>
          <w:spacing w:val="-3"/>
        </w:rPr>
        <w:t xml:space="preserve"> </w:t>
      </w:r>
      <w:r>
        <w:t>time, After that/next comes third stage/at the third stage shown in the diagram, sth is done before doing sth.</w:t>
      </w:r>
    </w:p>
    <w:p w14:paraId="42D7A3B1">
      <w:pPr>
        <w:pStyle w:val="8"/>
        <w:spacing w:line="283" w:lineRule="auto"/>
        <w:ind w:left="160" w:right="9410"/>
      </w:pPr>
      <w:r>
        <w:t>The</w:t>
      </w:r>
      <w:r>
        <w:rPr>
          <w:spacing w:val="-4"/>
        </w:rPr>
        <w:t xml:space="preserve"> </w:t>
      </w:r>
      <w:r>
        <w:t>last</w:t>
      </w:r>
      <w:r>
        <w:rPr>
          <w:spacing w:val="-5"/>
        </w:rPr>
        <w:t xml:space="preserve"> </w:t>
      </w:r>
      <w:r>
        <w:t>stage</w:t>
      </w:r>
      <w:r>
        <w:rPr>
          <w:spacing w:val="-4"/>
        </w:rPr>
        <w:t xml:space="preserve"> </w:t>
      </w:r>
      <w:r>
        <w:t>includes</w:t>
      </w:r>
      <w:r>
        <w:rPr>
          <w:spacing w:val="40"/>
        </w:rPr>
        <w:t xml:space="preserve"> </w:t>
      </w:r>
      <w:r>
        <w:rPr>
          <w:rFonts w:ascii="宋体" w:eastAsia="宋体"/>
          <w:spacing w:val="-4"/>
        </w:rPr>
        <w:t xml:space="preserve">几个 </w:t>
      </w:r>
      <w:r>
        <w:t>steps</w:t>
      </w:r>
      <w:r>
        <w:rPr>
          <w:spacing w:val="-2"/>
        </w:rPr>
        <w:t xml:space="preserve">: </w:t>
      </w:r>
      <w:r>
        <w:t>first</w:t>
      </w:r>
      <w:r>
        <w:rPr>
          <w:spacing w:val="-5"/>
        </w:rPr>
        <w:t xml:space="preserve"> </w:t>
      </w:r>
      <w:r>
        <w:t>to</w:t>
      </w:r>
      <w:r>
        <w:rPr>
          <w:spacing w:val="-5"/>
        </w:rPr>
        <w:t xml:space="preserve"> </w:t>
      </w:r>
      <w:r>
        <w:t>do</w:t>
      </w:r>
      <w:r>
        <w:rPr>
          <w:spacing w:val="-5"/>
        </w:rPr>
        <w:t xml:space="preserve"> </w:t>
      </w:r>
      <w:r>
        <w:t>sth</w:t>
      </w:r>
      <w:r>
        <w:rPr>
          <w:spacing w:val="-4"/>
        </w:rPr>
        <w:t xml:space="preserve"> </w:t>
      </w:r>
      <w:r>
        <w:t>and</w:t>
      </w:r>
      <w:r>
        <w:rPr>
          <w:spacing w:val="-4"/>
        </w:rPr>
        <w:t xml:space="preserve"> </w:t>
      </w:r>
      <w:r>
        <w:t>then</w:t>
      </w:r>
      <w:r>
        <w:rPr>
          <w:spacing w:val="-4"/>
        </w:rPr>
        <w:t xml:space="preserve"> </w:t>
      </w:r>
      <w:r>
        <w:t>to</w:t>
      </w:r>
      <w:r>
        <w:rPr>
          <w:spacing w:val="-5"/>
        </w:rPr>
        <w:t xml:space="preserve"> </w:t>
      </w:r>
      <w:r>
        <w:t>do</w:t>
      </w:r>
      <w:r>
        <w:rPr>
          <w:spacing w:val="-5"/>
        </w:rPr>
        <w:t xml:space="preserve"> </w:t>
      </w:r>
      <w:r>
        <w:t>sth. Only step:</w:t>
      </w:r>
    </w:p>
    <w:p w14:paraId="036E169B">
      <w:pPr>
        <w:pStyle w:val="8"/>
        <w:spacing w:before="3" w:line="292" w:lineRule="auto"/>
        <w:ind w:left="160" w:firstLine="105"/>
      </w:pPr>
      <w:r>
        <w:t>…</w:t>
      </w:r>
      <w:r>
        <w:rPr>
          <w:spacing w:val="-1"/>
        </w:rPr>
        <w:t xml:space="preserve"> </w:t>
      </w:r>
      <w:r>
        <w:t>that</w:t>
      </w:r>
      <w:r>
        <w:rPr>
          <w:spacing w:val="-3"/>
        </w:rPr>
        <w:t xml:space="preserve"> </w:t>
      </w:r>
      <w:r>
        <w:t>the</w:t>
      </w:r>
      <w:r>
        <w:rPr>
          <w:spacing w:val="-5"/>
        </w:rPr>
        <w:t xml:space="preserve"> </w:t>
      </w:r>
      <w:r>
        <w:t>process</w:t>
      </w:r>
      <w:r>
        <w:rPr>
          <w:spacing w:val="-4"/>
        </w:rPr>
        <w:t xml:space="preserve"> </w:t>
      </w:r>
      <w:r>
        <w:t>starts</w:t>
      </w:r>
      <w:r>
        <w:rPr>
          <w:spacing w:val="-3"/>
        </w:rPr>
        <w:t xml:space="preserve"> </w:t>
      </w:r>
      <w:r>
        <w:t>from</w:t>
      </w:r>
      <w:r>
        <w:rPr>
          <w:spacing w:val="-3"/>
        </w:rPr>
        <w:t xml:space="preserve"> </w:t>
      </w:r>
      <w:r>
        <w:t>doing/n,</w:t>
      </w:r>
      <w:r>
        <w:rPr>
          <w:spacing w:val="-2"/>
        </w:rPr>
        <w:t xml:space="preserve"> </w:t>
      </w:r>
      <w:r>
        <w:t>during</w:t>
      </w:r>
      <w:r>
        <w:rPr>
          <w:spacing w:val="-3"/>
        </w:rPr>
        <w:t xml:space="preserve"> </w:t>
      </w:r>
      <w:r>
        <w:t>the</w:t>
      </w:r>
      <w:r>
        <w:rPr>
          <w:spacing w:val="-2"/>
        </w:rPr>
        <w:t xml:space="preserve"> </w:t>
      </w:r>
      <w:r>
        <w:t>initial</w:t>
      </w:r>
      <w:r>
        <w:rPr>
          <w:spacing w:val="-2"/>
        </w:rPr>
        <w:t xml:space="preserve"> </w:t>
      </w:r>
      <w:r>
        <w:t>phase,</w:t>
      </w:r>
      <w:r>
        <w:rPr>
          <w:spacing w:val="-2"/>
        </w:rPr>
        <w:t xml:space="preserve"> </w:t>
      </w:r>
      <w:r>
        <w:t>xx</w:t>
      </w:r>
      <w:r>
        <w:rPr>
          <w:spacing w:val="-2"/>
        </w:rPr>
        <w:t xml:space="preserve"> </w:t>
      </w:r>
      <w:r>
        <w:t>is</w:t>
      </w:r>
      <w:r>
        <w:rPr>
          <w:spacing w:val="-4"/>
        </w:rPr>
        <w:t xml:space="preserve"> </w:t>
      </w:r>
      <w:r>
        <w:t>done/,</w:t>
      </w:r>
      <w:r>
        <w:rPr>
          <w:spacing w:val="-4"/>
        </w:rPr>
        <w:t xml:space="preserve"> </w:t>
      </w:r>
      <w:r>
        <w:t>which</w:t>
      </w:r>
      <w:r>
        <w:rPr>
          <w:spacing w:val="-3"/>
        </w:rPr>
        <w:t xml:space="preserve"> </w:t>
      </w:r>
      <w:r>
        <w:t>is</w:t>
      </w:r>
      <w:r>
        <w:rPr>
          <w:spacing w:val="-3"/>
        </w:rPr>
        <w:t xml:space="preserve"> </w:t>
      </w:r>
      <w:r>
        <w:t>followed</w:t>
      </w:r>
      <w:r>
        <w:rPr>
          <w:spacing w:val="-4"/>
        </w:rPr>
        <w:t xml:space="preserve"> </w:t>
      </w:r>
      <w:r>
        <w:t>by</w:t>
      </w:r>
      <w:r>
        <w:rPr>
          <w:spacing w:val="-5"/>
        </w:rPr>
        <w:t xml:space="preserve"> </w:t>
      </w:r>
      <w:r>
        <w:t>doing</w:t>
      </w:r>
      <w:r>
        <w:rPr>
          <w:spacing w:val="-3"/>
        </w:rPr>
        <w:t xml:space="preserve"> </w:t>
      </w:r>
      <w:r>
        <w:t>sth.</w:t>
      </w:r>
      <w:r>
        <w:rPr>
          <w:spacing w:val="-3"/>
        </w:rPr>
        <w:t xml:space="preserve"> </w:t>
      </w:r>
      <w:r>
        <w:t>The</w:t>
      </w:r>
      <w:r>
        <w:rPr>
          <w:spacing w:val="-6"/>
        </w:rPr>
        <w:t xml:space="preserve"> </w:t>
      </w:r>
      <w:r>
        <w:t>third</w:t>
      </w:r>
      <w:r>
        <w:rPr>
          <w:spacing w:val="-2"/>
        </w:rPr>
        <w:t xml:space="preserve"> </w:t>
      </w:r>
      <w:r>
        <w:t>step</w:t>
      </w:r>
      <w:r>
        <w:rPr>
          <w:spacing w:val="-2"/>
        </w:rPr>
        <w:t xml:space="preserve"> </w:t>
      </w:r>
      <w:r>
        <w:t>starts</w:t>
      </w:r>
      <w:r>
        <w:rPr>
          <w:spacing w:val="-3"/>
        </w:rPr>
        <w:t xml:space="preserve"> </w:t>
      </w:r>
      <w:r>
        <w:t>with</w:t>
      </w:r>
      <w:r>
        <w:rPr>
          <w:spacing w:val="-5"/>
        </w:rPr>
        <w:t xml:space="preserve"> </w:t>
      </w:r>
      <w:r>
        <w:t>doing</w:t>
      </w:r>
      <w:r>
        <w:rPr>
          <w:spacing w:val="-3"/>
        </w:rPr>
        <w:t xml:space="preserve"> </w:t>
      </w:r>
      <w:r>
        <w:t>sth,</w:t>
      </w:r>
      <w:r>
        <w:rPr>
          <w:spacing w:val="-2"/>
        </w:rPr>
        <w:t xml:space="preserve"> </w:t>
      </w:r>
      <w:r>
        <w:t>where/</w:t>
      </w:r>
      <w:r>
        <w:rPr>
          <w:spacing w:val="-2"/>
        </w:rPr>
        <w:t xml:space="preserve"> </w:t>
      </w:r>
      <w:r>
        <w:t>in</w:t>
      </w:r>
      <w:r>
        <w:rPr>
          <w:spacing w:val="-5"/>
        </w:rPr>
        <w:t xml:space="preserve"> </w:t>
      </w:r>
      <w:r>
        <w:t>which</w:t>
      </w:r>
      <w:r>
        <w:rPr>
          <w:spacing w:val="-3"/>
        </w:rPr>
        <w:t xml:space="preserve"> </w:t>
      </w:r>
      <w:r>
        <w:t>they</w:t>
      </w:r>
      <w:r>
        <w:rPr>
          <w:spacing w:val="-4"/>
        </w:rPr>
        <w:t xml:space="preserve"> </w:t>
      </w:r>
      <w:r>
        <w:t>stay</w:t>
      </w:r>
      <w:r>
        <w:rPr>
          <w:spacing w:val="-2"/>
        </w:rPr>
        <w:t xml:space="preserve"> </w:t>
      </w:r>
      <w:r>
        <w:t>for</w:t>
      </w:r>
      <w:r>
        <w:rPr>
          <w:spacing w:val="-4"/>
        </w:rPr>
        <w:t xml:space="preserve"> </w:t>
      </w:r>
      <w:r>
        <w:t>2</w:t>
      </w:r>
      <w:r>
        <w:rPr>
          <w:spacing w:val="-3"/>
        </w:rPr>
        <w:t xml:space="preserve"> </w:t>
      </w:r>
      <w:r>
        <w:t>days. After that/ after xx step / Following this, sth is done, before/after being dried for 2 days.</w:t>
      </w:r>
    </w:p>
    <w:p w14:paraId="1C8F4383">
      <w:pPr>
        <w:spacing w:before="0" w:line="292" w:lineRule="auto"/>
        <w:ind w:left="160" w:right="217" w:firstLine="0"/>
        <w:jc w:val="left"/>
        <w:rPr>
          <w:b/>
          <w:sz w:val="21"/>
        </w:rPr>
      </w:pPr>
      <w:r>
        <w:rPr>
          <w:sz w:val="21"/>
        </w:rPr>
        <w:t>When/Once forth step is completed, sth is done until sth is sent to... After which/ in</w:t>
      </w:r>
      <w:r>
        <w:rPr>
          <w:spacing w:val="-1"/>
          <w:sz w:val="21"/>
        </w:rPr>
        <w:t xml:space="preserve"> </w:t>
      </w:r>
      <w:r>
        <w:rPr>
          <w:sz w:val="21"/>
        </w:rPr>
        <w:t xml:space="preserve">the subsequent step, sth is done. In/entering the final step, sth is done/ doing is the last step in the </w:t>
      </w:r>
      <w:r>
        <w:rPr>
          <w:b/>
          <w:sz w:val="21"/>
        </w:rPr>
        <w:t>procedure</w:t>
      </w:r>
      <w:r>
        <w:rPr>
          <w:sz w:val="21"/>
        </w:rPr>
        <w:t xml:space="preserve">, </w:t>
      </w:r>
      <w:r>
        <w:rPr>
          <w:b/>
          <w:sz w:val="21"/>
        </w:rPr>
        <w:t>which makes the end/finished product/cycle</w:t>
      </w:r>
    </w:p>
    <w:p w14:paraId="2133781B">
      <w:pPr>
        <w:spacing w:before="0" w:line="292" w:lineRule="auto"/>
        <w:ind w:left="160" w:right="0" w:firstLine="0"/>
        <w:jc w:val="left"/>
        <w:rPr>
          <w:sz w:val="21"/>
        </w:rPr>
      </w:pPr>
      <w:r>
        <w:rPr>
          <w:b/>
          <w:sz w:val="21"/>
        </w:rPr>
        <w:t>Once third step is accomplished/finished/completed / Upon completion of the third step, the process moves on to the final step. Specifically,…To complete the procedure, the finished/end product is stowed/ packaged in</w:t>
      </w:r>
      <w:r>
        <w:rPr>
          <w:b/>
          <w:spacing w:val="-1"/>
          <w:sz w:val="21"/>
        </w:rPr>
        <w:t xml:space="preserve"> </w:t>
      </w:r>
      <w:r>
        <w:rPr>
          <w:b/>
          <w:sz w:val="21"/>
        </w:rPr>
        <w:t>separate</w:t>
      </w:r>
      <w:r>
        <w:rPr>
          <w:b/>
          <w:spacing w:val="-1"/>
          <w:sz w:val="21"/>
        </w:rPr>
        <w:t xml:space="preserve"> </w:t>
      </w:r>
      <w:r>
        <w:rPr>
          <w:b/>
          <w:sz w:val="21"/>
        </w:rPr>
        <w:t xml:space="preserve">bags. </w:t>
      </w:r>
      <w:r>
        <w:rPr>
          <w:sz w:val="21"/>
        </w:rPr>
        <w:t>Once the products have been packaged, they are delivered to the construction</w:t>
      </w:r>
      <w:r>
        <w:rPr>
          <w:spacing w:val="-1"/>
          <w:sz w:val="21"/>
        </w:rPr>
        <w:t xml:space="preserve"> </w:t>
      </w:r>
      <w:r>
        <w:rPr>
          <w:sz w:val="21"/>
        </w:rPr>
        <w:t>sites</w:t>
      </w:r>
    </w:p>
    <w:p w14:paraId="755F09DC">
      <w:pPr>
        <w:pStyle w:val="8"/>
        <w:spacing w:line="262" w:lineRule="exact"/>
        <w:ind w:left="160"/>
      </w:pPr>
      <w:r>
        <w:rPr>
          <w:rFonts w:ascii="宋体" w:eastAsia="宋体"/>
        </w:rPr>
        <w:t>循环的：最后加一句，</w:t>
      </w:r>
      <w:r>
        <w:t>The</w:t>
      </w:r>
      <w:r>
        <w:rPr>
          <w:spacing w:val="-12"/>
        </w:rPr>
        <w:t xml:space="preserve"> </w:t>
      </w:r>
      <w:r>
        <w:t>process</w:t>
      </w:r>
      <w:r>
        <w:rPr>
          <w:spacing w:val="-9"/>
        </w:rPr>
        <w:t xml:space="preserve"> </w:t>
      </w:r>
      <w:r>
        <w:rPr>
          <w:b/>
        </w:rPr>
        <w:t>recurrently</w:t>
      </w:r>
      <w:r>
        <w:rPr>
          <w:b/>
          <w:spacing w:val="-7"/>
        </w:rPr>
        <w:t xml:space="preserve"> </w:t>
      </w:r>
      <w:r>
        <w:rPr>
          <w:b/>
        </w:rPr>
        <w:t>loops</w:t>
      </w:r>
      <w:r>
        <w:rPr>
          <w:b/>
          <w:spacing w:val="-9"/>
        </w:rPr>
        <w:t xml:space="preserve"> </w:t>
      </w:r>
      <w:r>
        <w:rPr>
          <w:b/>
        </w:rPr>
        <w:t>back</w:t>
      </w:r>
      <w:r>
        <w:rPr>
          <w:b/>
          <w:spacing w:val="-7"/>
        </w:rPr>
        <w:t xml:space="preserve"> </w:t>
      </w:r>
      <w:r>
        <w:t>to</w:t>
      </w:r>
      <w:r>
        <w:rPr>
          <w:spacing w:val="-9"/>
        </w:rPr>
        <w:t xml:space="preserve"> </w:t>
      </w:r>
      <w:r>
        <w:t>the</w:t>
      </w:r>
      <w:r>
        <w:rPr>
          <w:spacing w:val="-7"/>
        </w:rPr>
        <w:t xml:space="preserve"> </w:t>
      </w:r>
      <w:r>
        <w:t>initial</w:t>
      </w:r>
      <w:r>
        <w:rPr>
          <w:spacing w:val="-8"/>
        </w:rPr>
        <w:t xml:space="preserve"> </w:t>
      </w:r>
      <w:r>
        <w:t>phase,</w:t>
      </w:r>
      <w:r>
        <w:rPr>
          <w:spacing w:val="-8"/>
        </w:rPr>
        <w:t xml:space="preserve"> </w:t>
      </w:r>
      <w:r>
        <w:t>ultimately</w:t>
      </w:r>
      <w:r>
        <w:rPr>
          <w:spacing w:val="-8"/>
        </w:rPr>
        <w:t xml:space="preserve"> </w:t>
      </w:r>
      <w:r>
        <w:t>contributing</w:t>
      </w:r>
      <w:r>
        <w:rPr>
          <w:spacing w:val="-8"/>
        </w:rPr>
        <w:t xml:space="preserve"> </w:t>
      </w:r>
      <w:r>
        <w:t>to</w:t>
      </w:r>
      <w:r>
        <w:rPr>
          <w:spacing w:val="-9"/>
        </w:rPr>
        <w:t xml:space="preserve"> </w:t>
      </w:r>
      <w:r>
        <w:t>/maintaining</w:t>
      </w:r>
      <w:r>
        <w:rPr>
          <w:spacing w:val="-10"/>
        </w:rPr>
        <w:t xml:space="preserve"> </w:t>
      </w:r>
      <w:r>
        <w:t>a</w:t>
      </w:r>
      <w:r>
        <w:rPr>
          <w:spacing w:val="-7"/>
        </w:rPr>
        <w:t xml:space="preserve"> </w:t>
      </w:r>
      <w:r>
        <w:t>continuous</w:t>
      </w:r>
      <w:r>
        <w:rPr>
          <w:spacing w:val="-10"/>
        </w:rPr>
        <w:t xml:space="preserve"> </w:t>
      </w:r>
      <w:r>
        <w:t>cycle</w:t>
      </w:r>
      <w:r>
        <w:rPr>
          <w:spacing w:val="-8"/>
        </w:rPr>
        <w:t xml:space="preserve"> </w:t>
      </w:r>
      <w:r>
        <w:t>of</w:t>
      </w:r>
      <w:r>
        <w:rPr>
          <w:spacing w:val="-7"/>
        </w:rPr>
        <w:t xml:space="preserve"> </w:t>
      </w:r>
      <w:r>
        <w:rPr>
          <w:spacing w:val="-2"/>
        </w:rPr>
        <w:t>operation.</w:t>
      </w:r>
    </w:p>
    <w:p w14:paraId="0D94A679">
      <w:pPr>
        <w:spacing w:after="0" w:line="262" w:lineRule="exact"/>
        <w:sectPr>
          <w:pgSz w:w="16840" w:h="11910" w:orient="landscape"/>
          <w:pgMar w:top="1060" w:right="500" w:bottom="280" w:left="560" w:header="867" w:footer="0" w:gutter="0"/>
          <w:cols w:space="720" w:num="1"/>
        </w:sectPr>
      </w:pPr>
    </w:p>
    <w:p w14:paraId="2BD69E9E">
      <w:pPr>
        <w:pStyle w:val="8"/>
        <w:spacing w:before="11"/>
        <w:rPr>
          <w:sz w:val="19"/>
        </w:rPr>
      </w:pPr>
    </w:p>
    <w:p w14:paraId="49C7DD66">
      <w:pPr>
        <w:pStyle w:val="8"/>
        <w:spacing w:line="20" w:lineRule="exact"/>
        <w:ind w:left="131"/>
        <w:rPr>
          <w:sz w:val="2"/>
        </w:rPr>
      </w:pPr>
      <w:r>
        <w:rPr>
          <w:sz w:val="2"/>
        </w:rPr>
        <mc:AlternateContent>
          <mc:Choice Requires="wpg">
            <w:drawing>
              <wp:inline distT="0" distB="0" distL="0" distR="0">
                <wp:extent cx="9816465" cy="9525"/>
                <wp:effectExtent l="0" t="0" r="0" b="0"/>
                <wp:docPr id="41" name="Group 41"/>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42" name="Graphic 42"/>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41"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XEzzfUAAAABAEAAA8AAAAAAAAAAQAgAAAAIgAAAGRycy9kb3ducmV2LnhtbFBLAQIU&#10;ABQAAAAIAIdO4kA+VLVpaQIAAAoGAAAOAAAAAAAAAAEAIAAAACMBAABkcnMvZTJvRG9jLnhtbFBL&#10;BQYAAAAABgAGAFkBAAD+BQAAAAA=&#10;">
                <o:lock v:ext="edit" aspectratio="f"/>
                <v:shape id="Graphic 42" o:spid="_x0000_s1026" o:spt="100" style="position:absolute;left:0;top:0;height:9525;width:9816465;" fillcolor="#000000" filled="t" stroked="f" coordsize="9816465,9525" o:gfxdata="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ahk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595E9751">
      <w:pPr>
        <w:pStyle w:val="8"/>
        <w:spacing w:before="6"/>
        <w:rPr>
          <w:sz w:val="9"/>
        </w:rPr>
      </w:pPr>
      <w:r>
        <w:drawing>
          <wp:anchor distT="0" distB="0" distL="0" distR="0" simplePos="0" relativeHeight="251689984" behindDoc="1" locked="0" layoutInCell="1" allowOverlap="1">
            <wp:simplePos x="0" y="0"/>
            <wp:positionH relativeFrom="page">
              <wp:posOffset>457200</wp:posOffset>
            </wp:positionH>
            <wp:positionV relativeFrom="paragraph">
              <wp:posOffset>88900</wp:posOffset>
            </wp:positionV>
            <wp:extent cx="4804410" cy="2383790"/>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4804202" cy="2383726"/>
                    </a:xfrm>
                    <a:prstGeom prst="rect">
                      <a:avLst/>
                    </a:prstGeom>
                  </pic:spPr>
                </pic:pic>
              </a:graphicData>
            </a:graphic>
          </wp:anchor>
        </w:drawing>
      </w:r>
      <w:r>
        <w:drawing>
          <wp:anchor distT="0" distB="0" distL="0" distR="0" simplePos="0" relativeHeight="251691008" behindDoc="1" locked="0" layoutInCell="1" allowOverlap="1">
            <wp:simplePos x="0" y="0"/>
            <wp:positionH relativeFrom="page">
              <wp:posOffset>5372100</wp:posOffset>
            </wp:positionH>
            <wp:positionV relativeFrom="paragraph">
              <wp:posOffset>1070610</wp:posOffset>
            </wp:positionV>
            <wp:extent cx="4715510" cy="140970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4715256" cy="1409700"/>
                    </a:xfrm>
                    <a:prstGeom prst="rect">
                      <a:avLst/>
                    </a:prstGeom>
                  </pic:spPr>
                </pic:pic>
              </a:graphicData>
            </a:graphic>
          </wp:anchor>
        </w:drawing>
      </w:r>
    </w:p>
    <w:p w14:paraId="62602284">
      <w:pPr>
        <w:pStyle w:val="8"/>
        <w:rPr>
          <w:sz w:val="20"/>
        </w:rPr>
      </w:pPr>
    </w:p>
    <w:p w14:paraId="3DB6C9FF">
      <w:pPr>
        <w:pStyle w:val="8"/>
        <w:spacing w:before="9"/>
        <w:rPr>
          <w:sz w:val="20"/>
        </w:rPr>
      </w:pPr>
    </w:p>
    <w:p w14:paraId="13DE8E99">
      <w:pPr>
        <w:pStyle w:val="4"/>
        <w:spacing w:before="61"/>
        <w:rPr>
          <w:rFonts w:ascii="宋体" w:eastAsia="宋体"/>
        </w:rPr>
      </w:pPr>
      <w:bookmarkStart w:id="6" w:name="_bookmark6"/>
      <w:bookmarkEnd w:id="6"/>
      <w:r>
        <w:rPr>
          <w:rFonts w:ascii="宋体" w:eastAsia="宋体"/>
          <w:spacing w:val="-3"/>
        </w:rPr>
        <w:t>自然周期</w:t>
      </w:r>
    </w:p>
    <w:p w14:paraId="7380F381">
      <w:pPr>
        <w:pStyle w:val="8"/>
        <w:spacing w:before="3"/>
        <w:rPr>
          <w:rFonts w:ascii="宋体"/>
          <w:sz w:val="35"/>
        </w:rPr>
      </w:pPr>
    </w:p>
    <w:p w14:paraId="7E65D2B6">
      <w:pPr>
        <w:pStyle w:val="7"/>
      </w:pPr>
      <w:r>
        <w:rPr>
          <w:b w:val="0"/>
        </w:rPr>
        <w:t>1,</w:t>
      </w:r>
      <w:r>
        <w:t>Given/provided</w:t>
      </w:r>
      <w:r>
        <w:rPr>
          <w:spacing w:val="-9"/>
        </w:rPr>
        <w:t xml:space="preserve"> </w:t>
      </w:r>
      <w:r>
        <w:t>is</w:t>
      </w:r>
      <w:r>
        <w:rPr>
          <w:spacing w:val="-6"/>
        </w:rPr>
        <w:t xml:space="preserve"> </w:t>
      </w:r>
      <w:r>
        <w:t>a</w:t>
      </w:r>
      <w:r>
        <w:rPr>
          <w:spacing w:val="-7"/>
        </w:rPr>
        <w:t xml:space="preserve"> </w:t>
      </w:r>
      <w:r>
        <w:t>diagram</w:t>
      </w:r>
      <w:r>
        <w:rPr>
          <w:spacing w:val="-7"/>
        </w:rPr>
        <w:t xml:space="preserve"> </w:t>
      </w:r>
      <w:r>
        <w:t>illustrating</w:t>
      </w:r>
      <w:r>
        <w:rPr>
          <w:spacing w:val="-9"/>
        </w:rPr>
        <w:t xml:space="preserve"> </w:t>
      </w:r>
      <w:r>
        <w:t>the</w:t>
      </w:r>
      <w:r>
        <w:rPr>
          <w:spacing w:val="-8"/>
        </w:rPr>
        <w:t xml:space="preserve"> </w:t>
      </w:r>
      <w:r>
        <w:t>valuable</w:t>
      </w:r>
      <w:r>
        <w:rPr>
          <w:spacing w:val="-8"/>
        </w:rPr>
        <w:t xml:space="preserve"> </w:t>
      </w:r>
      <w:r>
        <w:t>information</w:t>
      </w:r>
      <w:r>
        <w:rPr>
          <w:spacing w:val="-6"/>
        </w:rPr>
        <w:t xml:space="preserve"> </w:t>
      </w:r>
      <w:r>
        <w:t>about</w:t>
      </w:r>
      <w:r>
        <w:rPr>
          <w:spacing w:val="-8"/>
        </w:rPr>
        <w:t xml:space="preserve"> </w:t>
      </w:r>
      <w:r>
        <w:t>how</w:t>
      </w:r>
      <w:r>
        <w:rPr>
          <w:spacing w:val="-6"/>
        </w:rPr>
        <w:t xml:space="preserve"> </w:t>
      </w:r>
      <w:r>
        <w:t>the</w:t>
      </w:r>
      <w:r>
        <w:rPr>
          <w:spacing w:val="-11"/>
        </w:rPr>
        <w:t xml:space="preserve"> </w:t>
      </w:r>
      <w:r>
        <w:t>XX</w:t>
      </w:r>
      <w:r>
        <w:rPr>
          <w:spacing w:val="-7"/>
        </w:rPr>
        <w:t xml:space="preserve"> </w:t>
      </w:r>
      <w:r>
        <w:t>is</w:t>
      </w:r>
      <w:r>
        <w:rPr>
          <w:spacing w:val="-7"/>
        </w:rPr>
        <w:t xml:space="preserve"> </w:t>
      </w:r>
      <w:r>
        <w:t>growing</w:t>
      </w:r>
      <w:r>
        <w:rPr>
          <w:spacing w:val="-6"/>
        </w:rPr>
        <w:t xml:space="preserve"> </w:t>
      </w:r>
      <w:r>
        <w:t>up</w:t>
      </w:r>
      <w:r>
        <w:rPr>
          <w:spacing w:val="-10"/>
        </w:rPr>
        <w:t xml:space="preserve"> </w:t>
      </w:r>
      <w:r>
        <w:t>and</w:t>
      </w:r>
      <w:r>
        <w:rPr>
          <w:spacing w:val="-10"/>
        </w:rPr>
        <w:t xml:space="preserve"> </w:t>
      </w:r>
      <w:r>
        <w:t>what</w:t>
      </w:r>
      <w:r>
        <w:rPr>
          <w:spacing w:val="-7"/>
        </w:rPr>
        <w:t xml:space="preserve"> </w:t>
      </w:r>
      <w:r>
        <w:t>happens</w:t>
      </w:r>
      <w:r>
        <w:rPr>
          <w:spacing w:val="-7"/>
        </w:rPr>
        <w:t xml:space="preserve"> </w:t>
      </w:r>
      <w:r>
        <w:t>throughout</w:t>
      </w:r>
      <w:r>
        <w:rPr>
          <w:spacing w:val="-6"/>
        </w:rPr>
        <w:t xml:space="preserve"> </w:t>
      </w:r>
      <w:r>
        <w:t>his</w:t>
      </w:r>
      <w:r>
        <w:rPr>
          <w:spacing w:val="-8"/>
        </w:rPr>
        <w:t xml:space="preserve"> </w:t>
      </w:r>
      <w:r>
        <w:rPr>
          <w:spacing w:val="-4"/>
        </w:rPr>
        <w:t>life</w:t>
      </w:r>
    </w:p>
    <w:p w14:paraId="29CE0990">
      <w:pPr>
        <w:pStyle w:val="7"/>
        <w:spacing w:before="50" w:line="278" w:lineRule="auto"/>
        <w:ind w:right="217"/>
        <w:rPr>
          <w:b w:val="0"/>
        </w:rPr>
      </w:pPr>
      <w:r>
        <w:rPr>
          <w:b w:val="0"/>
        </w:rPr>
        <w:t>2</w:t>
      </w:r>
      <w:r>
        <w:rPr>
          <w:b w:val="0"/>
          <w:spacing w:val="-6"/>
        </w:rPr>
        <w:t xml:space="preserve">, </w:t>
      </w:r>
      <w:r>
        <w:t>Generally,…(</w:t>
      </w:r>
      <w:r>
        <w:rPr>
          <w:rFonts w:ascii="宋体" w:hAnsi="宋体" w:eastAsia="宋体"/>
          <w:b w:val="0"/>
        </w:rPr>
        <w:t>同上略</w:t>
      </w:r>
      <w:r>
        <w:t>)that</w:t>
      </w:r>
      <w:r>
        <w:rPr>
          <w:spacing w:val="-11"/>
        </w:rPr>
        <w:t xml:space="preserve"> </w:t>
      </w:r>
      <w:r>
        <w:t>the</w:t>
      </w:r>
      <w:r>
        <w:rPr>
          <w:spacing w:val="-11"/>
        </w:rPr>
        <w:t xml:space="preserve"> </w:t>
      </w:r>
      <w:r>
        <w:t>whole</w:t>
      </w:r>
      <w:r>
        <w:rPr>
          <w:spacing w:val="-11"/>
        </w:rPr>
        <w:t xml:space="preserve"> </w:t>
      </w:r>
      <w:r>
        <w:t>life</w:t>
      </w:r>
      <w:r>
        <w:rPr>
          <w:spacing w:val="-8"/>
        </w:rPr>
        <w:t xml:space="preserve"> </w:t>
      </w:r>
      <w:r>
        <w:rPr>
          <w:b w:val="0"/>
        </w:rPr>
        <w:t>of</w:t>
      </w:r>
      <w:r>
        <w:rPr>
          <w:b w:val="0"/>
          <w:spacing w:val="40"/>
        </w:rPr>
        <w:t xml:space="preserve"> </w:t>
      </w:r>
      <w:r>
        <w:rPr>
          <w:rFonts w:ascii="宋体" w:hAnsi="宋体" w:eastAsia="宋体"/>
          <w:b w:val="0"/>
        </w:rPr>
        <w:t>（生物名称）</w:t>
      </w:r>
      <w:r>
        <w:t>contain/consisted</w:t>
      </w:r>
      <w:r>
        <w:rPr>
          <w:spacing w:val="-11"/>
        </w:rPr>
        <w:t xml:space="preserve"> </w:t>
      </w:r>
      <w:r>
        <w:t>of</w:t>
      </w:r>
      <w:r>
        <w:rPr>
          <w:spacing w:val="-10"/>
        </w:rPr>
        <w:t xml:space="preserve"> </w:t>
      </w:r>
      <w:r>
        <w:t>totally</w:t>
      </w:r>
      <w:r>
        <w:rPr>
          <w:spacing w:val="40"/>
        </w:rPr>
        <w:t xml:space="preserve"> </w:t>
      </w:r>
      <w:r>
        <w:rPr>
          <w:rFonts w:ascii="宋体" w:hAnsi="宋体" w:eastAsia="宋体"/>
          <w:b w:val="0"/>
          <w:spacing w:val="-3"/>
        </w:rPr>
        <w:t xml:space="preserve">几个 </w:t>
      </w:r>
      <w:r>
        <w:t>main</w:t>
      </w:r>
      <w:r>
        <w:rPr>
          <w:spacing w:val="-11"/>
        </w:rPr>
        <w:t xml:space="preserve"> </w:t>
      </w:r>
      <w:r>
        <w:t>life</w:t>
      </w:r>
      <w:r>
        <w:rPr>
          <w:spacing w:val="-10"/>
        </w:rPr>
        <w:t xml:space="preserve"> </w:t>
      </w:r>
      <w:r>
        <w:t>stages</w:t>
      </w:r>
      <w:r>
        <w:rPr>
          <w:spacing w:val="-12"/>
        </w:rPr>
        <w:t xml:space="preserve"> </w:t>
      </w:r>
      <w:r>
        <w:t>where</w:t>
      </w:r>
      <w:r>
        <w:rPr>
          <w:spacing w:val="-11"/>
        </w:rPr>
        <w:t xml:space="preserve"> </w:t>
      </w:r>
      <w:r>
        <w:t>We</w:t>
      </w:r>
      <w:r>
        <w:rPr>
          <w:spacing w:val="-11"/>
        </w:rPr>
        <w:t xml:space="preserve"> </w:t>
      </w:r>
      <w:r>
        <w:t>can</w:t>
      </w:r>
      <w:r>
        <w:rPr>
          <w:spacing w:val="-9"/>
        </w:rPr>
        <w:t xml:space="preserve"> </w:t>
      </w:r>
      <w:r>
        <w:t>obviously</w:t>
      </w:r>
      <w:r>
        <w:rPr>
          <w:spacing w:val="-10"/>
        </w:rPr>
        <w:t xml:space="preserve"> </w:t>
      </w:r>
      <w:r>
        <w:t>concluded</w:t>
      </w:r>
      <w:r>
        <w:rPr>
          <w:spacing w:val="-9"/>
        </w:rPr>
        <w:t xml:space="preserve"> </w:t>
      </w:r>
      <w:r>
        <w:t>that</w:t>
      </w:r>
      <w:r>
        <w:rPr>
          <w:spacing w:val="-9"/>
        </w:rPr>
        <w:t xml:space="preserve"> </w:t>
      </w:r>
      <w:r>
        <w:t>the</w:t>
      </w:r>
      <w:r>
        <w:rPr>
          <w:spacing w:val="-12"/>
        </w:rPr>
        <w:t xml:space="preserve"> </w:t>
      </w:r>
      <w:r>
        <w:t>complete</w:t>
      </w:r>
      <w:r>
        <w:rPr>
          <w:spacing w:val="-11"/>
        </w:rPr>
        <w:t xml:space="preserve"> </w:t>
      </w:r>
      <w:r>
        <w:t>life</w:t>
      </w:r>
      <w:r>
        <w:rPr>
          <w:spacing w:val="-8"/>
        </w:rPr>
        <w:t xml:space="preserve"> </w:t>
      </w:r>
      <w:r>
        <w:t>cycle</w:t>
      </w:r>
      <w:r>
        <w:rPr>
          <w:spacing w:val="-11"/>
        </w:rPr>
        <w:t xml:space="preserve"> </w:t>
      </w:r>
      <w:r>
        <w:t xml:space="preserve">lasts for </w:t>
      </w:r>
      <w:r>
        <w:rPr>
          <w:rFonts w:ascii="宋体" w:hAnsi="宋体" w:eastAsia="宋体"/>
          <w:b w:val="0"/>
        </w:rPr>
        <w:t xml:space="preserve">几 </w:t>
      </w:r>
      <w:r>
        <w:t xml:space="preserve">days between birth and death and the development of the..., from eggs to mature adult </w:t>
      </w:r>
      <w:r>
        <w:rPr>
          <w:b w:val="0"/>
        </w:rPr>
        <w:t>...</w:t>
      </w:r>
      <w:r>
        <w:rPr>
          <w:rFonts w:ascii="宋体" w:hAnsi="宋体" w:eastAsia="宋体"/>
          <w:b w:val="0"/>
        </w:rPr>
        <w:t xml:space="preserve">（如 </w:t>
      </w:r>
      <w:r>
        <w:rPr>
          <w:b w:val="0"/>
        </w:rPr>
        <w:t>insect, worm</w:t>
      </w:r>
      <w:r>
        <w:rPr>
          <w:rFonts w:ascii="宋体" w:hAnsi="宋体" w:eastAsia="宋体"/>
          <w:b w:val="0"/>
        </w:rPr>
        <w:t>）</w:t>
      </w:r>
      <w:r>
        <w:rPr>
          <w:b w:val="0"/>
        </w:rPr>
        <w:t>.</w:t>
      </w:r>
    </w:p>
    <w:p w14:paraId="62F72EB5">
      <w:pPr>
        <w:pStyle w:val="8"/>
        <w:spacing w:line="269" w:lineRule="exact"/>
        <w:ind w:left="160"/>
      </w:pPr>
      <w:r>
        <w:t>3</w:t>
      </w:r>
      <w:r>
        <w:rPr>
          <w:rFonts w:ascii="宋体" w:hAnsi="宋体" w:eastAsia="宋体"/>
        </w:rPr>
        <w:t>，</w:t>
      </w:r>
      <w:r>
        <w:rPr>
          <w:b/>
        </w:rPr>
        <w:t>…,</w:t>
      </w:r>
      <w:r>
        <w:rPr>
          <w:b/>
          <w:spacing w:val="-12"/>
        </w:rPr>
        <w:t xml:space="preserve"> </w:t>
      </w:r>
      <w:r>
        <w:t>the</w:t>
      </w:r>
      <w:r>
        <w:rPr>
          <w:spacing w:val="-9"/>
        </w:rPr>
        <w:t xml:space="preserve"> </w:t>
      </w:r>
      <w:r>
        <w:t>life</w:t>
      </w:r>
      <w:r>
        <w:rPr>
          <w:spacing w:val="-8"/>
        </w:rPr>
        <w:t xml:space="preserve"> </w:t>
      </w:r>
      <w:r>
        <w:t>cycle</w:t>
      </w:r>
      <w:r>
        <w:rPr>
          <w:spacing w:val="-8"/>
        </w:rPr>
        <w:t xml:space="preserve"> </w:t>
      </w:r>
      <w:r>
        <w:t>of</w:t>
      </w:r>
      <w:r>
        <w:rPr>
          <w:spacing w:val="-8"/>
        </w:rPr>
        <w:t xml:space="preserve"> </w:t>
      </w:r>
      <w:r>
        <w:t>the...begins</w:t>
      </w:r>
      <w:r>
        <w:rPr>
          <w:spacing w:val="-9"/>
        </w:rPr>
        <w:t xml:space="preserve"> </w:t>
      </w:r>
      <w:r>
        <w:t>when...(the</w:t>
      </w:r>
      <w:r>
        <w:rPr>
          <w:spacing w:val="-8"/>
        </w:rPr>
        <w:t xml:space="preserve"> </w:t>
      </w:r>
      <w:r>
        <w:t>female</w:t>
      </w:r>
      <w:r>
        <w:rPr>
          <w:spacing w:val="-10"/>
        </w:rPr>
        <w:t xml:space="preserve"> </w:t>
      </w:r>
      <w:r>
        <w:t>adult</w:t>
      </w:r>
      <w:r>
        <w:rPr>
          <w:spacing w:val="-9"/>
        </w:rPr>
        <w:t xml:space="preserve"> </w:t>
      </w:r>
      <w:r>
        <w:t>lays</w:t>
      </w:r>
      <w:r>
        <w:rPr>
          <w:spacing w:val="-9"/>
        </w:rPr>
        <w:t xml:space="preserve"> </w:t>
      </w:r>
      <w:r>
        <w:t>an</w:t>
      </w:r>
      <w:r>
        <w:rPr>
          <w:spacing w:val="-8"/>
        </w:rPr>
        <w:t xml:space="preserve"> </w:t>
      </w:r>
      <w:r>
        <w:t>egg).</w:t>
      </w:r>
      <w:r>
        <w:rPr>
          <w:spacing w:val="-9"/>
        </w:rPr>
        <w:t xml:space="preserve"> </w:t>
      </w:r>
      <w:r>
        <w:t>Between...and...days,</w:t>
      </w:r>
      <w:r>
        <w:rPr>
          <w:spacing w:val="-8"/>
        </w:rPr>
        <w:t xml:space="preserve"> </w:t>
      </w:r>
      <w:r>
        <w:t>later,</w:t>
      </w:r>
      <w:r>
        <w:rPr>
          <w:spacing w:val="-8"/>
        </w:rPr>
        <w:t xml:space="preserve"> </w:t>
      </w:r>
      <w:r>
        <w:t>each</w:t>
      </w:r>
      <w:r>
        <w:rPr>
          <w:spacing w:val="-8"/>
        </w:rPr>
        <w:t xml:space="preserve"> </w:t>
      </w:r>
      <w:r>
        <w:t>egg</w:t>
      </w:r>
      <w:r>
        <w:rPr>
          <w:spacing w:val="-8"/>
        </w:rPr>
        <w:t xml:space="preserve"> </w:t>
      </w:r>
      <w:r>
        <w:rPr>
          <w:b/>
        </w:rPr>
        <w:t>hatches</w:t>
      </w:r>
      <w:r>
        <w:rPr>
          <w:b/>
          <w:spacing w:val="-8"/>
        </w:rPr>
        <w:t xml:space="preserve"> </w:t>
      </w:r>
      <w:r>
        <w:t>and</w:t>
      </w:r>
      <w:r>
        <w:rPr>
          <w:spacing w:val="-9"/>
        </w:rPr>
        <w:t xml:space="preserve"> </w:t>
      </w:r>
      <w:r>
        <w:t>the</w:t>
      </w:r>
      <w:r>
        <w:rPr>
          <w:spacing w:val="-10"/>
        </w:rPr>
        <w:t xml:space="preserve"> </w:t>
      </w:r>
      <w:r>
        <w:rPr>
          <w:b/>
        </w:rPr>
        <w:t>immature</w:t>
      </w:r>
      <w:r>
        <w:t>...</w:t>
      </w:r>
      <w:r>
        <w:rPr>
          <w:spacing w:val="-8"/>
        </w:rPr>
        <w:t xml:space="preserve"> </w:t>
      </w:r>
      <w:r>
        <w:rPr>
          <w:spacing w:val="-2"/>
        </w:rPr>
        <w:t>appears.</w:t>
      </w:r>
    </w:p>
    <w:p w14:paraId="14D6CA5F">
      <w:pPr>
        <w:tabs>
          <w:tab w:val="left" w:leader="dot" w:pos="14480"/>
        </w:tabs>
        <w:spacing w:before="43"/>
        <w:ind w:left="160" w:right="0" w:firstLine="0"/>
        <w:jc w:val="left"/>
        <w:rPr>
          <w:b/>
          <w:sz w:val="21"/>
        </w:rPr>
      </w:pPr>
      <w:r>
        <w:rPr>
          <w:sz w:val="21"/>
        </w:rPr>
        <w:t>4</w:t>
      </w:r>
      <w:r>
        <w:rPr>
          <w:rFonts w:ascii="宋体" w:hAnsi="宋体" w:eastAsia="宋体"/>
          <w:sz w:val="21"/>
        </w:rPr>
        <w:t>，</w:t>
      </w:r>
      <w:r>
        <w:rPr>
          <w:b/>
          <w:sz w:val="21"/>
        </w:rPr>
        <w:t>according</w:t>
      </w:r>
      <w:r>
        <w:rPr>
          <w:b/>
          <w:spacing w:val="5"/>
          <w:sz w:val="21"/>
        </w:rPr>
        <w:t xml:space="preserve"> </w:t>
      </w:r>
      <w:r>
        <w:rPr>
          <w:b/>
          <w:sz w:val="21"/>
        </w:rPr>
        <w:t>to/based</w:t>
      </w:r>
      <w:r>
        <w:rPr>
          <w:b/>
          <w:spacing w:val="9"/>
          <w:sz w:val="21"/>
        </w:rPr>
        <w:t xml:space="preserve"> </w:t>
      </w:r>
      <w:r>
        <w:rPr>
          <w:b/>
          <w:sz w:val="21"/>
        </w:rPr>
        <w:t>on</w:t>
      </w:r>
      <w:r>
        <w:rPr>
          <w:b/>
          <w:spacing w:val="8"/>
          <w:sz w:val="21"/>
        </w:rPr>
        <w:t xml:space="preserve"> </w:t>
      </w:r>
      <w:r>
        <w:rPr>
          <w:b/>
          <w:sz w:val="21"/>
        </w:rPr>
        <w:t>the</w:t>
      </w:r>
      <w:r>
        <w:rPr>
          <w:b/>
          <w:spacing w:val="8"/>
          <w:sz w:val="21"/>
        </w:rPr>
        <w:t xml:space="preserve"> </w:t>
      </w:r>
      <w:r>
        <w:rPr>
          <w:b/>
          <w:sz w:val="21"/>
        </w:rPr>
        <w:t>graph,</w:t>
      </w:r>
      <w:r>
        <w:rPr>
          <w:b/>
          <w:spacing w:val="9"/>
          <w:sz w:val="21"/>
        </w:rPr>
        <w:t xml:space="preserve"> </w:t>
      </w:r>
      <w:r>
        <w:rPr>
          <w:b/>
          <w:sz w:val="21"/>
        </w:rPr>
        <w:t>it</w:t>
      </w:r>
      <w:r>
        <w:rPr>
          <w:b/>
          <w:spacing w:val="8"/>
          <w:sz w:val="21"/>
        </w:rPr>
        <w:t xml:space="preserve"> </w:t>
      </w:r>
      <w:r>
        <w:rPr>
          <w:b/>
          <w:sz w:val="21"/>
        </w:rPr>
        <w:t>can</w:t>
      </w:r>
      <w:r>
        <w:rPr>
          <w:b/>
          <w:spacing w:val="9"/>
          <w:sz w:val="21"/>
        </w:rPr>
        <w:t xml:space="preserve"> </w:t>
      </w:r>
      <w:r>
        <w:rPr>
          <w:b/>
          <w:sz w:val="21"/>
        </w:rPr>
        <w:t>be</w:t>
      </w:r>
      <w:r>
        <w:rPr>
          <w:b/>
          <w:spacing w:val="9"/>
          <w:sz w:val="21"/>
        </w:rPr>
        <w:t xml:space="preserve"> </w:t>
      </w:r>
      <w:r>
        <w:rPr>
          <w:b/>
          <w:sz w:val="21"/>
        </w:rPr>
        <w:t>clearly</w:t>
      </w:r>
      <w:r>
        <w:rPr>
          <w:b/>
          <w:spacing w:val="7"/>
          <w:sz w:val="21"/>
        </w:rPr>
        <w:t xml:space="preserve"> </w:t>
      </w:r>
      <w:r>
        <w:rPr>
          <w:b/>
          <w:sz w:val="21"/>
        </w:rPr>
        <w:t>seen</w:t>
      </w:r>
      <w:r>
        <w:rPr>
          <w:b/>
          <w:spacing w:val="9"/>
          <w:sz w:val="21"/>
        </w:rPr>
        <w:t xml:space="preserve"> </w:t>
      </w:r>
      <w:r>
        <w:rPr>
          <w:b/>
          <w:sz w:val="21"/>
        </w:rPr>
        <w:t>that,….</w:t>
      </w:r>
      <w:r>
        <w:rPr>
          <w:sz w:val="21"/>
        </w:rPr>
        <w:t>During</w:t>
      </w:r>
      <w:r>
        <w:rPr>
          <w:spacing w:val="9"/>
          <w:sz w:val="21"/>
        </w:rPr>
        <w:t xml:space="preserve"> </w:t>
      </w:r>
      <w:r>
        <w:rPr>
          <w:sz w:val="21"/>
        </w:rPr>
        <w:t>the...stage</w:t>
      </w:r>
      <w:r>
        <w:rPr>
          <w:spacing w:val="10"/>
          <w:sz w:val="21"/>
        </w:rPr>
        <w:t xml:space="preserve"> </w:t>
      </w:r>
      <w:r>
        <w:rPr>
          <w:sz w:val="21"/>
        </w:rPr>
        <w:t>of</w:t>
      </w:r>
      <w:r>
        <w:rPr>
          <w:spacing w:val="11"/>
          <w:sz w:val="21"/>
        </w:rPr>
        <w:t xml:space="preserve"> </w:t>
      </w:r>
      <w:r>
        <w:rPr>
          <w:sz w:val="21"/>
        </w:rPr>
        <w:t>the</w:t>
      </w:r>
      <w:r>
        <w:rPr>
          <w:spacing w:val="10"/>
          <w:sz w:val="21"/>
        </w:rPr>
        <w:t xml:space="preserve"> </w:t>
      </w:r>
      <w:r>
        <w:rPr>
          <w:sz w:val="21"/>
        </w:rPr>
        <w:t>life</w:t>
      </w:r>
      <w:r>
        <w:rPr>
          <w:spacing w:val="10"/>
          <w:sz w:val="21"/>
        </w:rPr>
        <w:t xml:space="preserve"> </w:t>
      </w:r>
      <w:r>
        <w:rPr>
          <w:sz w:val="21"/>
        </w:rPr>
        <w:t>cycle,</w:t>
      </w:r>
      <w:r>
        <w:rPr>
          <w:spacing w:val="10"/>
          <w:sz w:val="21"/>
        </w:rPr>
        <w:t xml:space="preserve"> </w:t>
      </w:r>
      <w:r>
        <w:rPr>
          <w:sz w:val="21"/>
        </w:rPr>
        <w:t>...</w:t>
      </w:r>
      <w:r>
        <w:rPr>
          <w:b/>
          <w:sz w:val="21"/>
        </w:rPr>
        <w:t>grows</w:t>
      </w:r>
      <w:r>
        <w:rPr>
          <w:b/>
          <w:spacing w:val="8"/>
          <w:sz w:val="21"/>
        </w:rPr>
        <w:t xml:space="preserve"> </w:t>
      </w:r>
      <w:r>
        <w:rPr>
          <w:b/>
          <w:sz w:val="21"/>
        </w:rPr>
        <w:t>in</w:t>
      </w:r>
      <w:r>
        <w:rPr>
          <w:b/>
          <w:spacing w:val="9"/>
          <w:sz w:val="21"/>
        </w:rPr>
        <w:t xml:space="preserve"> </w:t>
      </w:r>
      <w:r>
        <w:rPr>
          <w:b/>
          <w:sz w:val="21"/>
        </w:rPr>
        <w:t>size</w:t>
      </w:r>
      <w:r>
        <w:rPr>
          <w:b/>
          <w:spacing w:val="10"/>
          <w:sz w:val="21"/>
        </w:rPr>
        <w:t xml:space="preserve"> </w:t>
      </w:r>
      <w:r>
        <w:rPr>
          <w:b/>
          <w:sz w:val="21"/>
        </w:rPr>
        <w:t>and</w:t>
      </w:r>
      <w:r>
        <w:rPr>
          <w:b/>
          <w:spacing w:val="10"/>
          <w:sz w:val="21"/>
        </w:rPr>
        <w:t xml:space="preserve"> </w:t>
      </w:r>
      <w:r>
        <w:rPr>
          <w:b/>
          <w:sz w:val="21"/>
        </w:rPr>
        <w:t>weight/height.</w:t>
      </w:r>
      <w:r>
        <w:rPr>
          <w:sz w:val="21"/>
        </w:rPr>
        <w:t>...</w:t>
      </w:r>
      <w:r>
        <w:rPr>
          <w:spacing w:val="9"/>
          <w:sz w:val="21"/>
        </w:rPr>
        <w:t xml:space="preserve"> </w:t>
      </w:r>
      <w:r>
        <w:rPr>
          <w:sz w:val="21"/>
        </w:rPr>
        <w:t>...,</w:t>
      </w:r>
      <w:r>
        <w:rPr>
          <w:spacing w:val="9"/>
          <w:sz w:val="21"/>
        </w:rPr>
        <w:t xml:space="preserve"> </w:t>
      </w:r>
      <w:r>
        <w:rPr>
          <w:b/>
          <w:sz w:val="21"/>
        </w:rPr>
        <w:t>then...days</w:t>
      </w:r>
      <w:r>
        <w:rPr>
          <w:b/>
          <w:spacing w:val="10"/>
          <w:sz w:val="21"/>
        </w:rPr>
        <w:t xml:space="preserve"> </w:t>
      </w:r>
      <w:r>
        <w:rPr>
          <w:b/>
          <w:spacing w:val="-2"/>
          <w:sz w:val="21"/>
        </w:rPr>
        <w:t>later,</w:t>
      </w:r>
      <w:r>
        <w:rPr>
          <w:b/>
          <w:sz w:val="21"/>
        </w:rPr>
        <w:tab/>
      </w:r>
      <w:r>
        <w:rPr>
          <w:b/>
          <w:sz w:val="21"/>
        </w:rPr>
        <w:t>After</w:t>
      </w:r>
      <w:r>
        <w:rPr>
          <w:b/>
          <w:spacing w:val="9"/>
          <w:sz w:val="21"/>
        </w:rPr>
        <w:t xml:space="preserve"> </w:t>
      </w:r>
      <w:r>
        <w:rPr>
          <w:b/>
          <w:sz w:val="21"/>
        </w:rPr>
        <w:t>a</w:t>
      </w:r>
      <w:r>
        <w:rPr>
          <w:b/>
          <w:spacing w:val="12"/>
          <w:sz w:val="21"/>
        </w:rPr>
        <w:t xml:space="preserve"> </w:t>
      </w:r>
      <w:r>
        <w:rPr>
          <w:b/>
          <w:spacing w:val="-2"/>
          <w:sz w:val="21"/>
        </w:rPr>
        <w:t>total</w:t>
      </w:r>
    </w:p>
    <w:p w14:paraId="75F49449">
      <w:pPr>
        <w:tabs>
          <w:tab w:val="left" w:leader="dot" w:pos="5422"/>
        </w:tabs>
        <w:spacing w:before="48"/>
        <w:ind w:left="160" w:right="0" w:firstLine="0"/>
        <w:jc w:val="left"/>
        <w:rPr>
          <w:b/>
          <w:sz w:val="21"/>
        </w:rPr>
      </w:pPr>
      <w:r>
        <w:rPr>
          <w:b/>
          <w:sz w:val="21"/>
        </w:rPr>
        <w:t>of</w:t>
      </w:r>
      <w:r>
        <w:rPr>
          <w:b/>
          <w:spacing w:val="-5"/>
          <w:sz w:val="21"/>
        </w:rPr>
        <w:t xml:space="preserve"> </w:t>
      </w:r>
      <w:r>
        <w:rPr>
          <w:b/>
          <w:sz w:val="21"/>
        </w:rPr>
        <w:t>...days</w:t>
      </w:r>
      <w:r>
        <w:rPr>
          <w:b/>
          <w:spacing w:val="-7"/>
          <w:sz w:val="21"/>
        </w:rPr>
        <w:t xml:space="preserve"> </w:t>
      </w:r>
      <w:r>
        <w:rPr>
          <w:sz w:val="21"/>
        </w:rPr>
        <w:t>from</w:t>
      </w:r>
      <w:r>
        <w:rPr>
          <w:spacing w:val="-7"/>
          <w:sz w:val="21"/>
        </w:rPr>
        <w:t xml:space="preserve"> </w:t>
      </w:r>
      <w:r>
        <w:rPr>
          <w:sz w:val="21"/>
        </w:rPr>
        <w:t>the</w:t>
      </w:r>
      <w:r>
        <w:rPr>
          <w:spacing w:val="-5"/>
          <w:sz w:val="21"/>
        </w:rPr>
        <w:t xml:space="preserve"> </w:t>
      </w:r>
      <w:r>
        <w:rPr>
          <w:sz w:val="21"/>
        </w:rPr>
        <w:t>start</w:t>
      </w:r>
      <w:r>
        <w:rPr>
          <w:spacing w:val="-6"/>
          <w:sz w:val="21"/>
        </w:rPr>
        <w:t xml:space="preserve"> </w:t>
      </w:r>
      <w:r>
        <w:rPr>
          <w:sz w:val="21"/>
        </w:rPr>
        <w:t>of</w:t>
      </w:r>
      <w:r>
        <w:rPr>
          <w:spacing w:val="-4"/>
          <w:sz w:val="21"/>
        </w:rPr>
        <w:t xml:space="preserve"> </w:t>
      </w:r>
      <w:r>
        <w:rPr>
          <w:sz w:val="21"/>
        </w:rPr>
        <w:t>the</w:t>
      </w:r>
      <w:r>
        <w:rPr>
          <w:spacing w:val="-5"/>
          <w:sz w:val="21"/>
        </w:rPr>
        <w:t xml:space="preserve"> </w:t>
      </w:r>
      <w:r>
        <w:rPr>
          <w:sz w:val="21"/>
        </w:rPr>
        <w:t>cycle,</w:t>
      </w:r>
      <w:r>
        <w:rPr>
          <w:spacing w:val="-5"/>
          <w:sz w:val="21"/>
        </w:rPr>
        <w:t xml:space="preserve"> </w:t>
      </w:r>
      <w:r>
        <w:rPr>
          <w:sz w:val="21"/>
        </w:rPr>
        <w:t>t</w:t>
      </w:r>
      <w:r>
        <w:rPr>
          <w:b/>
          <w:sz w:val="21"/>
        </w:rPr>
        <w:t>he</w:t>
      </w:r>
      <w:r>
        <w:rPr>
          <w:b/>
          <w:spacing w:val="-6"/>
          <w:sz w:val="21"/>
        </w:rPr>
        <w:t xml:space="preserve"> </w:t>
      </w:r>
      <w:r>
        <w:rPr>
          <w:b/>
          <w:sz w:val="21"/>
        </w:rPr>
        <w:t>young</w:t>
      </w:r>
      <w:r>
        <w:rPr>
          <w:b/>
          <w:spacing w:val="-5"/>
          <w:sz w:val="21"/>
        </w:rPr>
        <w:t xml:space="preserve"> </w:t>
      </w:r>
      <w:r>
        <w:rPr>
          <w:b/>
          <w:sz w:val="21"/>
        </w:rPr>
        <w:t>adult.</w:t>
      </w:r>
      <w:r>
        <w:rPr>
          <w:sz w:val="21"/>
        </w:rPr>
        <w:t>..,</w:t>
      </w:r>
      <w:r>
        <w:rPr>
          <w:spacing w:val="-6"/>
          <w:sz w:val="21"/>
        </w:rPr>
        <w:t xml:space="preserve"> </w:t>
      </w:r>
      <w:r>
        <w:rPr>
          <w:spacing w:val="-5"/>
          <w:sz w:val="21"/>
        </w:rPr>
        <w:t>and</w:t>
      </w:r>
      <w:r>
        <w:rPr>
          <w:sz w:val="21"/>
        </w:rPr>
        <w:tab/>
      </w:r>
      <w:r>
        <w:rPr>
          <w:sz w:val="21"/>
        </w:rPr>
        <w:t>days</w:t>
      </w:r>
      <w:r>
        <w:rPr>
          <w:spacing w:val="-9"/>
          <w:sz w:val="21"/>
        </w:rPr>
        <w:t xml:space="preserve"> </w:t>
      </w:r>
      <w:r>
        <w:rPr>
          <w:sz w:val="21"/>
        </w:rPr>
        <w:t>later</w:t>
      </w:r>
      <w:r>
        <w:rPr>
          <w:spacing w:val="-4"/>
          <w:sz w:val="21"/>
        </w:rPr>
        <w:t xml:space="preserve"> </w:t>
      </w:r>
      <w:r>
        <w:rPr>
          <w:sz w:val="21"/>
        </w:rPr>
        <w:t>it</w:t>
      </w:r>
      <w:r>
        <w:rPr>
          <w:spacing w:val="-8"/>
          <w:sz w:val="21"/>
        </w:rPr>
        <w:t xml:space="preserve"> </w:t>
      </w:r>
      <w:r>
        <w:rPr>
          <w:sz w:val="21"/>
        </w:rPr>
        <w:t>r</w:t>
      </w:r>
      <w:r>
        <w:rPr>
          <w:b/>
          <w:sz w:val="21"/>
        </w:rPr>
        <w:t>eaches</w:t>
      </w:r>
      <w:r>
        <w:rPr>
          <w:b/>
          <w:spacing w:val="-5"/>
          <w:sz w:val="21"/>
        </w:rPr>
        <w:t xml:space="preserve"> </w:t>
      </w:r>
      <w:r>
        <w:rPr>
          <w:b/>
          <w:sz w:val="21"/>
        </w:rPr>
        <w:t>full</w:t>
      </w:r>
      <w:r>
        <w:rPr>
          <w:b/>
          <w:spacing w:val="-7"/>
          <w:sz w:val="21"/>
        </w:rPr>
        <w:t xml:space="preserve"> </w:t>
      </w:r>
      <w:r>
        <w:rPr>
          <w:b/>
          <w:spacing w:val="-2"/>
          <w:sz w:val="21"/>
        </w:rPr>
        <w:t>maturity</w:t>
      </w:r>
    </w:p>
    <w:p w14:paraId="3A2D2CCF">
      <w:pPr>
        <w:spacing w:after="0"/>
        <w:jc w:val="left"/>
        <w:rPr>
          <w:sz w:val="21"/>
        </w:rPr>
        <w:sectPr>
          <w:pgSz w:w="16840" w:h="11910" w:orient="landscape"/>
          <w:pgMar w:top="1060" w:right="500" w:bottom="280" w:left="560" w:header="867" w:footer="0" w:gutter="0"/>
          <w:cols w:space="720" w:num="1"/>
        </w:sectPr>
      </w:pPr>
    </w:p>
    <w:p w14:paraId="14CB4F6B">
      <w:pPr>
        <w:pStyle w:val="8"/>
        <w:spacing w:before="11"/>
        <w:rPr>
          <w:b/>
          <w:sz w:val="19"/>
        </w:rPr>
      </w:pPr>
    </w:p>
    <w:p w14:paraId="14472D47">
      <w:pPr>
        <w:pStyle w:val="8"/>
        <w:spacing w:line="20" w:lineRule="exact"/>
        <w:ind w:left="131"/>
        <w:rPr>
          <w:sz w:val="2"/>
        </w:rPr>
      </w:pPr>
      <w:r>
        <w:rPr>
          <w:sz w:val="2"/>
        </w:rPr>
        <mc:AlternateContent>
          <mc:Choice Requires="wpg">
            <w:drawing>
              <wp:inline distT="0" distB="0" distL="0" distR="0">
                <wp:extent cx="9816465" cy="9525"/>
                <wp:effectExtent l="0" t="0" r="0" b="0"/>
                <wp:docPr id="46" name="Group 46"/>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47" name="Graphic 47"/>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46"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ESCu8moCAAAKBgAADgAAAAAAAAABACAAAAAjAQAAZHJzL2Uyb0RvYy54bWxQ&#10;SwUGAAAAAAYABgBZAQAA/wUAAAAA&#10;">
                <o:lock v:ext="edit" aspectratio="f"/>
                <v:shape id="Graphic 47" o:spid="_x0000_s1026" o:spt="100" style="position:absolute;left:0;top:0;height:9525;width:9816465;" fillcolor="#000000" filled="t" stroked="f" coordsize="9816465,9525" o:gfxdata="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sgv8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55C23E18">
      <w:pPr>
        <w:pStyle w:val="8"/>
        <w:spacing w:before="5"/>
        <w:rPr>
          <w:b/>
          <w:sz w:val="7"/>
        </w:rPr>
      </w:pPr>
    </w:p>
    <w:p w14:paraId="0F3E82CC">
      <w:pPr>
        <w:pStyle w:val="2"/>
      </w:pPr>
      <w:bookmarkStart w:id="7" w:name="_bookmark7"/>
      <w:bookmarkEnd w:id="7"/>
      <w:r>
        <w:rPr>
          <w:spacing w:val="-8"/>
        </w:rPr>
        <w:t>Text1</w:t>
      </w:r>
      <w:r>
        <w:rPr>
          <w:spacing w:val="-16"/>
        </w:rPr>
        <w:t xml:space="preserve"> </w:t>
      </w:r>
      <w:r>
        <w:rPr>
          <w:spacing w:val="-2"/>
        </w:rPr>
        <w:t>practice</w:t>
      </w:r>
    </w:p>
    <w:p w14:paraId="20214D70">
      <w:pPr>
        <w:pStyle w:val="8"/>
        <w:spacing w:before="10"/>
        <w:rPr>
          <w:b/>
          <w:sz w:val="46"/>
        </w:rPr>
      </w:pPr>
    </w:p>
    <w:p w14:paraId="34F70F22">
      <w:pPr>
        <w:pStyle w:val="4"/>
        <w:rPr>
          <w:rFonts w:ascii="宋体" w:eastAsia="宋体"/>
        </w:rPr>
      </w:pPr>
      <w:bookmarkStart w:id="8" w:name="_bookmark8"/>
      <w:bookmarkEnd w:id="8"/>
      <w:r>
        <w:rPr>
          <w:rFonts w:ascii="宋体" w:eastAsia="宋体"/>
          <w:spacing w:val="-3"/>
        </w:rPr>
        <w:t>柱状图：</w:t>
      </w:r>
    </w:p>
    <w:p w14:paraId="43C07FAB">
      <w:pPr>
        <w:pStyle w:val="8"/>
        <w:spacing w:before="5"/>
        <w:rPr>
          <w:rFonts w:ascii="宋体"/>
          <w:sz w:val="32"/>
        </w:rPr>
      </w:pPr>
    </w:p>
    <w:p w14:paraId="5BB3DDE1">
      <w:pPr>
        <w:pStyle w:val="5"/>
        <w:spacing w:line="273" w:lineRule="auto"/>
      </w:pPr>
      <w:r>
        <w:t>The</w:t>
      </w:r>
      <w:r>
        <w:rPr>
          <w:spacing w:val="-1"/>
        </w:rPr>
        <w:t xml:space="preserve"> </w:t>
      </w:r>
      <w:r>
        <w:t>charts below show the main reasons for</w:t>
      </w:r>
      <w:r>
        <w:rPr>
          <w:spacing w:val="-1"/>
        </w:rPr>
        <w:t xml:space="preserve"> </w:t>
      </w:r>
      <w:r>
        <w:t>study</w:t>
      </w:r>
      <w:r>
        <w:rPr>
          <w:spacing w:val="-2"/>
        </w:rPr>
        <w:t xml:space="preserve"> </w:t>
      </w:r>
      <w:r>
        <w:t>among</w:t>
      </w:r>
      <w:r>
        <w:rPr>
          <w:spacing w:val="-2"/>
        </w:rPr>
        <w:t xml:space="preserve"> </w:t>
      </w:r>
      <w:r>
        <w:t>students of different age groups and the amount of support they</w:t>
      </w:r>
      <w:r>
        <w:rPr>
          <w:spacing w:val="-4"/>
        </w:rPr>
        <w:t xml:space="preserve"> </w:t>
      </w:r>
      <w:r>
        <w:t>received from employers. Summarize the information by selecting and reporting the main features, and make comparisons where relevant. You should write at least 150 words.</w:t>
      </w:r>
    </w:p>
    <w:p w14:paraId="04BA6697">
      <w:pPr>
        <w:pStyle w:val="6"/>
        <w:spacing w:before="228" w:line="278" w:lineRule="auto"/>
        <w:ind w:left="5621"/>
        <w:jc w:val="left"/>
      </w:pPr>
      <w:r>
        <w:drawing>
          <wp:anchor distT="0" distB="0" distL="0" distR="0" simplePos="0" relativeHeight="251663360" behindDoc="0" locked="0" layoutInCell="1" allowOverlap="1">
            <wp:simplePos x="0" y="0"/>
            <wp:positionH relativeFrom="page">
              <wp:posOffset>457200</wp:posOffset>
            </wp:positionH>
            <wp:positionV relativeFrom="paragraph">
              <wp:posOffset>136525</wp:posOffset>
            </wp:positionV>
            <wp:extent cx="3351530" cy="2496185"/>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3351276" cy="2496312"/>
                    </a:xfrm>
                    <a:prstGeom prst="rect">
                      <a:avLst/>
                    </a:prstGeom>
                  </pic:spPr>
                </pic:pic>
              </a:graphicData>
            </a:graphic>
          </wp:anchor>
        </w:drawing>
      </w:r>
      <w:r>
        <w:rPr>
          <w:color w:val="006FC0"/>
        </w:rPr>
        <w:t>Given</w:t>
      </w:r>
      <w:r>
        <w:rPr>
          <w:color w:val="006FC0"/>
          <w:spacing w:val="-7"/>
        </w:rPr>
        <w:t xml:space="preserve"> </w:t>
      </w:r>
      <w:r>
        <w:rPr>
          <w:color w:val="006FC0"/>
        </w:rPr>
        <w:t>are</w:t>
      </w:r>
      <w:r>
        <w:rPr>
          <w:color w:val="006FC0"/>
          <w:spacing w:val="-7"/>
        </w:rPr>
        <w:t xml:space="preserve"> </w:t>
      </w:r>
      <w:r>
        <w:rPr>
          <w:color w:val="006FC0"/>
        </w:rPr>
        <w:t>two</w:t>
      </w:r>
      <w:r>
        <w:rPr>
          <w:color w:val="006FC0"/>
          <w:spacing w:val="-8"/>
        </w:rPr>
        <w:t xml:space="preserve"> </w:t>
      </w:r>
      <w:r>
        <w:rPr>
          <w:color w:val="006FC0"/>
        </w:rPr>
        <w:t>bar</w:t>
      </w:r>
      <w:r>
        <w:rPr>
          <w:color w:val="006FC0"/>
          <w:spacing w:val="-7"/>
        </w:rPr>
        <w:t xml:space="preserve"> </w:t>
      </w:r>
      <w:r>
        <w:rPr>
          <w:color w:val="006FC0"/>
        </w:rPr>
        <w:t>graphs</w:t>
      </w:r>
      <w:r>
        <w:rPr>
          <w:color w:val="006FC0"/>
          <w:spacing w:val="-7"/>
        </w:rPr>
        <w:t xml:space="preserve"> </w:t>
      </w:r>
      <w:r>
        <w:rPr>
          <w:color w:val="006FC0"/>
        </w:rPr>
        <w:t>illustrating</w:t>
      </w:r>
      <w:r>
        <w:rPr>
          <w:color w:val="006FC0"/>
          <w:spacing w:val="-7"/>
        </w:rPr>
        <w:t xml:space="preserve"> </w:t>
      </w:r>
      <w:r>
        <w:rPr>
          <w:strike/>
          <w:color w:val="006FC0"/>
        </w:rPr>
        <w:t>the</w:t>
      </w:r>
      <w:r>
        <w:rPr>
          <w:strike/>
          <w:color w:val="006FC0"/>
          <w:spacing w:val="-7"/>
        </w:rPr>
        <w:t xml:space="preserve"> </w:t>
      </w:r>
      <w:r>
        <w:rPr>
          <w:strike/>
          <w:color w:val="006FC0"/>
        </w:rPr>
        <w:t>changes</w:t>
      </w:r>
      <w:r>
        <w:rPr>
          <w:strike/>
          <w:color w:val="006FC0"/>
          <w:spacing w:val="-9"/>
        </w:rPr>
        <w:t xml:space="preserve"> </w:t>
      </w:r>
      <w:r>
        <w:rPr>
          <w:strike/>
          <w:color w:val="006FC0"/>
        </w:rPr>
        <w:t>for</w:t>
      </w:r>
      <w:r>
        <w:rPr>
          <w:strike w:val="0"/>
          <w:color w:val="006FC0"/>
          <w:spacing w:val="-9"/>
        </w:rPr>
        <w:t xml:space="preserve"> </w:t>
      </w:r>
      <w:r>
        <w:rPr>
          <w:strike w:val="0"/>
          <w:color w:val="006FC0"/>
        </w:rPr>
        <w:t>the</w:t>
      </w:r>
      <w:r>
        <w:rPr>
          <w:strike w:val="0"/>
          <w:color w:val="006FC0"/>
          <w:spacing w:val="-7"/>
        </w:rPr>
        <w:t xml:space="preserve"> </w:t>
      </w:r>
      <w:r>
        <w:rPr>
          <w:strike w:val="0"/>
          <w:color w:val="006FC0"/>
        </w:rPr>
        <w:t>reasons/</w:t>
      </w:r>
      <w:r>
        <w:rPr>
          <w:strike w:val="0"/>
          <w:color w:val="006FC0"/>
          <w:spacing w:val="-8"/>
        </w:rPr>
        <w:t xml:space="preserve"> </w:t>
      </w:r>
      <w:r>
        <w:rPr>
          <w:strike w:val="0"/>
          <w:color w:val="006FC0"/>
        </w:rPr>
        <w:t>disparate</w:t>
      </w:r>
      <w:r>
        <w:rPr>
          <w:strike w:val="0"/>
          <w:color w:val="006FC0"/>
          <w:spacing w:val="-5"/>
        </w:rPr>
        <w:t xml:space="preserve"> </w:t>
      </w:r>
      <w:r>
        <w:rPr>
          <w:strike w:val="0"/>
          <w:color w:val="006FC0"/>
        </w:rPr>
        <w:t>purposes</w:t>
      </w:r>
      <w:r>
        <w:rPr>
          <w:strike w:val="0"/>
          <w:color w:val="006FC0"/>
          <w:spacing w:val="-8"/>
        </w:rPr>
        <w:t xml:space="preserve"> </w:t>
      </w:r>
      <w:r>
        <w:rPr>
          <w:strike w:val="0"/>
          <w:color w:val="006FC0"/>
        </w:rPr>
        <w:t>why</w:t>
      </w:r>
      <w:r>
        <w:rPr>
          <w:strike w:val="0"/>
          <w:color w:val="006FC0"/>
          <w:spacing w:val="-6"/>
        </w:rPr>
        <w:t xml:space="preserve"> </w:t>
      </w:r>
      <w:r>
        <w:rPr>
          <w:strike w:val="0"/>
        </w:rPr>
        <w:t>different</w:t>
      </w:r>
      <w:r>
        <w:rPr>
          <w:strike w:val="0"/>
          <w:spacing w:val="-9"/>
        </w:rPr>
        <w:t xml:space="preserve"> </w:t>
      </w:r>
      <w:r>
        <w:rPr>
          <w:strike w:val="0"/>
        </w:rPr>
        <w:t xml:space="preserve">generations choose to study </w:t>
      </w:r>
      <w:r>
        <w:rPr>
          <w:strike w:val="0"/>
          <w:color w:val="006FC0"/>
        </w:rPr>
        <w:t xml:space="preserve">and what the level/rates of </w:t>
      </w:r>
      <w:r>
        <w:rPr>
          <w:strike w:val="0"/>
        </w:rPr>
        <w:t xml:space="preserve">corporate aid presented in the second one </w:t>
      </w:r>
      <w:r>
        <w:rPr>
          <w:strike w:val="0"/>
          <w:color w:val="006FC0"/>
        </w:rPr>
        <w:t>is</w:t>
      </w:r>
      <w:r>
        <w:rPr>
          <w:strike w:val="0"/>
        </w:rPr>
        <w:t xml:space="preserve">, </w:t>
      </w:r>
      <w:r>
        <w:rPr>
          <w:strike w:val="0"/>
          <w:color w:val="006FC0"/>
        </w:rPr>
        <w:t xml:space="preserve">involving </w:t>
      </w:r>
      <w:r>
        <w:rPr>
          <w:strike w:val="0"/>
        </w:rPr>
        <w:t xml:space="preserve">time and financial assistance </w:t>
      </w:r>
      <w:r>
        <w:rPr>
          <w:strike w:val="0"/>
          <w:color w:val="006FC0"/>
        </w:rPr>
        <w:t xml:space="preserve">for various age </w:t>
      </w:r>
      <w:r>
        <w:rPr>
          <w:strike/>
          <w:color w:val="006FC0"/>
        </w:rPr>
        <w:t>groups</w:t>
      </w:r>
      <w:r>
        <w:rPr>
          <w:strike w:val="0"/>
          <w:color w:val="006FC0"/>
        </w:rPr>
        <w:t xml:space="preserve"> crowds/</w:t>
      </w:r>
      <w:r>
        <w:rPr>
          <w:b/>
          <w:strike w:val="0"/>
          <w:color w:val="006FC0"/>
        </w:rPr>
        <w:t xml:space="preserve">ranges/categories/ bracket </w:t>
      </w:r>
      <w:r>
        <w:rPr>
          <w:strike w:val="0"/>
          <w:color w:val="006FC0"/>
        </w:rPr>
        <w:t>ranging from below 26 to over</w:t>
      </w:r>
    </w:p>
    <w:p w14:paraId="283718E9">
      <w:pPr>
        <w:pStyle w:val="8"/>
        <w:spacing w:before="8"/>
        <w:rPr>
          <w:sz w:val="25"/>
        </w:rPr>
      </w:pPr>
    </w:p>
    <w:p w14:paraId="67DCA1FC">
      <w:pPr>
        <w:pStyle w:val="6"/>
        <w:spacing w:before="1" w:line="278" w:lineRule="auto"/>
        <w:ind w:left="5621" w:right="213"/>
      </w:pPr>
      <w:r>
        <mc:AlternateContent>
          <mc:Choice Requires="wps">
            <w:drawing>
              <wp:anchor distT="0" distB="0" distL="0" distR="0" simplePos="0" relativeHeight="251674624" behindDoc="1" locked="0" layoutInCell="1" allowOverlap="1">
                <wp:simplePos x="0" y="0"/>
                <wp:positionH relativeFrom="page">
                  <wp:posOffset>4114800</wp:posOffset>
                </wp:positionH>
                <wp:positionV relativeFrom="paragraph">
                  <wp:posOffset>494665</wp:posOffset>
                </wp:positionV>
                <wp:extent cx="38100" cy="9525"/>
                <wp:effectExtent l="0" t="0" r="0" b="0"/>
                <wp:wrapNone/>
                <wp:docPr id="50" name="Graphic 50"/>
                <wp:cNvGraphicFramePr/>
                <a:graphic xmlns:a="http://schemas.openxmlformats.org/drawingml/2006/main">
                  <a:graphicData uri="http://schemas.microsoft.com/office/word/2010/wordprocessingShape">
                    <wps:wsp>
                      <wps:cNvSpPr/>
                      <wps:spPr>
                        <a:xfrm>
                          <a:off x="0" y="0"/>
                          <a:ext cx="38100" cy="9525"/>
                        </a:xfrm>
                        <a:custGeom>
                          <a:avLst/>
                          <a:gdLst/>
                          <a:ahLst/>
                          <a:cxnLst/>
                          <a:rect l="l" t="t" r="r" b="b"/>
                          <a:pathLst>
                            <a:path w="38100" h="9525">
                              <a:moveTo>
                                <a:pt x="38100" y="0"/>
                              </a:moveTo>
                              <a:lnTo>
                                <a:pt x="0" y="0"/>
                              </a:lnTo>
                              <a:lnTo>
                                <a:pt x="0" y="9144"/>
                              </a:lnTo>
                              <a:lnTo>
                                <a:pt x="38100" y="9144"/>
                              </a:lnTo>
                              <a:lnTo>
                                <a:pt x="38100" y="0"/>
                              </a:lnTo>
                              <a:close/>
                            </a:path>
                          </a:pathLst>
                        </a:custGeom>
                        <a:solidFill>
                          <a:srgbClr val="000000"/>
                        </a:solidFill>
                      </wps:spPr>
                      <wps:bodyPr wrap="square" lIns="0" tIns="0" rIns="0" bIns="0" rtlCol="0">
                        <a:noAutofit/>
                      </wps:bodyPr>
                    </wps:wsp>
                  </a:graphicData>
                </a:graphic>
              </wp:anchor>
            </w:drawing>
          </mc:Choice>
          <mc:Fallback>
            <w:pict>
              <v:shape id="Graphic 50" o:spid="_x0000_s1026" o:spt="100" style="position:absolute;left:0pt;margin-left:324pt;margin-top:38.95pt;height:0.75pt;width:3pt;mso-position-horizontal-relative:page;z-index:-251641856;mso-width-relative:page;mso-height-relative:page;" fillcolor="#000000" filled="t" stroked="f" coordsize="38100,9525" o:gfxdata="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Pjybx1wAAAAkB&#10;AAAPAAAAAAAAAAEAIAAAACIAAABkcnMvZG93bnJldi54bWxQSwECFAAUAAAACACHTuJAIOqt1BwC&#10;AADUBAAADgAAAAAAAAABACAAAAAmAQAAZHJzL2Uyb0RvYy54bWxQSwUGAAAAAAYABgBZAQAAtAUA&#10;AAAA&#10;" path="m38100,0l0,0,0,9144,38100,9144,38100,0xe">
                <v:fill on="t" focussize="0,0"/>
                <v:stroke on="f"/>
                <v:imagedata o:title=""/>
                <o:lock v:ext="edit" aspectratio="f"/>
                <v:textbox inset="0mm,0mm,0mm,0mm"/>
              </v:shape>
            </w:pict>
          </mc:Fallback>
        </mc:AlternateContent>
      </w:r>
      <w:r>
        <w:rPr>
          <w:color w:val="006FC0"/>
        </w:rPr>
        <w:t xml:space="preserve">Generally, as can be apparently indicated from the two pictures, there is a </w:t>
      </w:r>
      <w:r>
        <w:rPr>
          <w:strike/>
          <w:color w:val="FF0000"/>
        </w:rPr>
        <w:t>considerate</w:t>
      </w:r>
      <w:r>
        <w:rPr>
          <w:strike w:val="0"/>
          <w:color w:val="FF0000"/>
        </w:rPr>
        <w:t xml:space="preserve"> considerable </w:t>
      </w:r>
      <w:r>
        <w:rPr>
          <w:strike w:val="0"/>
        </w:rPr>
        <w:t xml:space="preserve">decrease among individuals studying for career </w:t>
      </w:r>
      <w:r>
        <w:rPr>
          <w:b/>
          <w:strike w:val="0"/>
        </w:rPr>
        <w:t xml:space="preserve">with the increase of/in age/ as they age/ as age increases/rises, </w:t>
      </w:r>
      <w:r>
        <w:rPr>
          <w:strike w:val="0"/>
          <w:color w:val="006FC0"/>
        </w:rPr>
        <w:t xml:space="preserve">while </w:t>
      </w:r>
      <w:r>
        <w:rPr>
          <w:strike w:val="0"/>
        </w:rPr>
        <w:t xml:space="preserve">the </w:t>
      </w:r>
      <w:r>
        <w:rPr>
          <w:strike/>
          <w:color w:val="FF0000"/>
        </w:rPr>
        <w:t>folks</w:t>
      </w:r>
      <w:r>
        <w:rPr>
          <w:strike w:val="0"/>
          <w:color w:val="FF0000"/>
        </w:rPr>
        <w:t xml:space="preserve"> </w:t>
      </w:r>
      <w:r>
        <w:rPr>
          <w:strike w:val="0"/>
        </w:rPr>
        <w:t xml:space="preserve">individuals who are interested in study are getting more and more→ while the number of individuals interested in studying </w:t>
      </w:r>
      <w:r>
        <w:rPr>
          <w:b/>
          <w:strike w:val="0"/>
        </w:rPr>
        <w:t>is increasing</w:t>
      </w:r>
      <w:r>
        <w:rPr>
          <w:strike w:val="0"/>
        </w:rPr>
        <w:t xml:space="preserve">/those interested in studying </w:t>
      </w:r>
      <w:r>
        <w:rPr>
          <w:b/>
          <w:strike w:val="0"/>
        </w:rPr>
        <w:t xml:space="preserve">are growing in number, </w:t>
      </w:r>
      <w:r>
        <w:rPr>
          <w:strike w:val="0"/>
          <w:color w:val="006FC0"/>
        </w:rPr>
        <w:t xml:space="preserve">where </w:t>
      </w:r>
      <w:r>
        <w:rPr>
          <w:strike w:val="0"/>
        </w:rPr>
        <w:t xml:space="preserve">the group of under 26 is at the bottom </w:t>
      </w:r>
      <w:r>
        <w:rPr>
          <w:strike w:val="0"/>
          <w:color w:val="006FC0"/>
        </w:rPr>
        <w:t xml:space="preserve">compared with </w:t>
      </w:r>
      <w:r>
        <w:rPr>
          <w:strike w:val="0"/>
        </w:rPr>
        <w:t xml:space="preserve">the over-49 group </w:t>
      </w:r>
      <w:r>
        <w:rPr>
          <w:strike w:val="0"/>
          <w:color w:val="006FC0"/>
        </w:rPr>
        <w:t>reaching the peak point</w:t>
      </w:r>
      <w:r>
        <w:rPr>
          <w:strike w:val="0"/>
        </w:rPr>
        <w:t xml:space="preserve">. </w:t>
      </w:r>
      <w:r>
        <w:rPr>
          <w:strike w:val="0"/>
          <w:color w:val="006FC0"/>
        </w:rPr>
        <w:t xml:space="preserve">Furthermore, </w:t>
      </w:r>
      <w:r>
        <w:rPr>
          <w:strike w:val="0"/>
        </w:rPr>
        <w:t xml:space="preserve">the companies </w:t>
      </w:r>
      <w:r>
        <w:rPr>
          <w:strike w:val="0"/>
          <w:sz w:val="21"/>
        </w:rPr>
        <w:t xml:space="preserve">demonstrate by far </w:t>
      </w:r>
      <w:r>
        <w:rPr>
          <w:strike w:val="0"/>
        </w:rPr>
        <w:t>the strongest support for the younger crowd.</w:t>
      </w:r>
    </w:p>
    <w:p w14:paraId="72AB6310">
      <w:pPr>
        <w:pStyle w:val="8"/>
        <w:spacing w:before="10"/>
        <w:rPr>
          <w:sz w:val="25"/>
        </w:rPr>
      </w:pPr>
    </w:p>
    <w:p w14:paraId="35148CA8">
      <w:pPr>
        <w:pStyle w:val="6"/>
        <w:spacing w:line="278" w:lineRule="auto"/>
        <w:ind w:left="5621" w:right="216"/>
      </w:pPr>
      <w:r>
        <w:rPr>
          <w:color w:val="006FC0"/>
        </w:rPr>
        <w:t>Upon analyzing the data presented in the form of those two diagram, we can obviously observe in details that the</w:t>
      </w:r>
      <w:r>
        <w:rPr>
          <w:color w:val="006FC0"/>
          <w:spacing w:val="40"/>
        </w:rPr>
        <w:t xml:space="preserve"> </w:t>
      </w:r>
      <w:r>
        <w:rPr>
          <w:color w:val="006FC0"/>
        </w:rPr>
        <w:t>figures</w:t>
      </w:r>
      <w:r>
        <w:rPr>
          <w:color w:val="006FC0"/>
          <w:spacing w:val="40"/>
        </w:rPr>
        <w:t xml:space="preserve"> </w:t>
      </w:r>
      <w:r>
        <w:rPr>
          <w:color w:val="006FC0"/>
        </w:rPr>
        <w:t>for</w:t>
      </w:r>
      <w:r>
        <w:rPr>
          <w:color w:val="006FC0"/>
          <w:spacing w:val="40"/>
        </w:rPr>
        <w:t xml:space="preserve"> </w:t>
      </w:r>
      <w:r>
        <w:t>the</w:t>
      </w:r>
      <w:r>
        <w:rPr>
          <w:spacing w:val="40"/>
        </w:rPr>
        <w:t xml:space="preserve"> </w:t>
      </w:r>
      <w:r>
        <w:t>group</w:t>
      </w:r>
      <w:r>
        <w:rPr>
          <w:spacing w:val="40"/>
        </w:rPr>
        <w:t xml:space="preserve"> </w:t>
      </w:r>
      <w:r>
        <w:t>learning</w:t>
      </w:r>
      <w:r>
        <w:rPr>
          <w:spacing w:val="40"/>
        </w:rPr>
        <w:t xml:space="preserve"> </w:t>
      </w:r>
      <w:r>
        <w:t>for</w:t>
      </w:r>
      <w:r>
        <w:rPr>
          <w:spacing w:val="40"/>
        </w:rPr>
        <w:t xml:space="preserve"> </w:t>
      </w:r>
      <w:r>
        <w:t>the</w:t>
      </w:r>
      <w:r>
        <w:rPr>
          <w:spacing w:val="40"/>
        </w:rPr>
        <w:t xml:space="preserve"> </w:t>
      </w:r>
      <w:r>
        <w:t>development</w:t>
      </w:r>
      <w:r>
        <w:rPr>
          <w:spacing w:val="40"/>
        </w:rPr>
        <w:t xml:space="preserve"> </w:t>
      </w:r>
      <w:r>
        <w:t>of</w:t>
      </w:r>
      <w:r>
        <w:rPr>
          <w:spacing w:val="40"/>
        </w:rPr>
        <w:t xml:space="preserve"> </w:t>
      </w:r>
      <w:r>
        <w:t>occupation</w:t>
      </w:r>
      <w:r>
        <w:rPr>
          <w:spacing w:val="40"/>
        </w:rPr>
        <w:t xml:space="preserve"> </w:t>
      </w:r>
      <w:r>
        <w:t>maintain</w:t>
      </w:r>
      <w:r>
        <w:rPr>
          <w:spacing w:val="40"/>
        </w:rPr>
        <w:t xml:space="preserve"> </w:t>
      </w:r>
      <w:r>
        <w:t>a</w:t>
      </w:r>
      <w:r>
        <w:rPr>
          <w:spacing w:val="40"/>
        </w:rPr>
        <w:t xml:space="preserve"> </w:t>
      </w:r>
      <w:r>
        <w:t>consistent</w:t>
      </w:r>
      <w:r>
        <w:rPr>
          <w:spacing w:val="40"/>
        </w:rPr>
        <w:t xml:space="preserve"> </w:t>
      </w:r>
      <w:r>
        <w:t>tendency</w:t>
      </w:r>
      <w:r>
        <w:rPr>
          <w:spacing w:val="40"/>
        </w:rPr>
        <w:t xml:space="preserve"> </w:t>
      </w:r>
      <w:r>
        <w:t>of</w:t>
      </w:r>
    </w:p>
    <w:p w14:paraId="0DBD38BF">
      <w:pPr>
        <w:spacing w:before="1" w:line="278" w:lineRule="auto"/>
        <w:ind w:left="160" w:right="214" w:firstLine="0"/>
        <w:jc w:val="both"/>
        <w:rPr>
          <w:b/>
          <w:sz w:val="21"/>
        </w:rPr>
      </w:pPr>
      <w:r>
        <w:rPr>
          <w:sz w:val="22"/>
        </w:rPr>
        <w:t xml:space="preserve">significant drop from fourth fifths to just less than one fifth. </w:t>
      </w:r>
      <w:r>
        <w:rPr>
          <w:color w:val="006FC0"/>
          <w:sz w:val="21"/>
        </w:rPr>
        <w:t xml:space="preserve">Similarly, </w:t>
      </w:r>
      <w:r>
        <w:rPr>
          <w:sz w:val="21"/>
        </w:rPr>
        <w:t xml:space="preserve">the aid from the owners of firms experience a dramatic decline from the youngest group that </w:t>
      </w:r>
      <w:r>
        <w:rPr>
          <w:b/>
          <w:sz w:val="21"/>
        </w:rPr>
        <w:t xml:space="preserve">receive the most </w:t>
      </w:r>
      <w:r>
        <w:rPr>
          <w:sz w:val="21"/>
        </w:rPr>
        <w:t xml:space="preserve">to the bottom in the middle group, just over 60% and more than 30% </w:t>
      </w:r>
      <w:r>
        <w:rPr>
          <w:color w:val="FF0000"/>
          <w:sz w:val="22"/>
        </w:rPr>
        <w:t>,</w:t>
      </w:r>
      <w:r>
        <w:rPr>
          <w:color w:val="FF0000"/>
          <w:spacing w:val="-3"/>
          <w:sz w:val="22"/>
        </w:rPr>
        <w:t xml:space="preserve"> </w:t>
      </w:r>
      <w:r>
        <w:rPr>
          <w:sz w:val="21"/>
        </w:rPr>
        <w:t xml:space="preserve">respectively. </w:t>
      </w:r>
      <w:r>
        <w:rPr>
          <w:color w:val="006FC0"/>
          <w:sz w:val="21"/>
        </w:rPr>
        <w:t>But after which</w:t>
      </w:r>
      <w:r>
        <w:rPr>
          <w:sz w:val="21"/>
        </w:rPr>
        <w:t xml:space="preserve">, </w:t>
      </w:r>
      <w:r>
        <w:rPr>
          <w:b/>
          <w:sz w:val="21"/>
        </w:rPr>
        <w:t>it has</w:t>
      </w:r>
      <w:r>
        <w:rPr>
          <w:b/>
          <w:spacing w:val="-1"/>
          <w:sz w:val="21"/>
        </w:rPr>
        <w:t xml:space="preserve"> </w:t>
      </w:r>
      <w:r>
        <w:rPr>
          <w:b/>
          <w:sz w:val="21"/>
        </w:rPr>
        <w:t>been climbing slightly by 10% until the</w:t>
      </w:r>
      <w:r>
        <w:rPr>
          <w:b/>
          <w:spacing w:val="-2"/>
          <w:sz w:val="21"/>
        </w:rPr>
        <w:t xml:space="preserve"> </w:t>
      </w:r>
      <w:r>
        <w:rPr>
          <w:b/>
          <w:sz w:val="21"/>
        </w:rPr>
        <w:t>last group.</w:t>
      </w:r>
    </w:p>
    <w:p w14:paraId="3F5F1BBC">
      <w:pPr>
        <w:pStyle w:val="8"/>
        <w:spacing w:before="1" w:line="285" w:lineRule="auto"/>
        <w:ind w:left="160" w:right="213"/>
        <w:jc w:val="both"/>
        <w:rPr>
          <w:rFonts w:ascii="宋体" w:hAnsi="宋体" w:eastAsia="宋体"/>
        </w:rPr>
      </w:pPr>
      <w:r>
        <mc:AlternateContent>
          <mc:Choice Requires="wps">
            <w:drawing>
              <wp:anchor distT="0" distB="0" distL="0" distR="0" simplePos="0" relativeHeight="251675648" behindDoc="1" locked="0" layoutInCell="1" allowOverlap="1">
                <wp:simplePos x="0" y="0"/>
                <wp:positionH relativeFrom="page">
                  <wp:posOffset>2195830</wp:posOffset>
                </wp:positionH>
                <wp:positionV relativeFrom="paragraph">
                  <wp:posOffset>296545</wp:posOffset>
                </wp:positionV>
                <wp:extent cx="35560" cy="9525"/>
                <wp:effectExtent l="0" t="0" r="0" b="0"/>
                <wp:wrapNone/>
                <wp:docPr id="51" name="Graphic 51"/>
                <wp:cNvGraphicFramePr/>
                <a:graphic xmlns:a="http://schemas.openxmlformats.org/drawingml/2006/main">
                  <a:graphicData uri="http://schemas.microsoft.com/office/word/2010/wordprocessingShape">
                    <wps:wsp>
                      <wps:cNvSpPr/>
                      <wps:spPr>
                        <a:xfrm>
                          <a:off x="0" y="0"/>
                          <a:ext cx="35560" cy="9525"/>
                        </a:xfrm>
                        <a:custGeom>
                          <a:avLst/>
                          <a:gdLst/>
                          <a:ahLst/>
                          <a:cxnLst/>
                          <a:rect l="l" t="t" r="r" b="b"/>
                          <a:pathLst>
                            <a:path w="35560" h="9525">
                              <a:moveTo>
                                <a:pt x="35051" y="0"/>
                              </a:moveTo>
                              <a:lnTo>
                                <a:pt x="0" y="0"/>
                              </a:lnTo>
                              <a:lnTo>
                                <a:pt x="0" y="9143"/>
                              </a:lnTo>
                              <a:lnTo>
                                <a:pt x="35051" y="9143"/>
                              </a:lnTo>
                              <a:lnTo>
                                <a:pt x="35051" y="0"/>
                              </a:lnTo>
                              <a:close/>
                            </a:path>
                          </a:pathLst>
                        </a:custGeom>
                        <a:solidFill>
                          <a:srgbClr val="000000"/>
                        </a:solidFill>
                      </wps:spPr>
                      <wps:bodyPr wrap="square" lIns="0" tIns="0" rIns="0" bIns="0" rtlCol="0">
                        <a:noAutofit/>
                      </wps:bodyPr>
                    </wps:wsp>
                  </a:graphicData>
                </a:graphic>
              </wp:anchor>
            </w:drawing>
          </mc:Choice>
          <mc:Fallback>
            <w:pict>
              <v:shape id="Graphic 51" o:spid="_x0000_s1026" o:spt="100" style="position:absolute;left:0pt;margin-left:172.9pt;margin-top:23.35pt;height:0.75pt;width:2.8pt;mso-position-horizontal-relative:page;z-index:-251640832;mso-width-relative:page;mso-height-relative:page;" fillcolor="#000000" filled="t" stroked="f" coordsize="35560,9525" o:gfxdata="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wmc&#10;hdoAAAAJAQAADwAAAAAAAAABACAAAAAiAAAAZHJzL2Rvd25yZXYueG1sUEsBAhQAFAAAAAgAh07i&#10;QB/xAQkgAgAA1AQAAA4AAAAAAAAAAQAgAAAAKQEAAGRycy9lMm9Eb2MueG1sUEsFBgAAAAAGAAYA&#10;WQEAALsFAAAAAA==&#10;" path="m35051,0l0,0,0,9143,35051,9143,35051,0xe">
                <v:fill on="t" focussize="0,0"/>
                <v:stroke on="f"/>
                <v:imagedata o:title=""/>
                <o:lock v:ext="edit" aspectratio="f"/>
                <v:textbox inset="0mm,0mm,0mm,0mm"/>
              </v:shape>
            </w:pict>
          </mc:Fallback>
        </mc:AlternateContent>
      </w:r>
      <w:r>
        <w:rPr>
          <w:color w:val="006FC0"/>
          <w:sz w:val="22"/>
        </w:rPr>
        <w:t xml:space="preserve">In comparison, </w:t>
      </w:r>
      <w:r>
        <w:rPr>
          <w:color w:val="006FC0"/>
        </w:rPr>
        <w:t>according to the quantity displayed in the graph, it can be palpable and noteworthy that a</w:t>
      </w:r>
      <w:r>
        <w:rPr>
          <w:strike/>
          <w:color w:val="006FC0"/>
        </w:rPr>
        <w:t xml:space="preserve"> rapid </w:t>
      </w:r>
      <w:r>
        <w:rPr>
          <w:strike w:val="0"/>
          <w:color w:val="006FC0"/>
        </w:rPr>
        <w:t xml:space="preserve">opposite trend was observed in </w:t>
      </w:r>
      <w:r>
        <w:rPr>
          <w:strike w:val="0"/>
        </w:rPr>
        <w:t xml:space="preserve">the proportion of the generation learning for interest, rising from one in ten to above two thirds. </w:t>
      </w:r>
      <w:r>
        <w:rPr>
          <w:strike w:val="0"/>
          <w:color w:val="006FC0"/>
        </w:rPr>
        <w:t xml:space="preserve">Meanwhile, </w:t>
      </w:r>
      <w:r>
        <w:rPr>
          <w:strike w:val="0"/>
        </w:rPr>
        <w:t xml:space="preserve">the generation </w:t>
      </w:r>
      <w:r>
        <w:rPr>
          <w:strike w:val="0"/>
          <w:color w:val="FF0000"/>
        </w:rPr>
        <w:t xml:space="preserve">(aged) </w:t>
      </w:r>
      <w:r>
        <w:rPr>
          <w:strike w:val="0"/>
        </w:rPr>
        <w:t xml:space="preserve">between 40 and 49 displays the same number in the purpose of both profession and hobby→ shares the same percentage for both professional and hobby purposes, </w:t>
      </w:r>
      <w:r>
        <w:rPr>
          <w:b/>
          <w:strike w:val="0"/>
        </w:rPr>
        <w:t xml:space="preserve">standing </w:t>
      </w:r>
      <w:r>
        <w:rPr>
          <w:strike w:val="0"/>
        </w:rPr>
        <w:t xml:space="preserve">at roughly 40%, and is given/receives approximately35% of assistance </w:t>
      </w:r>
      <w:r>
        <w:rPr>
          <w:b/>
          <w:strike w:val="0"/>
        </w:rPr>
        <w:t>which is more/higher</w:t>
      </w:r>
      <w:r>
        <w:rPr>
          <w:b/>
          <w:strike w:val="0"/>
          <w:spacing w:val="-3"/>
        </w:rPr>
        <w:t xml:space="preserve"> </w:t>
      </w:r>
      <w:r>
        <w:rPr>
          <w:b/>
          <w:strike w:val="0"/>
        </w:rPr>
        <w:t>than</w:t>
      </w:r>
      <w:r>
        <w:rPr>
          <w:b/>
          <w:strike w:val="0"/>
          <w:spacing w:val="-6"/>
        </w:rPr>
        <w:t xml:space="preserve"> </w:t>
      </w:r>
      <w:r>
        <w:rPr>
          <w:b/>
          <w:strike w:val="0"/>
        </w:rPr>
        <w:t>the</w:t>
      </w:r>
      <w:r>
        <w:rPr>
          <w:b/>
          <w:strike w:val="0"/>
          <w:spacing w:val="-5"/>
        </w:rPr>
        <w:t xml:space="preserve"> </w:t>
      </w:r>
      <w:r>
        <w:rPr>
          <w:b/>
          <w:strike w:val="0"/>
        </w:rPr>
        <w:t>lowest bracket</w:t>
      </w:r>
      <w:r>
        <w:rPr>
          <w:b/>
          <w:strike w:val="0"/>
          <w:spacing w:val="-2"/>
        </w:rPr>
        <w:t xml:space="preserve"> </w:t>
      </w:r>
      <w:r>
        <w:rPr>
          <w:b/>
          <w:strike w:val="0"/>
        </w:rPr>
        <w:t>but</w:t>
      </w:r>
      <w:r>
        <w:rPr>
          <w:b/>
          <w:strike w:val="0"/>
          <w:spacing w:val="-4"/>
        </w:rPr>
        <w:t xml:space="preserve"> </w:t>
      </w:r>
      <w:r>
        <w:rPr>
          <w:b/>
          <w:strike w:val="0"/>
        </w:rPr>
        <w:t>less</w:t>
      </w:r>
      <w:r>
        <w:rPr>
          <w:b/>
          <w:strike w:val="0"/>
          <w:spacing w:val="-3"/>
        </w:rPr>
        <w:t xml:space="preserve"> </w:t>
      </w:r>
      <w:r>
        <w:rPr>
          <w:b/>
          <w:strike w:val="0"/>
        </w:rPr>
        <w:t>than</w:t>
      </w:r>
      <w:r>
        <w:rPr>
          <w:b/>
          <w:strike w:val="0"/>
          <w:spacing w:val="-3"/>
        </w:rPr>
        <w:t xml:space="preserve"> </w:t>
      </w:r>
      <w:r>
        <w:rPr>
          <w:b/>
          <w:strike w:val="0"/>
        </w:rPr>
        <w:t>the</w:t>
      </w:r>
      <w:r>
        <w:rPr>
          <w:b/>
          <w:strike w:val="0"/>
          <w:spacing w:val="-4"/>
        </w:rPr>
        <w:t xml:space="preserve"> </w:t>
      </w:r>
      <w:r>
        <w:rPr>
          <w:b/>
          <w:strike w:val="0"/>
        </w:rPr>
        <w:t>next one</w:t>
      </w:r>
      <w:r>
        <w:rPr>
          <w:b/>
          <w:strike w:val="0"/>
          <w:spacing w:val="-7"/>
        </w:rPr>
        <w:t xml:space="preserve"> </w:t>
      </w:r>
      <w:r>
        <w:rPr>
          <w:strike w:val="0"/>
        </w:rPr>
        <w:t>( above</w:t>
      </w:r>
      <w:r>
        <w:rPr>
          <w:strike w:val="0"/>
          <w:spacing w:val="-5"/>
        </w:rPr>
        <w:t xml:space="preserve"> </w:t>
      </w:r>
      <w:r>
        <w:rPr>
          <w:strike w:val="0"/>
        </w:rPr>
        <w:t>40</w:t>
      </w:r>
      <w:r>
        <w:rPr>
          <w:strike w:val="0"/>
          <w:spacing w:val="-2"/>
        </w:rPr>
        <w:t xml:space="preserve">%)/ </w:t>
      </w:r>
      <w:r>
        <w:rPr>
          <w:strike w:val="0"/>
        </w:rPr>
        <w:t>receives</w:t>
      </w:r>
      <w:r>
        <w:rPr>
          <w:strike w:val="0"/>
          <w:spacing w:val="-3"/>
        </w:rPr>
        <w:t xml:space="preserve"> </w:t>
      </w:r>
      <w:r>
        <w:rPr>
          <w:strike w:val="0"/>
        </w:rPr>
        <w:t>roughly</w:t>
      </w:r>
      <w:r>
        <w:rPr>
          <w:strike w:val="0"/>
          <w:spacing w:val="-3"/>
        </w:rPr>
        <w:t xml:space="preserve"> </w:t>
      </w:r>
      <w:r>
        <w:rPr>
          <w:strike w:val="0"/>
        </w:rPr>
        <w:t>10%</w:t>
      </w:r>
      <w:r>
        <w:rPr>
          <w:strike w:val="0"/>
          <w:spacing w:val="-2"/>
        </w:rPr>
        <w:t xml:space="preserve"> </w:t>
      </w:r>
      <w:r>
        <w:rPr>
          <w:strike w:val="0"/>
        </w:rPr>
        <w:t>more</w:t>
      </w:r>
      <w:r>
        <w:rPr>
          <w:strike w:val="0"/>
          <w:spacing w:val="-3"/>
        </w:rPr>
        <w:t xml:space="preserve"> </w:t>
      </w:r>
      <w:r>
        <w:rPr>
          <w:strike w:val="0"/>
        </w:rPr>
        <w:t>assistance</w:t>
      </w:r>
      <w:r>
        <w:rPr>
          <w:strike w:val="0"/>
          <w:spacing w:val="-1"/>
        </w:rPr>
        <w:t xml:space="preserve"> </w:t>
      </w:r>
      <w:r>
        <w:rPr>
          <w:strike w:val="0"/>
        </w:rPr>
        <w:t>than</w:t>
      </w:r>
      <w:r>
        <w:rPr>
          <w:strike w:val="0"/>
          <w:spacing w:val="-2"/>
        </w:rPr>
        <w:t xml:space="preserve"> ←</w:t>
      </w:r>
      <w:r>
        <w:rPr>
          <w:rFonts w:ascii="宋体" w:hAnsi="宋体" w:eastAsia="宋体"/>
          <w:strike w:val="0"/>
        </w:rPr>
        <w:t>增加了同组的跨图对比</w:t>
      </w:r>
      <w:r>
        <w:rPr>
          <w:strike w:val="0"/>
        </w:rPr>
        <w:t>,</w:t>
      </w:r>
      <w:r>
        <w:rPr>
          <w:rFonts w:ascii="宋体" w:hAnsi="宋体" w:eastAsia="宋体"/>
          <w:strike w:val="0"/>
        </w:rPr>
        <w:t>完整描述了一个组的全部信</w:t>
      </w:r>
      <w:r>
        <w:rPr>
          <w:rFonts w:ascii="宋体" w:hAnsi="宋体" w:eastAsia="宋体"/>
          <w:strike w:val="0"/>
          <w:spacing w:val="-10"/>
        </w:rPr>
        <w:t>息</w:t>
      </w:r>
    </w:p>
    <w:p w14:paraId="7B12E247">
      <w:pPr>
        <w:pStyle w:val="6"/>
        <w:spacing w:line="266" w:lineRule="exact"/>
        <w:jc w:val="left"/>
        <w:rPr>
          <w:rFonts w:ascii="宋体" w:eastAsia="宋体"/>
        </w:rPr>
      </w:pPr>
      <w:r>
        <w:rPr>
          <w:rFonts w:ascii="宋体" w:eastAsia="宋体"/>
          <w:spacing w:val="-4"/>
        </w:rPr>
        <w:t>复盘：</w:t>
      </w:r>
    </w:p>
    <w:p w14:paraId="780D438E">
      <w:pPr>
        <w:pStyle w:val="6"/>
        <w:spacing w:before="30"/>
      </w:pPr>
      <w:r>
        <w:rPr>
          <w:spacing w:val="-2"/>
        </w:rPr>
        <w:t>1,</w:t>
      </w:r>
      <w:r>
        <w:rPr>
          <w:rFonts w:ascii="宋体" w:eastAsia="宋体"/>
          <w:spacing w:val="-10"/>
        </w:rPr>
        <w:t xml:space="preserve">首段尽量用上 </w:t>
      </w:r>
      <w:r>
        <w:rPr>
          <w:spacing w:val="-2"/>
        </w:rPr>
        <w:t>what</w:t>
      </w:r>
      <w:r>
        <w:rPr>
          <w:spacing w:val="-14"/>
        </w:rPr>
        <w:t xml:space="preserve"> </w:t>
      </w:r>
      <w:r>
        <w:rPr>
          <w:spacing w:val="-2"/>
        </w:rPr>
        <w:t>how</w:t>
      </w:r>
      <w:r>
        <w:rPr>
          <w:spacing w:val="-14"/>
        </w:rPr>
        <w:t xml:space="preserve"> </w:t>
      </w:r>
      <w:r>
        <w:rPr>
          <w:spacing w:val="-2"/>
        </w:rPr>
        <w:t>why</w:t>
      </w:r>
      <w:r>
        <w:rPr>
          <w:spacing w:val="22"/>
        </w:rPr>
        <w:t xml:space="preserve"> </w:t>
      </w:r>
      <w:r>
        <w:rPr>
          <w:rFonts w:ascii="宋体" w:eastAsia="宋体"/>
          <w:spacing w:val="-6"/>
        </w:rPr>
        <w:t xml:space="preserve">全篇名词尽量不重复，还可以用 </w:t>
      </w:r>
      <w:r>
        <w:rPr>
          <w:spacing w:val="-2"/>
        </w:rPr>
        <w:t>those</w:t>
      </w:r>
      <w:r>
        <w:rPr>
          <w:spacing w:val="-14"/>
        </w:rPr>
        <w:t xml:space="preserve"> </w:t>
      </w:r>
      <w:r>
        <w:rPr>
          <w:spacing w:val="-2"/>
        </w:rPr>
        <w:t>ones</w:t>
      </w:r>
      <w:r>
        <w:rPr>
          <w:spacing w:val="-14"/>
        </w:rPr>
        <w:t xml:space="preserve"> </w:t>
      </w:r>
      <w:r>
        <w:rPr>
          <w:spacing w:val="-2"/>
        </w:rPr>
        <w:t>that</w:t>
      </w:r>
      <w:r>
        <w:rPr>
          <w:spacing w:val="-11"/>
        </w:rPr>
        <w:t xml:space="preserve"> </w:t>
      </w:r>
      <w:r>
        <w:rPr>
          <w:spacing w:val="-2"/>
        </w:rPr>
        <w:t>counterpart</w:t>
      </w:r>
      <w:r>
        <w:rPr>
          <w:spacing w:val="-5"/>
        </w:rPr>
        <w:t xml:space="preserve"> </w:t>
      </w:r>
      <w:r>
        <w:rPr>
          <w:rFonts w:ascii="宋体" w:eastAsia="宋体"/>
          <w:spacing w:val="-2"/>
        </w:rPr>
        <w:t>替代。定从和分词短语形容主语。不断改主语。</w:t>
      </w:r>
      <w:r>
        <w:rPr>
          <w:spacing w:val="-2"/>
        </w:rPr>
        <w:t>is</w:t>
      </w:r>
      <w:r>
        <w:rPr>
          <w:spacing w:val="-12"/>
        </w:rPr>
        <w:t xml:space="preserve"> </w:t>
      </w:r>
      <w:r>
        <w:rPr>
          <w:spacing w:val="-2"/>
        </w:rPr>
        <w:t>increasing</w:t>
      </w:r>
      <w:r>
        <w:rPr>
          <w:rFonts w:ascii="宋体" w:eastAsia="宋体"/>
          <w:spacing w:val="-2"/>
        </w:rPr>
        <w:t>，</w:t>
      </w:r>
      <w:r>
        <w:rPr>
          <w:spacing w:val="-2"/>
        </w:rPr>
        <w:t>have..until..</w:t>
      </w:r>
    </w:p>
    <w:p w14:paraId="004FA365">
      <w:pPr>
        <w:spacing w:after="0"/>
        <w:sectPr>
          <w:pgSz w:w="16840" w:h="11910" w:orient="landscape"/>
          <w:pgMar w:top="1060" w:right="500" w:bottom="280" w:left="560" w:header="867" w:footer="0" w:gutter="0"/>
          <w:cols w:space="720" w:num="1"/>
        </w:sectPr>
      </w:pPr>
    </w:p>
    <w:p w14:paraId="21E8C02D">
      <w:pPr>
        <w:pStyle w:val="8"/>
        <w:spacing w:before="11"/>
        <w:rPr>
          <w:sz w:val="19"/>
        </w:rPr>
      </w:pPr>
    </w:p>
    <w:p w14:paraId="758B6356">
      <w:pPr>
        <w:pStyle w:val="8"/>
        <w:spacing w:line="20" w:lineRule="exact"/>
        <w:ind w:left="131"/>
        <w:rPr>
          <w:sz w:val="2"/>
        </w:rPr>
      </w:pPr>
      <w:r>
        <w:rPr>
          <w:sz w:val="2"/>
        </w:rPr>
        <mc:AlternateContent>
          <mc:Choice Requires="wpg">
            <w:drawing>
              <wp:inline distT="0" distB="0" distL="0" distR="0">
                <wp:extent cx="9816465" cy="9525"/>
                <wp:effectExtent l="0" t="0" r="0" b="0"/>
                <wp:docPr id="52" name="Group 52"/>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53" name="Graphic 53"/>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52"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IhswH2oCAAAKBgAADgAAAAAAAAABACAAAAAjAQAAZHJzL2Uyb0RvYy54bWxQ&#10;SwUGAAAAAAYABgBZAQAA/wUAAAAA&#10;">
                <o:lock v:ext="edit" aspectratio="f"/>
                <v:shape id="Graphic 53" o:spid="_x0000_s1026" o:spt="100" style="position:absolute;left:0;top:0;height:9525;width:9816465;" fillcolor="#000000" filled="t" stroked="f" coordsize="9816465,9525" o:gfxdata="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QmyK/&#10;AAAA2wAAAA8AAAAAAAAAAQAgAAAAIgAAAGRycy9kb3ducmV2LnhtbFBLAQIUABQAAAAIAIdO4kAz&#10;LwWeOwAAADkAAAAQAAAAAAAAAAEAIAAAAA4BAABkcnMvc2hhcGV4bWwueG1sUEsFBgAAAAAGAAYA&#10;WwEAALgDAAAAAA==&#10;" path="m9816084,0l0,0,0,9144,9816084,9144,9816084,0xe">
                  <v:fill on="t" focussize="0,0"/>
                  <v:stroke on="f"/>
                  <v:imagedata o:title=""/>
                  <o:lock v:ext="edit" aspectratio="f"/>
                  <v:textbox inset="0mm,0mm,0mm,0mm"/>
                </v:shape>
                <w10:wrap type="none"/>
                <w10:anchorlock/>
              </v:group>
            </w:pict>
          </mc:Fallback>
        </mc:AlternateContent>
      </w:r>
    </w:p>
    <w:p w14:paraId="4763737F">
      <w:pPr>
        <w:spacing w:before="9"/>
        <w:ind w:left="160" w:right="0" w:firstLine="0"/>
        <w:jc w:val="both"/>
        <w:rPr>
          <w:rFonts w:ascii="宋体" w:eastAsia="宋体"/>
          <w:sz w:val="22"/>
        </w:rPr>
      </w:pPr>
      <w:r>
        <w:rPr>
          <w:sz w:val="21"/>
        </w:rPr>
        <w:t>2,</w:t>
      </w:r>
      <w:r>
        <w:rPr>
          <w:rFonts w:ascii="宋体" w:eastAsia="宋体"/>
          <w:spacing w:val="-19"/>
          <w:sz w:val="21"/>
        </w:rPr>
        <w:t xml:space="preserve">找到 </w:t>
      </w:r>
      <w:r>
        <w:rPr>
          <w:sz w:val="21"/>
        </w:rPr>
        <w:t>2</w:t>
      </w:r>
      <w:r>
        <w:rPr>
          <w:spacing w:val="-12"/>
          <w:sz w:val="21"/>
        </w:rPr>
        <w:t xml:space="preserve"> </w:t>
      </w:r>
      <w:r>
        <w:rPr>
          <w:rFonts w:ascii="宋体" w:eastAsia="宋体"/>
          <w:sz w:val="21"/>
        </w:rPr>
        <w:t>个不同的趋势</w:t>
      </w:r>
      <w:r>
        <w:rPr>
          <w:sz w:val="21"/>
        </w:rPr>
        <w:t>+</w:t>
      </w:r>
      <w:r>
        <w:rPr>
          <w:rFonts w:ascii="宋体" w:eastAsia="宋体"/>
          <w:spacing w:val="-4"/>
          <w:sz w:val="21"/>
        </w:rPr>
        <w:t xml:space="preserve">具体描述顶点底部，也可以用 </w:t>
      </w:r>
      <w:r>
        <w:rPr>
          <w:sz w:val="22"/>
        </w:rPr>
        <w:t>the</w:t>
      </w:r>
      <w:r>
        <w:rPr>
          <w:spacing w:val="-8"/>
          <w:sz w:val="22"/>
        </w:rPr>
        <w:t xml:space="preserve"> </w:t>
      </w:r>
      <w:r>
        <w:rPr>
          <w:sz w:val="22"/>
        </w:rPr>
        <w:t>strongest</w:t>
      </w:r>
      <w:r>
        <w:rPr>
          <w:spacing w:val="-7"/>
          <w:sz w:val="22"/>
        </w:rPr>
        <w:t xml:space="preserve"> </w:t>
      </w:r>
      <w:r>
        <w:rPr>
          <w:sz w:val="22"/>
        </w:rPr>
        <w:t>support</w:t>
      </w:r>
      <w:r>
        <w:rPr>
          <w:spacing w:val="-3"/>
          <w:sz w:val="22"/>
        </w:rPr>
        <w:t xml:space="preserve">/ </w:t>
      </w:r>
      <w:r>
        <w:rPr>
          <w:sz w:val="22"/>
        </w:rPr>
        <w:t>popularity</w:t>
      </w:r>
      <w:r>
        <w:rPr>
          <w:spacing w:val="-5"/>
          <w:sz w:val="22"/>
        </w:rPr>
        <w:t xml:space="preserve"> / </w:t>
      </w:r>
      <w:r>
        <w:rPr>
          <w:sz w:val="22"/>
        </w:rPr>
        <w:t>the</w:t>
      </w:r>
      <w:r>
        <w:rPr>
          <w:spacing w:val="-8"/>
          <w:sz w:val="22"/>
        </w:rPr>
        <w:t xml:space="preserve"> </w:t>
      </w:r>
      <w:r>
        <w:rPr>
          <w:sz w:val="22"/>
        </w:rPr>
        <w:t>most</w:t>
      </w:r>
      <w:r>
        <w:rPr>
          <w:spacing w:val="-5"/>
          <w:sz w:val="22"/>
        </w:rPr>
        <w:t xml:space="preserve"> </w:t>
      </w:r>
      <w:r>
        <w:rPr>
          <w:sz w:val="22"/>
        </w:rPr>
        <w:t>popular</w:t>
      </w:r>
      <w:r>
        <w:rPr>
          <w:spacing w:val="47"/>
          <w:sz w:val="22"/>
        </w:rPr>
        <w:t xml:space="preserve"> </w:t>
      </w:r>
      <w:r>
        <w:rPr>
          <w:rFonts w:ascii="宋体" w:eastAsia="宋体"/>
          <w:spacing w:val="8"/>
          <w:sz w:val="22"/>
        </w:rPr>
        <w:t>表述。主语有</w:t>
      </w:r>
      <w:r>
        <w:rPr>
          <w:sz w:val="22"/>
        </w:rPr>
        <w:t>there</w:t>
      </w:r>
      <w:r>
        <w:rPr>
          <w:spacing w:val="-7"/>
          <w:sz w:val="22"/>
        </w:rPr>
        <w:t xml:space="preserve"> </w:t>
      </w:r>
      <w:r>
        <w:rPr>
          <w:sz w:val="22"/>
        </w:rPr>
        <w:t>be,</w:t>
      </w:r>
      <w:r>
        <w:rPr>
          <w:spacing w:val="45"/>
          <w:sz w:val="22"/>
        </w:rPr>
        <w:t xml:space="preserve"> </w:t>
      </w:r>
      <w:r>
        <w:rPr>
          <w:rFonts w:ascii="宋体" w:eastAsia="宋体"/>
          <w:spacing w:val="-1"/>
          <w:sz w:val="22"/>
        </w:rPr>
        <w:t>人，组，公司。这里升降用了名词</w:t>
      </w:r>
    </w:p>
    <w:p w14:paraId="2D5EA0E5">
      <w:pPr>
        <w:pStyle w:val="8"/>
        <w:spacing w:before="38"/>
        <w:ind w:left="160"/>
        <w:rPr>
          <w:rFonts w:ascii="宋体" w:eastAsia="宋体"/>
        </w:rPr>
      </w:pPr>
      <w:r>
        <w:rPr>
          <w:spacing w:val="-2"/>
        </w:rPr>
        <w:t>3,</w:t>
      </w:r>
      <w:r>
        <w:rPr>
          <w:rFonts w:ascii="宋体" w:eastAsia="宋体"/>
          <w:spacing w:val="-2"/>
        </w:rPr>
        <w:t>按照趋势分段写，相同的要写。主语有数据，公司的支持，</w:t>
      </w:r>
      <w:r>
        <w:rPr>
          <w:spacing w:val="-2"/>
        </w:rPr>
        <w:t>it</w:t>
      </w:r>
      <w:r>
        <w:rPr>
          <w:rFonts w:ascii="宋体" w:eastAsia="宋体"/>
          <w:spacing w:val="-2"/>
        </w:rPr>
        <w:t>。 数字用了分数，百分数，</w:t>
      </w:r>
      <w:r>
        <w:rPr>
          <w:spacing w:val="-2"/>
        </w:rPr>
        <w:t>from</w:t>
      </w:r>
      <w:r>
        <w:rPr>
          <w:spacing w:val="3"/>
        </w:rPr>
        <w:t xml:space="preserve"> </w:t>
      </w:r>
      <w:r>
        <w:rPr>
          <w:spacing w:val="-2"/>
        </w:rPr>
        <w:t>to</w:t>
      </w:r>
      <w:r>
        <w:t xml:space="preserve">, </w:t>
      </w:r>
      <w:r>
        <w:rPr>
          <w:spacing w:val="-2"/>
        </w:rPr>
        <w:t>by,</w:t>
      </w:r>
      <w:r>
        <w:rPr>
          <w:rFonts w:ascii="宋体" w:eastAsia="宋体"/>
        </w:rPr>
        <w:t xml:space="preserve">同位语 </w:t>
      </w:r>
      <w:r>
        <w:rPr>
          <w:spacing w:val="-2"/>
        </w:rPr>
        <w:t>respectively</w:t>
      </w:r>
      <w:r>
        <w:rPr>
          <w:rFonts w:ascii="宋体" w:eastAsia="宋体"/>
          <w:spacing w:val="-3"/>
        </w:rPr>
        <w:t>。升降用了趋势 动词。</w:t>
      </w:r>
    </w:p>
    <w:p w14:paraId="5313104A">
      <w:pPr>
        <w:pStyle w:val="8"/>
        <w:spacing w:before="43" w:line="278" w:lineRule="auto"/>
        <w:ind w:left="160" w:right="7892"/>
        <w:rPr>
          <w:rFonts w:ascii="宋体" w:eastAsia="宋体"/>
        </w:rPr>
      </w:pPr>
      <w:r>
        <w:t>4</w:t>
      </w:r>
      <w:r>
        <w:rPr>
          <w:spacing w:val="20"/>
        </w:rPr>
        <w:t xml:space="preserve">, </w:t>
      </w:r>
      <w:r>
        <w:rPr>
          <w:rFonts w:ascii="宋体" w:eastAsia="宋体"/>
        </w:rPr>
        <w:t>主语有趋势，组。数字用了分词，</w:t>
      </w:r>
      <w:r>
        <w:t>display</w:t>
      </w:r>
      <w:r>
        <w:rPr>
          <w:spacing w:val="-5"/>
        </w:rPr>
        <w:t xml:space="preserve"> </w:t>
      </w:r>
      <w:r>
        <w:t>the</w:t>
      </w:r>
      <w:r>
        <w:rPr>
          <w:spacing w:val="-5"/>
        </w:rPr>
        <w:t xml:space="preserve"> </w:t>
      </w:r>
      <w:r>
        <w:t>same</w:t>
      </w:r>
      <w:r>
        <w:rPr>
          <w:spacing w:val="-5"/>
        </w:rPr>
        <w:t xml:space="preserve"> </w:t>
      </w:r>
      <w:r>
        <w:t>number</w:t>
      </w:r>
      <w:r>
        <w:rPr>
          <w:spacing w:val="-5"/>
        </w:rPr>
        <w:t xml:space="preserve"> </w:t>
      </w:r>
      <w:r>
        <w:t>in</w:t>
      </w:r>
      <w:r>
        <w:rPr>
          <w:spacing w:val="-3"/>
        </w:rPr>
        <w:t xml:space="preserve">, </w:t>
      </w:r>
      <w:r>
        <w:t>at</w:t>
      </w:r>
      <w:r>
        <w:rPr>
          <w:rFonts w:ascii="宋体" w:eastAsia="宋体"/>
        </w:rPr>
        <w:t>。升降用了动词。</w:t>
      </w:r>
      <w:r>
        <w:rPr>
          <w:rFonts w:ascii="宋体" w:eastAsia="宋体"/>
          <w:spacing w:val="-4"/>
        </w:rPr>
        <w:t>范文：</w:t>
      </w:r>
    </w:p>
    <w:p w14:paraId="637CA394">
      <w:pPr>
        <w:pStyle w:val="8"/>
        <w:spacing w:before="5"/>
        <w:rPr>
          <w:rFonts w:ascii="宋体"/>
          <w:sz w:val="6"/>
        </w:rPr>
      </w:pPr>
      <w:r>
        <w:drawing>
          <wp:anchor distT="0" distB="0" distL="0" distR="0" simplePos="0" relativeHeight="251692032" behindDoc="1" locked="0" layoutInCell="1" allowOverlap="1">
            <wp:simplePos x="0" y="0"/>
            <wp:positionH relativeFrom="page">
              <wp:posOffset>457200</wp:posOffset>
            </wp:positionH>
            <wp:positionV relativeFrom="paragraph">
              <wp:posOffset>67310</wp:posOffset>
            </wp:positionV>
            <wp:extent cx="5296535" cy="2600325"/>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cstate="print"/>
                    <a:stretch>
                      <a:fillRect/>
                    </a:stretch>
                  </pic:blipFill>
                  <pic:spPr>
                    <a:xfrm>
                      <a:off x="0" y="0"/>
                      <a:ext cx="5296676" cy="2600325"/>
                    </a:xfrm>
                    <a:prstGeom prst="rect">
                      <a:avLst/>
                    </a:prstGeom>
                  </pic:spPr>
                </pic:pic>
              </a:graphicData>
            </a:graphic>
          </wp:anchor>
        </w:drawing>
      </w:r>
    </w:p>
    <w:p w14:paraId="49D43951">
      <w:pPr>
        <w:spacing w:before="167" w:line="283" w:lineRule="auto"/>
        <w:ind w:left="160" w:right="214" w:firstLine="0"/>
        <w:jc w:val="both"/>
        <w:rPr>
          <w:sz w:val="21"/>
        </w:rPr>
      </w:pPr>
      <w:r>
        <w:rPr>
          <w:sz w:val="21"/>
        </w:rPr>
        <w:t>The</w:t>
      </w:r>
      <w:r>
        <w:rPr>
          <w:spacing w:val="-12"/>
          <w:sz w:val="21"/>
        </w:rPr>
        <w:t xml:space="preserve"> </w:t>
      </w:r>
      <w:r>
        <w:rPr>
          <w:sz w:val="21"/>
        </w:rPr>
        <w:t>bar</w:t>
      </w:r>
      <w:r>
        <w:rPr>
          <w:spacing w:val="-12"/>
          <w:sz w:val="21"/>
        </w:rPr>
        <w:t xml:space="preserve"> </w:t>
      </w:r>
      <w:r>
        <w:rPr>
          <w:sz w:val="21"/>
        </w:rPr>
        <w:t>graphs</w:t>
      </w:r>
      <w:r>
        <w:rPr>
          <w:spacing w:val="-12"/>
          <w:sz w:val="21"/>
        </w:rPr>
        <w:t xml:space="preserve"> </w:t>
      </w:r>
      <w:r>
        <w:rPr>
          <w:sz w:val="21"/>
        </w:rPr>
        <w:t>compare</w:t>
      </w:r>
      <w:r>
        <w:rPr>
          <w:spacing w:val="-10"/>
          <w:sz w:val="21"/>
        </w:rPr>
        <w:t xml:space="preserve"> </w:t>
      </w:r>
      <w:r>
        <w:rPr>
          <w:b/>
          <w:sz w:val="21"/>
        </w:rPr>
        <w:t>the</w:t>
      </w:r>
      <w:r>
        <w:rPr>
          <w:b/>
          <w:spacing w:val="-7"/>
          <w:sz w:val="21"/>
        </w:rPr>
        <w:t xml:space="preserve"> </w:t>
      </w:r>
      <w:r>
        <w:rPr>
          <w:b/>
          <w:sz w:val="21"/>
        </w:rPr>
        <w:t>rates</w:t>
      </w:r>
      <w:r>
        <w:rPr>
          <w:b/>
          <w:spacing w:val="-3"/>
          <w:sz w:val="21"/>
        </w:rPr>
        <w:t xml:space="preserve"> </w:t>
      </w:r>
      <w:r>
        <w:rPr>
          <w:b/>
          <w:sz w:val="21"/>
        </w:rPr>
        <w:t>of</w:t>
      </w:r>
      <w:r>
        <w:rPr>
          <w:b/>
          <w:spacing w:val="-2"/>
          <w:sz w:val="21"/>
        </w:rPr>
        <w:t xml:space="preserve"> </w:t>
      </w:r>
      <w:r>
        <w:rPr>
          <w:sz w:val="21"/>
        </w:rPr>
        <w:t>students</w:t>
      </w:r>
      <w:r>
        <w:rPr>
          <w:spacing w:val="-4"/>
          <w:sz w:val="21"/>
        </w:rPr>
        <w:t xml:space="preserve"> </w:t>
      </w:r>
      <w:r>
        <w:rPr>
          <w:b/>
          <w:sz w:val="21"/>
        </w:rPr>
        <w:t>belonging</w:t>
      </w:r>
      <w:r>
        <w:rPr>
          <w:b/>
          <w:spacing w:val="-8"/>
          <w:sz w:val="21"/>
        </w:rPr>
        <w:t xml:space="preserve"> </w:t>
      </w:r>
      <w:r>
        <w:rPr>
          <w:b/>
          <w:sz w:val="21"/>
        </w:rPr>
        <w:t>to</w:t>
      </w:r>
      <w:r>
        <w:rPr>
          <w:b/>
          <w:spacing w:val="-2"/>
          <w:sz w:val="21"/>
        </w:rPr>
        <w:t xml:space="preserve"> </w:t>
      </w:r>
      <w:r>
        <w:rPr>
          <w:sz w:val="21"/>
        </w:rPr>
        <w:t>various</w:t>
      </w:r>
      <w:r>
        <w:rPr>
          <w:spacing w:val="-5"/>
          <w:sz w:val="21"/>
        </w:rPr>
        <w:t xml:space="preserve"> </w:t>
      </w:r>
      <w:r>
        <w:rPr>
          <w:sz w:val="21"/>
        </w:rPr>
        <w:t>age</w:t>
      </w:r>
      <w:r>
        <w:rPr>
          <w:spacing w:val="-3"/>
          <w:sz w:val="21"/>
        </w:rPr>
        <w:t xml:space="preserve"> </w:t>
      </w:r>
      <w:r>
        <w:rPr>
          <w:sz w:val="21"/>
        </w:rPr>
        <w:t>ranges</w:t>
      </w:r>
      <w:r>
        <w:rPr>
          <w:spacing w:val="-3"/>
          <w:sz w:val="21"/>
        </w:rPr>
        <w:t xml:space="preserve"> </w:t>
      </w:r>
      <w:r>
        <w:rPr>
          <w:sz w:val="21"/>
        </w:rPr>
        <w:t>who</w:t>
      </w:r>
      <w:r>
        <w:rPr>
          <w:spacing w:val="-5"/>
          <w:sz w:val="21"/>
        </w:rPr>
        <w:t xml:space="preserve"> </w:t>
      </w:r>
      <w:r>
        <w:rPr>
          <w:sz w:val="21"/>
        </w:rPr>
        <w:t>pursued</w:t>
      </w:r>
      <w:r>
        <w:rPr>
          <w:spacing w:val="-6"/>
          <w:sz w:val="21"/>
        </w:rPr>
        <w:t xml:space="preserve"> </w:t>
      </w:r>
      <w:r>
        <w:rPr>
          <w:sz w:val="21"/>
        </w:rPr>
        <w:t>schooling</w:t>
      </w:r>
      <w:r>
        <w:rPr>
          <w:spacing w:val="-1"/>
          <w:sz w:val="21"/>
        </w:rPr>
        <w:t xml:space="preserve"> </w:t>
      </w:r>
      <w:r>
        <w:rPr>
          <w:rFonts w:ascii="宋体" w:eastAsia="宋体"/>
          <w:spacing w:val="-6"/>
          <w:sz w:val="21"/>
        </w:rPr>
        <w:t xml:space="preserve">追求学业 </w:t>
      </w:r>
      <w:r>
        <w:rPr>
          <w:sz w:val="21"/>
        </w:rPr>
        <w:t>for</w:t>
      </w:r>
      <w:r>
        <w:rPr>
          <w:spacing w:val="-2"/>
          <w:sz w:val="21"/>
        </w:rPr>
        <w:t xml:space="preserve"> </w:t>
      </w:r>
      <w:r>
        <w:rPr>
          <w:b/>
          <w:color w:val="FF0000"/>
          <w:sz w:val="21"/>
        </w:rPr>
        <w:t>disparate</w:t>
      </w:r>
      <w:r>
        <w:rPr>
          <w:b/>
          <w:color w:val="FF0000"/>
          <w:spacing w:val="-4"/>
          <w:sz w:val="21"/>
        </w:rPr>
        <w:t xml:space="preserve"> </w:t>
      </w:r>
      <w:r>
        <w:rPr>
          <w:b/>
          <w:sz w:val="21"/>
        </w:rPr>
        <w:t>purposes</w:t>
      </w:r>
      <w:r>
        <w:rPr>
          <w:b/>
          <w:spacing w:val="-6"/>
          <w:sz w:val="21"/>
        </w:rPr>
        <w:t xml:space="preserve"> </w:t>
      </w:r>
      <w:r>
        <w:rPr>
          <w:sz w:val="21"/>
        </w:rPr>
        <w:t>and</w:t>
      </w:r>
      <w:r>
        <w:rPr>
          <w:spacing w:val="-3"/>
          <w:sz w:val="21"/>
        </w:rPr>
        <w:t xml:space="preserve"> </w:t>
      </w:r>
      <w:r>
        <w:rPr>
          <w:sz w:val="21"/>
        </w:rPr>
        <w:t>illustrate</w:t>
      </w:r>
      <w:r>
        <w:rPr>
          <w:spacing w:val="-3"/>
          <w:sz w:val="21"/>
        </w:rPr>
        <w:t xml:space="preserve"> </w:t>
      </w:r>
      <w:r>
        <w:rPr>
          <w:sz w:val="21"/>
        </w:rPr>
        <w:t>the</w:t>
      </w:r>
      <w:r>
        <w:rPr>
          <w:spacing w:val="-3"/>
          <w:sz w:val="21"/>
        </w:rPr>
        <w:t xml:space="preserve"> </w:t>
      </w:r>
      <w:r>
        <w:rPr>
          <w:sz w:val="21"/>
        </w:rPr>
        <w:t>level</w:t>
      </w:r>
      <w:r>
        <w:rPr>
          <w:spacing w:val="-3"/>
          <w:sz w:val="21"/>
        </w:rPr>
        <w:t xml:space="preserve"> </w:t>
      </w:r>
      <w:r>
        <w:rPr>
          <w:sz w:val="21"/>
        </w:rPr>
        <w:t>of</w:t>
      </w:r>
      <w:r>
        <w:rPr>
          <w:spacing w:val="-5"/>
          <w:sz w:val="21"/>
        </w:rPr>
        <w:t xml:space="preserve"> </w:t>
      </w:r>
      <w:r>
        <w:rPr>
          <w:sz w:val="21"/>
        </w:rPr>
        <w:t>assistance</w:t>
      </w:r>
      <w:r>
        <w:rPr>
          <w:spacing w:val="-3"/>
          <w:sz w:val="21"/>
        </w:rPr>
        <w:t xml:space="preserve"> </w:t>
      </w:r>
      <w:r>
        <w:rPr>
          <w:sz w:val="21"/>
        </w:rPr>
        <w:t>given</w:t>
      </w:r>
      <w:r>
        <w:rPr>
          <w:spacing w:val="-5"/>
          <w:sz w:val="21"/>
        </w:rPr>
        <w:t xml:space="preserve"> </w:t>
      </w:r>
      <w:r>
        <w:rPr>
          <w:sz w:val="21"/>
        </w:rPr>
        <w:t xml:space="preserve">by </w:t>
      </w:r>
      <w:r>
        <w:rPr>
          <w:spacing w:val="-2"/>
          <w:sz w:val="21"/>
        </w:rPr>
        <w:t>companies.</w:t>
      </w:r>
    </w:p>
    <w:p w14:paraId="12490521">
      <w:pPr>
        <w:pStyle w:val="8"/>
        <w:spacing w:before="4" w:line="283" w:lineRule="auto"/>
        <w:ind w:left="160" w:right="215"/>
        <w:jc w:val="both"/>
      </w:pPr>
      <w:r>
        <w:t>Generally</w:t>
      </w:r>
      <w:r>
        <w:rPr>
          <w:spacing w:val="-6"/>
        </w:rPr>
        <w:t xml:space="preserve">, </w:t>
      </w:r>
      <w:r>
        <w:t>in</w:t>
      </w:r>
      <w:r>
        <w:rPr>
          <w:spacing w:val="-12"/>
        </w:rPr>
        <w:t xml:space="preserve"> </w:t>
      </w:r>
      <w:r>
        <w:t>relation</w:t>
      </w:r>
      <w:r>
        <w:rPr>
          <w:spacing w:val="-12"/>
        </w:rPr>
        <w:t xml:space="preserve"> </w:t>
      </w:r>
      <w:r>
        <w:t>to</w:t>
      </w:r>
      <w:r>
        <w:rPr>
          <w:spacing w:val="-12"/>
        </w:rPr>
        <w:t xml:space="preserve"> </w:t>
      </w:r>
      <w:r>
        <w:rPr>
          <w:rFonts w:ascii="宋体" w:eastAsia="宋体"/>
          <w:spacing w:val="-5"/>
        </w:rPr>
        <w:t xml:space="preserve">关于 </w:t>
      </w:r>
      <w:r>
        <w:t>age,</w:t>
      </w:r>
      <w:r>
        <w:rPr>
          <w:spacing w:val="-10"/>
        </w:rPr>
        <w:t xml:space="preserve"> </w:t>
      </w:r>
      <w:r>
        <w:t>the</w:t>
      </w:r>
      <w:r>
        <w:rPr>
          <w:spacing w:val="-12"/>
        </w:rPr>
        <w:t xml:space="preserve"> </w:t>
      </w:r>
      <w:r>
        <w:t>younger</w:t>
      </w:r>
      <w:r>
        <w:rPr>
          <w:spacing w:val="-11"/>
        </w:rPr>
        <w:t xml:space="preserve"> </w:t>
      </w:r>
      <w:r>
        <w:t>students</w:t>
      </w:r>
      <w:r>
        <w:rPr>
          <w:spacing w:val="-12"/>
        </w:rPr>
        <w:t xml:space="preserve"> </w:t>
      </w:r>
      <w:r>
        <w:t>aged</w:t>
      </w:r>
      <w:r>
        <w:rPr>
          <w:spacing w:val="-11"/>
        </w:rPr>
        <w:t xml:space="preserve"> </w:t>
      </w:r>
      <w:r>
        <w:t>under</w:t>
      </w:r>
      <w:r>
        <w:rPr>
          <w:spacing w:val="-12"/>
        </w:rPr>
        <w:t xml:space="preserve"> </w:t>
      </w:r>
      <w:r>
        <w:t>39</w:t>
      </w:r>
      <w:r>
        <w:rPr>
          <w:spacing w:val="-12"/>
        </w:rPr>
        <w:t xml:space="preserve"> </w:t>
      </w:r>
      <w:r>
        <w:t>study</w:t>
      </w:r>
      <w:r>
        <w:rPr>
          <w:spacing w:val="-11"/>
        </w:rPr>
        <w:t xml:space="preserve"> </w:t>
      </w:r>
      <w:r>
        <w:t>for</w:t>
      </w:r>
      <w:r>
        <w:rPr>
          <w:spacing w:val="-11"/>
        </w:rPr>
        <w:t xml:space="preserve"> </w:t>
      </w:r>
      <w:r>
        <w:t>career</w:t>
      </w:r>
      <w:r>
        <w:rPr>
          <w:spacing w:val="-6"/>
        </w:rPr>
        <w:t xml:space="preserve">, </w:t>
      </w:r>
      <w:r>
        <w:t>while</w:t>
      </w:r>
      <w:r>
        <w:rPr>
          <w:spacing w:val="-12"/>
        </w:rPr>
        <w:t xml:space="preserve"> </w:t>
      </w:r>
      <w:r>
        <w:t>the</w:t>
      </w:r>
      <w:r>
        <w:rPr>
          <w:spacing w:val="-12"/>
        </w:rPr>
        <w:t xml:space="preserve"> </w:t>
      </w:r>
      <w:r>
        <w:t>oldest</w:t>
      </w:r>
      <w:r>
        <w:rPr>
          <w:spacing w:val="-12"/>
        </w:rPr>
        <w:t xml:space="preserve"> </w:t>
      </w:r>
      <w:r>
        <w:t>ones</w:t>
      </w:r>
      <w:r>
        <w:rPr>
          <w:spacing w:val="-12"/>
        </w:rPr>
        <w:t xml:space="preserve"> </w:t>
      </w:r>
      <w:r>
        <w:rPr>
          <w:b/>
        </w:rPr>
        <w:t>learn</w:t>
      </w:r>
      <w:r>
        <w:rPr>
          <w:b/>
          <w:spacing w:val="-12"/>
        </w:rPr>
        <w:t xml:space="preserve"> </w:t>
      </w:r>
      <w:r>
        <w:rPr>
          <w:b/>
        </w:rPr>
        <w:t>more</w:t>
      </w:r>
      <w:r>
        <w:rPr>
          <w:b/>
          <w:spacing w:val="-12"/>
        </w:rPr>
        <w:t xml:space="preserve"> </w:t>
      </w:r>
      <w:r>
        <w:rPr>
          <w:b/>
        </w:rPr>
        <w:t>for</w:t>
      </w:r>
      <w:r>
        <w:rPr>
          <w:b/>
          <w:spacing w:val="-12"/>
        </w:rPr>
        <w:t xml:space="preserve"> </w:t>
      </w:r>
      <w:r>
        <w:t>their</w:t>
      </w:r>
      <w:r>
        <w:rPr>
          <w:spacing w:val="-11"/>
        </w:rPr>
        <w:t xml:space="preserve"> </w:t>
      </w:r>
      <w:r>
        <w:t>interests</w:t>
      </w:r>
      <w:r>
        <w:rPr>
          <w:spacing w:val="-6"/>
        </w:rPr>
        <w:t xml:space="preserve">. </w:t>
      </w:r>
      <w:r>
        <w:t>Also</w:t>
      </w:r>
      <w:r>
        <w:rPr>
          <w:spacing w:val="-6"/>
        </w:rPr>
        <w:t xml:space="preserve">, </w:t>
      </w:r>
      <w:r>
        <w:t>the</w:t>
      </w:r>
      <w:r>
        <w:rPr>
          <w:spacing w:val="-11"/>
        </w:rPr>
        <w:t xml:space="preserve"> </w:t>
      </w:r>
      <w:r>
        <w:t>amount</w:t>
      </w:r>
      <w:r>
        <w:rPr>
          <w:spacing w:val="-12"/>
        </w:rPr>
        <w:t xml:space="preserve"> </w:t>
      </w:r>
      <w:r>
        <w:t>of</w:t>
      </w:r>
      <w:r>
        <w:rPr>
          <w:spacing w:val="-12"/>
        </w:rPr>
        <w:t xml:space="preserve"> </w:t>
      </w:r>
      <w:r>
        <w:t>aid</w:t>
      </w:r>
      <w:r>
        <w:rPr>
          <w:spacing w:val="-12"/>
        </w:rPr>
        <w:t xml:space="preserve"> </w:t>
      </w:r>
      <w:r>
        <w:t>provided</w:t>
      </w:r>
      <w:r>
        <w:rPr>
          <w:spacing w:val="-12"/>
        </w:rPr>
        <w:t xml:space="preserve"> </w:t>
      </w:r>
      <w:r>
        <w:t>oscillates with the increase in age.</w:t>
      </w:r>
    </w:p>
    <w:p w14:paraId="33797B69">
      <w:pPr>
        <w:spacing w:before="4" w:line="285" w:lineRule="auto"/>
        <w:ind w:left="160" w:right="213" w:firstLine="0"/>
        <w:jc w:val="both"/>
        <w:rPr>
          <w:sz w:val="21"/>
        </w:rPr>
      </w:pPr>
      <w:r>
        <w:rPr>
          <w:sz w:val="21"/>
        </w:rPr>
        <w:t>Particularly</w:t>
      </w:r>
      <w:r>
        <w:rPr>
          <w:spacing w:val="-6"/>
          <w:sz w:val="21"/>
        </w:rPr>
        <w:t xml:space="preserve">, </w:t>
      </w:r>
      <w:r>
        <w:rPr>
          <w:b/>
          <w:sz w:val="21"/>
        </w:rPr>
        <w:t>80</w:t>
      </w:r>
      <w:r>
        <w:rPr>
          <w:b/>
          <w:spacing w:val="-6"/>
          <w:sz w:val="21"/>
        </w:rPr>
        <w:t xml:space="preserve">% </w:t>
      </w:r>
      <w:r>
        <w:rPr>
          <w:b/>
          <w:sz w:val="21"/>
        </w:rPr>
        <w:t>of</w:t>
      </w:r>
      <w:r>
        <w:rPr>
          <w:b/>
          <w:spacing w:val="-12"/>
          <w:sz w:val="21"/>
        </w:rPr>
        <w:t xml:space="preserve"> </w:t>
      </w:r>
      <w:r>
        <w:rPr>
          <w:b/>
          <w:sz w:val="21"/>
        </w:rPr>
        <w:t>people</w:t>
      </w:r>
      <w:r>
        <w:rPr>
          <w:b/>
          <w:spacing w:val="-12"/>
          <w:sz w:val="21"/>
        </w:rPr>
        <w:t xml:space="preserve"> </w:t>
      </w:r>
      <w:r>
        <w:rPr>
          <w:b/>
          <w:sz w:val="21"/>
        </w:rPr>
        <w:t>below</w:t>
      </w:r>
      <w:r>
        <w:rPr>
          <w:b/>
          <w:spacing w:val="-6"/>
          <w:sz w:val="21"/>
        </w:rPr>
        <w:t xml:space="preserve"> </w:t>
      </w:r>
      <w:r>
        <w:rPr>
          <w:b/>
          <w:sz w:val="21"/>
        </w:rPr>
        <w:t>26</w:t>
      </w:r>
      <w:r>
        <w:rPr>
          <w:b/>
          <w:spacing w:val="-4"/>
          <w:sz w:val="21"/>
        </w:rPr>
        <w:t xml:space="preserve"> </w:t>
      </w:r>
      <w:r>
        <w:rPr>
          <w:b/>
          <w:sz w:val="21"/>
        </w:rPr>
        <w:t>years</w:t>
      </w:r>
      <w:r>
        <w:rPr>
          <w:b/>
          <w:spacing w:val="-5"/>
          <w:sz w:val="21"/>
        </w:rPr>
        <w:t xml:space="preserve"> </w:t>
      </w:r>
      <w:r>
        <w:rPr>
          <w:b/>
          <w:sz w:val="21"/>
        </w:rPr>
        <w:t>old</w:t>
      </w:r>
      <w:r>
        <w:rPr>
          <w:b/>
          <w:spacing w:val="-5"/>
          <w:sz w:val="21"/>
        </w:rPr>
        <w:t xml:space="preserve"> </w:t>
      </w:r>
      <w:r>
        <w:rPr>
          <w:b/>
          <w:sz w:val="21"/>
        </w:rPr>
        <w:t>study</w:t>
      </w:r>
      <w:r>
        <w:rPr>
          <w:b/>
          <w:spacing w:val="-6"/>
          <w:sz w:val="21"/>
        </w:rPr>
        <w:t xml:space="preserve"> </w:t>
      </w:r>
      <w:r>
        <w:rPr>
          <w:b/>
          <w:sz w:val="21"/>
        </w:rPr>
        <w:t>for</w:t>
      </w:r>
      <w:r>
        <w:rPr>
          <w:b/>
          <w:spacing w:val="-7"/>
          <w:sz w:val="21"/>
        </w:rPr>
        <w:t xml:space="preserve"> </w:t>
      </w:r>
      <w:r>
        <w:rPr>
          <w:b/>
          <w:sz w:val="21"/>
        </w:rPr>
        <w:t>career</w:t>
      </w:r>
      <w:r>
        <w:rPr>
          <w:b/>
          <w:spacing w:val="-5"/>
          <w:sz w:val="21"/>
        </w:rPr>
        <w:t xml:space="preserve"> </w:t>
      </w:r>
      <w:r>
        <w:rPr>
          <w:b/>
          <w:sz w:val="21"/>
        </w:rPr>
        <w:t>goals</w:t>
      </w:r>
      <w:r>
        <w:rPr>
          <w:b/>
          <w:spacing w:val="-5"/>
          <w:sz w:val="21"/>
        </w:rPr>
        <w:t xml:space="preserve"> </w:t>
      </w:r>
      <w:r>
        <w:rPr>
          <w:b/>
          <w:sz w:val="21"/>
        </w:rPr>
        <w:t>in</w:t>
      </w:r>
      <w:r>
        <w:rPr>
          <w:b/>
          <w:spacing w:val="-7"/>
          <w:sz w:val="21"/>
        </w:rPr>
        <w:t xml:space="preserve"> </w:t>
      </w:r>
      <w:r>
        <w:rPr>
          <w:b/>
          <w:sz w:val="21"/>
        </w:rPr>
        <w:t>comparison</w:t>
      </w:r>
      <w:r>
        <w:rPr>
          <w:b/>
          <w:spacing w:val="-5"/>
          <w:sz w:val="21"/>
        </w:rPr>
        <w:t xml:space="preserve"> </w:t>
      </w:r>
      <w:r>
        <w:rPr>
          <w:b/>
          <w:sz w:val="21"/>
        </w:rPr>
        <w:t>to</w:t>
      </w:r>
      <w:r>
        <w:rPr>
          <w:b/>
          <w:spacing w:val="-5"/>
          <w:sz w:val="21"/>
        </w:rPr>
        <w:t xml:space="preserve"> </w:t>
      </w:r>
      <w:r>
        <w:rPr>
          <w:b/>
          <w:sz w:val="21"/>
        </w:rPr>
        <w:t>only</w:t>
      </w:r>
      <w:r>
        <w:rPr>
          <w:b/>
          <w:spacing w:val="-6"/>
          <w:sz w:val="21"/>
        </w:rPr>
        <w:t xml:space="preserve"> </w:t>
      </w:r>
      <w:r>
        <w:rPr>
          <w:b/>
          <w:sz w:val="21"/>
        </w:rPr>
        <w:t>10</w:t>
      </w:r>
      <w:r>
        <w:rPr>
          <w:b/>
          <w:spacing w:val="-3"/>
          <w:sz w:val="21"/>
        </w:rPr>
        <w:t xml:space="preserve">% </w:t>
      </w:r>
      <w:r>
        <w:rPr>
          <w:b/>
          <w:sz w:val="21"/>
        </w:rPr>
        <w:t>of</w:t>
      </w:r>
      <w:r>
        <w:rPr>
          <w:b/>
          <w:spacing w:val="-6"/>
          <w:sz w:val="21"/>
        </w:rPr>
        <w:t xml:space="preserve"> </w:t>
      </w:r>
      <w:r>
        <w:rPr>
          <w:b/>
          <w:sz w:val="21"/>
        </w:rPr>
        <w:t>those</w:t>
      </w:r>
      <w:r>
        <w:rPr>
          <w:b/>
          <w:spacing w:val="-5"/>
          <w:sz w:val="21"/>
        </w:rPr>
        <w:t xml:space="preserve"> </w:t>
      </w:r>
      <w:r>
        <w:rPr>
          <w:b/>
          <w:sz w:val="21"/>
        </w:rPr>
        <w:t>doing</w:t>
      </w:r>
      <w:r>
        <w:rPr>
          <w:b/>
          <w:spacing w:val="-4"/>
          <w:sz w:val="21"/>
        </w:rPr>
        <w:t xml:space="preserve"> </w:t>
      </w:r>
      <w:r>
        <w:rPr>
          <w:b/>
          <w:sz w:val="21"/>
        </w:rPr>
        <w:t>schooling</w:t>
      </w:r>
      <w:r>
        <w:rPr>
          <w:b/>
          <w:spacing w:val="-6"/>
          <w:sz w:val="21"/>
        </w:rPr>
        <w:t xml:space="preserve"> </w:t>
      </w:r>
      <w:r>
        <w:rPr>
          <w:b/>
          <w:sz w:val="21"/>
        </w:rPr>
        <w:t>for</w:t>
      </w:r>
      <w:r>
        <w:rPr>
          <w:b/>
          <w:spacing w:val="-5"/>
          <w:sz w:val="21"/>
        </w:rPr>
        <w:t xml:space="preserve"> </w:t>
      </w:r>
      <w:r>
        <w:rPr>
          <w:b/>
          <w:sz w:val="21"/>
        </w:rPr>
        <w:t>interest</w:t>
      </w:r>
      <w:r>
        <w:rPr>
          <w:spacing w:val="20"/>
          <w:sz w:val="21"/>
        </w:rPr>
        <w:t xml:space="preserve">. </w:t>
      </w:r>
      <w:r>
        <w:rPr>
          <w:rFonts w:ascii="宋体" w:eastAsia="宋体"/>
          <w:spacing w:val="-3"/>
          <w:sz w:val="21"/>
        </w:rPr>
        <w:t xml:space="preserve">数据放开头，自我比较 </w:t>
      </w:r>
      <w:r>
        <w:rPr>
          <w:b/>
          <w:sz w:val="21"/>
        </w:rPr>
        <w:t>Nonetheless,</w:t>
      </w:r>
      <w:r>
        <w:rPr>
          <w:b/>
          <w:spacing w:val="-4"/>
          <w:sz w:val="21"/>
        </w:rPr>
        <w:t xml:space="preserve"> </w:t>
      </w:r>
      <w:r>
        <w:rPr>
          <w:b/>
          <w:sz w:val="21"/>
        </w:rPr>
        <w:t>as</w:t>
      </w:r>
      <w:r>
        <w:rPr>
          <w:b/>
          <w:spacing w:val="-7"/>
          <w:sz w:val="21"/>
        </w:rPr>
        <w:t xml:space="preserve"> </w:t>
      </w:r>
      <w:r>
        <w:rPr>
          <w:b/>
          <w:sz w:val="21"/>
        </w:rPr>
        <w:t>the age</w:t>
      </w:r>
      <w:r>
        <w:rPr>
          <w:b/>
          <w:spacing w:val="-11"/>
          <w:sz w:val="21"/>
        </w:rPr>
        <w:t xml:space="preserve"> </w:t>
      </w:r>
      <w:r>
        <w:rPr>
          <w:b/>
          <w:sz w:val="21"/>
        </w:rPr>
        <w:t>rises,</w:t>
      </w:r>
      <w:r>
        <w:rPr>
          <w:b/>
          <w:spacing w:val="-11"/>
          <w:sz w:val="21"/>
        </w:rPr>
        <w:t xml:space="preserve"> </w:t>
      </w:r>
      <w:r>
        <w:rPr>
          <w:b/>
          <w:sz w:val="21"/>
        </w:rPr>
        <w:t>the</w:t>
      </w:r>
      <w:r>
        <w:rPr>
          <w:b/>
          <w:spacing w:val="-12"/>
          <w:sz w:val="21"/>
        </w:rPr>
        <w:t xml:space="preserve"> </w:t>
      </w:r>
      <w:r>
        <w:rPr>
          <w:b/>
          <w:sz w:val="21"/>
        </w:rPr>
        <w:t>former</w:t>
      </w:r>
      <w:r>
        <w:rPr>
          <w:b/>
          <w:spacing w:val="-10"/>
          <w:sz w:val="21"/>
        </w:rPr>
        <w:t xml:space="preserve"> </w:t>
      </w:r>
      <w:r>
        <w:rPr>
          <w:b/>
          <w:sz w:val="21"/>
        </w:rPr>
        <w:t>lessens</w:t>
      </w:r>
      <w:r>
        <w:rPr>
          <w:b/>
          <w:spacing w:val="-12"/>
          <w:sz w:val="21"/>
        </w:rPr>
        <w:t xml:space="preserve"> </w:t>
      </w:r>
      <w:r>
        <w:rPr>
          <w:b/>
          <w:sz w:val="21"/>
        </w:rPr>
        <w:t>and</w:t>
      </w:r>
      <w:r>
        <w:rPr>
          <w:b/>
          <w:spacing w:val="-10"/>
          <w:sz w:val="21"/>
        </w:rPr>
        <w:t xml:space="preserve"> </w:t>
      </w:r>
      <w:r>
        <w:rPr>
          <w:b/>
          <w:sz w:val="21"/>
        </w:rPr>
        <w:t>the</w:t>
      </w:r>
      <w:r>
        <w:rPr>
          <w:b/>
          <w:spacing w:val="-12"/>
          <w:sz w:val="21"/>
        </w:rPr>
        <w:t xml:space="preserve"> </w:t>
      </w:r>
      <w:r>
        <w:rPr>
          <w:b/>
          <w:sz w:val="21"/>
        </w:rPr>
        <w:t>latter</w:t>
      </w:r>
      <w:r>
        <w:rPr>
          <w:b/>
          <w:spacing w:val="-7"/>
          <w:sz w:val="21"/>
        </w:rPr>
        <w:t xml:space="preserve"> </w:t>
      </w:r>
      <w:r>
        <w:rPr>
          <w:b/>
          <w:color w:val="FF0000"/>
          <w:sz w:val="21"/>
        </w:rPr>
        <w:t>ascends</w:t>
      </w:r>
      <w:r>
        <w:rPr>
          <w:b/>
          <w:spacing w:val="-6"/>
          <w:sz w:val="21"/>
        </w:rPr>
        <w:t xml:space="preserve">, </w:t>
      </w:r>
      <w:r>
        <w:rPr>
          <w:sz w:val="21"/>
        </w:rPr>
        <w:t>and</w:t>
      </w:r>
      <w:r>
        <w:rPr>
          <w:spacing w:val="-12"/>
          <w:sz w:val="21"/>
        </w:rPr>
        <w:t xml:space="preserve"> </w:t>
      </w:r>
      <w:r>
        <w:rPr>
          <w:sz w:val="21"/>
        </w:rPr>
        <w:t>they</w:t>
      </w:r>
      <w:r>
        <w:rPr>
          <w:spacing w:val="-9"/>
          <w:sz w:val="21"/>
        </w:rPr>
        <w:t xml:space="preserve"> </w:t>
      </w:r>
      <w:r>
        <w:rPr>
          <w:sz w:val="21"/>
        </w:rPr>
        <w:t>become</w:t>
      </w:r>
      <w:r>
        <w:rPr>
          <w:spacing w:val="-11"/>
          <w:sz w:val="21"/>
        </w:rPr>
        <w:t xml:space="preserve"> </w:t>
      </w:r>
      <w:r>
        <w:rPr>
          <w:sz w:val="21"/>
        </w:rPr>
        <w:t>equal</w:t>
      </w:r>
      <w:r>
        <w:rPr>
          <w:spacing w:val="-10"/>
          <w:sz w:val="21"/>
        </w:rPr>
        <w:t xml:space="preserve"> </w:t>
      </w:r>
      <w:r>
        <w:rPr>
          <w:sz w:val="21"/>
        </w:rPr>
        <w:t>in</w:t>
      </w:r>
      <w:r>
        <w:rPr>
          <w:spacing w:val="-10"/>
          <w:sz w:val="21"/>
        </w:rPr>
        <w:t xml:space="preserve"> </w:t>
      </w:r>
      <w:r>
        <w:rPr>
          <w:b/>
          <w:sz w:val="21"/>
        </w:rPr>
        <w:t>40-49-year-old</w:t>
      </w:r>
      <w:r>
        <w:rPr>
          <w:b/>
          <w:color w:val="FF0000"/>
          <w:sz w:val="21"/>
        </w:rPr>
        <w:t>s</w:t>
      </w:r>
      <w:r>
        <w:rPr>
          <w:spacing w:val="-5"/>
          <w:sz w:val="21"/>
        </w:rPr>
        <w:t xml:space="preserve">, </w:t>
      </w:r>
      <w:r>
        <w:rPr>
          <w:sz w:val="21"/>
        </w:rPr>
        <w:t>at</w:t>
      </w:r>
      <w:r>
        <w:rPr>
          <w:spacing w:val="-12"/>
          <w:sz w:val="21"/>
        </w:rPr>
        <w:t xml:space="preserve"> </w:t>
      </w:r>
      <w:r>
        <w:rPr>
          <w:sz w:val="21"/>
        </w:rPr>
        <w:t>roughly</w:t>
      </w:r>
      <w:r>
        <w:rPr>
          <w:spacing w:val="-11"/>
          <w:sz w:val="21"/>
        </w:rPr>
        <w:t xml:space="preserve"> </w:t>
      </w:r>
      <w:r>
        <w:rPr>
          <w:sz w:val="21"/>
        </w:rPr>
        <w:t>40</w:t>
      </w:r>
      <w:r>
        <w:rPr>
          <w:spacing w:val="-4"/>
          <w:sz w:val="21"/>
        </w:rPr>
        <w:t xml:space="preserve">%. </w:t>
      </w:r>
      <w:r>
        <w:rPr>
          <w:sz w:val="21"/>
        </w:rPr>
        <w:t>In</w:t>
      </w:r>
      <w:r>
        <w:rPr>
          <w:spacing w:val="-12"/>
          <w:sz w:val="21"/>
        </w:rPr>
        <w:t xml:space="preserve"> </w:t>
      </w:r>
      <w:r>
        <w:rPr>
          <w:sz w:val="21"/>
        </w:rPr>
        <w:t>those</w:t>
      </w:r>
      <w:r>
        <w:rPr>
          <w:spacing w:val="-9"/>
          <w:sz w:val="21"/>
        </w:rPr>
        <w:t xml:space="preserve"> </w:t>
      </w:r>
      <w:r>
        <w:rPr>
          <w:sz w:val="21"/>
        </w:rPr>
        <w:t>aged</w:t>
      </w:r>
      <w:r>
        <w:rPr>
          <w:spacing w:val="-9"/>
          <w:sz w:val="21"/>
        </w:rPr>
        <w:t xml:space="preserve"> </w:t>
      </w:r>
      <w:r>
        <w:rPr>
          <w:sz w:val="21"/>
        </w:rPr>
        <w:t>above</w:t>
      </w:r>
      <w:r>
        <w:rPr>
          <w:spacing w:val="-11"/>
          <w:sz w:val="21"/>
        </w:rPr>
        <w:t xml:space="preserve"> </w:t>
      </w:r>
      <w:r>
        <w:rPr>
          <w:sz w:val="21"/>
        </w:rPr>
        <w:t>49,</w:t>
      </w:r>
      <w:r>
        <w:rPr>
          <w:spacing w:val="-9"/>
          <w:sz w:val="21"/>
        </w:rPr>
        <w:t xml:space="preserve"> </w:t>
      </w:r>
      <w:r>
        <w:rPr>
          <w:sz w:val="21"/>
        </w:rPr>
        <w:t>the</w:t>
      </w:r>
      <w:r>
        <w:rPr>
          <w:spacing w:val="-11"/>
          <w:sz w:val="21"/>
        </w:rPr>
        <w:t xml:space="preserve"> </w:t>
      </w:r>
      <w:r>
        <w:rPr>
          <w:sz w:val="21"/>
        </w:rPr>
        <w:t>rate</w:t>
      </w:r>
      <w:r>
        <w:rPr>
          <w:spacing w:val="-9"/>
          <w:sz w:val="21"/>
        </w:rPr>
        <w:t xml:space="preserve"> </w:t>
      </w:r>
      <w:r>
        <w:rPr>
          <w:sz w:val="21"/>
        </w:rPr>
        <w:t>of</w:t>
      </w:r>
      <w:r>
        <w:rPr>
          <w:spacing w:val="-9"/>
          <w:sz w:val="21"/>
        </w:rPr>
        <w:t xml:space="preserve"> </w:t>
      </w:r>
      <w:r>
        <w:rPr>
          <w:sz w:val="21"/>
        </w:rPr>
        <w:t>those</w:t>
      </w:r>
      <w:r>
        <w:rPr>
          <w:spacing w:val="-9"/>
          <w:sz w:val="21"/>
        </w:rPr>
        <w:t xml:space="preserve"> </w:t>
      </w:r>
      <w:r>
        <w:rPr>
          <w:sz w:val="21"/>
        </w:rPr>
        <w:t>learning</w:t>
      </w:r>
      <w:r>
        <w:rPr>
          <w:spacing w:val="-11"/>
          <w:sz w:val="21"/>
        </w:rPr>
        <w:t xml:space="preserve"> </w:t>
      </w:r>
      <w:r>
        <w:rPr>
          <w:sz w:val="21"/>
        </w:rPr>
        <w:t>for</w:t>
      </w:r>
      <w:r>
        <w:rPr>
          <w:spacing w:val="-9"/>
          <w:sz w:val="21"/>
        </w:rPr>
        <w:t xml:space="preserve"> </w:t>
      </w:r>
      <w:r>
        <w:rPr>
          <w:sz w:val="21"/>
        </w:rPr>
        <w:t>their</w:t>
      </w:r>
      <w:r>
        <w:rPr>
          <w:spacing w:val="-8"/>
          <w:sz w:val="21"/>
        </w:rPr>
        <w:t xml:space="preserve"> </w:t>
      </w:r>
      <w:r>
        <w:rPr>
          <w:sz w:val="21"/>
        </w:rPr>
        <w:t xml:space="preserve">occupation </w:t>
      </w:r>
      <w:r>
        <w:rPr>
          <w:b/>
          <w:sz w:val="21"/>
        </w:rPr>
        <w:t>is much lower</w:t>
      </w:r>
      <w:r>
        <w:rPr>
          <w:sz w:val="21"/>
        </w:rPr>
        <w:t xml:space="preserve">, approaching 20%, than </w:t>
      </w:r>
      <w:r>
        <w:rPr>
          <w:b/>
          <w:color w:val="FF0000"/>
          <w:sz w:val="21"/>
        </w:rPr>
        <w:t>that of those</w:t>
      </w:r>
      <w:r>
        <w:rPr>
          <w:b/>
          <w:color w:val="FF0000"/>
          <w:spacing w:val="40"/>
          <w:sz w:val="21"/>
        </w:rPr>
        <w:t xml:space="preserve"> </w:t>
      </w:r>
      <w:r>
        <w:rPr>
          <w:rFonts w:ascii="宋体" w:eastAsia="宋体"/>
          <w:spacing w:val="-4"/>
          <w:sz w:val="21"/>
        </w:rPr>
        <w:t xml:space="preserve">比较的时候注意要主语一致 </w:t>
      </w:r>
      <w:r>
        <w:rPr>
          <w:sz w:val="21"/>
        </w:rPr>
        <w:t>studying for their passion, reaching 70%.</w:t>
      </w:r>
    </w:p>
    <w:p w14:paraId="63B26776">
      <w:pPr>
        <w:pStyle w:val="8"/>
        <w:spacing w:line="253" w:lineRule="exact"/>
        <w:ind w:left="160"/>
        <w:jc w:val="both"/>
      </w:pPr>
      <w:r>
        <w:t>Concerning</w:t>
      </w:r>
      <w:r>
        <w:rPr>
          <w:spacing w:val="-5"/>
        </w:rPr>
        <w:t xml:space="preserve"> </w:t>
      </w:r>
      <w:r>
        <w:t>the support</w:t>
      </w:r>
      <w:r>
        <w:rPr>
          <w:spacing w:val="-4"/>
        </w:rPr>
        <w:t xml:space="preserve"> </w:t>
      </w:r>
      <w:r>
        <w:t>bestowed,</w:t>
      </w:r>
      <w:r>
        <w:rPr>
          <w:spacing w:val="-4"/>
        </w:rPr>
        <w:t xml:space="preserve"> </w:t>
      </w:r>
      <w:r>
        <w:t>students</w:t>
      </w:r>
      <w:r>
        <w:rPr>
          <w:spacing w:val="-1"/>
        </w:rPr>
        <w:t xml:space="preserve"> </w:t>
      </w:r>
      <w:r>
        <w:t>aged</w:t>
      </w:r>
      <w:r>
        <w:rPr>
          <w:spacing w:val="-1"/>
        </w:rPr>
        <w:t xml:space="preserve"> </w:t>
      </w:r>
      <w:r>
        <w:t>below</w:t>
      </w:r>
      <w:r>
        <w:rPr>
          <w:spacing w:val="-5"/>
        </w:rPr>
        <w:t xml:space="preserve"> </w:t>
      </w:r>
      <w:r>
        <w:t>26</w:t>
      </w:r>
      <w:r>
        <w:rPr>
          <w:spacing w:val="-2"/>
        </w:rPr>
        <w:t xml:space="preserve"> </w:t>
      </w:r>
      <w:r>
        <w:t>are</w:t>
      </w:r>
      <w:r>
        <w:rPr>
          <w:spacing w:val="-2"/>
        </w:rPr>
        <w:t xml:space="preserve"> </w:t>
      </w:r>
      <w:r>
        <w:t>given</w:t>
      </w:r>
      <w:r>
        <w:rPr>
          <w:spacing w:val="-3"/>
        </w:rPr>
        <w:t xml:space="preserve"> </w:t>
      </w:r>
      <w:r>
        <w:t>about</w:t>
      </w:r>
      <w:r>
        <w:rPr>
          <w:spacing w:val="-3"/>
        </w:rPr>
        <w:t xml:space="preserve"> </w:t>
      </w:r>
      <w:r>
        <w:t>65% of</w:t>
      </w:r>
      <w:r>
        <w:rPr>
          <w:spacing w:val="-4"/>
        </w:rPr>
        <w:t xml:space="preserve"> </w:t>
      </w:r>
      <w:r>
        <w:t>time off</w:t>
      </w:r>
      <w:r>
        <w:rPr>
          <w:spacing w:val="-3"/>
        </w:rPr>
        <w:t xml:space="preserve"> </w:t>
      </w:r>
      <w:r>
        <w:t>and</w:t>
      </w:r>
      <w:r>
        <w:rPr>
          <w:spacing w:val="-3"/>
        </w:rPr>
        <w:t xml:space="preserve"> </w:t>
      </w:r>
      <w:r>
        <w:t>help</w:t>
      </w:r>
      <w:r>
        <w:rPr>
          <w:spacing w:val="-4"/>
        </w:rPr>
        <w:t xml:space="preserve"> </w:t>
      </w:r>
      <w:r>
        <w:t>with</w:t>
      </w:r>
      <w:r>
        <w:rPr>
          <w:spacing w:val="-3"/>
        </w:rPr>
        <w:t xml:space="preserve"> </w:t>
      </w:r>
      <w:r>
        <w:t>fees,</w:t>
      </w:r>
      <w:r>
        <w:rPr>
          <w:spacing w:val="-3"/>
        </w:rPr>
        <w:t xml:space="preserve"> </w:t>
      </w:r>
      <w:r>
        <w:t>approximately</w:t>
      </w:r>
      <w:r>
        <w:rPr>
          <w:spacing w:val="-3"/>
        </w:rPr>
        <w:t xml:space="preserve"> </w:t>
      </w:r>
      <w:r>
        <w:t>15%</w:t>
      </w:r>
      <w:r>
        <w:rPr>
          <w:spacing w:val="1"/>
        </w:rPr>
        <w:t xml:space="preserve"> </w:t>
      </w:r>
      <w:r>
        <w:rPr>
          <w:b/>
        </w:rPr>
        <w:t>more</w:t>
      </w:r>
      <w:r>
        <w:rPr>
          <w:b/>
          <w:spacing w:val="-2"/>
        </w:rPr>
        <w:t xml:space="preserve"> </w:t>
      </w:r>
      <w:r>
        <w:rPr>
          <w:b/>
        </w:rPr>
        <w:t xml:space="preserve">than </w:t>
      </w:r>
      <w:r>
        <w:t>the</w:t>
      </w:r>
      <w:r>
        <w:rPr>
          <w:spacing w:val="-1"/>
        </w:rPr>
        <w:t xml:space="preserve"> </w:t>
      </w:r>
      <w:r>
        <w:t>level of</w:t>
      </w:r>
      <w:r>
        <w:rPr>
          <w:spacing w:val="-3"/>
        </w:rPr>
        <w:t xml:space="preserve"> </w:t>
      </w:r>
      <w:r>
        <w:t>individuals</w:t>
      </w:r>
      <w:r>
        <w:rPr>
          <w:spacing w:val="-4"/>
        </w:rPr>
        <w:t xml:space="preserve"> </w:t>
      </w:r>
      <w:r>
        <w:t>aged</w:t>
      </w:r>
      <w:r>
        <w:rPr>
          <w:spacing w:val="-2"/>
        </w:rPr>
        <w:t xml:space="preserve"> </w:t>
      </w:r>
      <w:r>
        <w:t>26 to</w:t>
      </w:r>
      <w:r>
        <w:rPr>
          <w:spacing w:val="-4"/>
        </w:rPr>
        <w:t xml:space="preserve"> </w:t>
      </w:r>
      <w:r>
        <w:rPr>
          <w:spacing w:val="-5"/>
        </w:rPr>
        <w:t>29.</w:t>
      </w:r>
    </w:p>
    <w:p w14:paraId="44DC86FB">
      <w:pPr>
        <w:spacing w:before="56"/>
        <w:ind w:left="160" w:right="0" w:firstLine="0"/>
        <w:jc w:val="both"/>
        <w:rPr>
          <w:b/>
          <w:sz w:val="21"/>
        </w:rPr>
      </w:pPr>
      <w:r>
        <w:rPr>
          <w:b/>
          <w:sz w:val="21"/>
        </w:rPr>
        <w:t>In</w:t>
      </w:r>
      <w:r>
        <w:rPr>
          <w:b/>
          <w:spacing w:val="-8"/>
          <w:sz w:val="21"/>
        </w:rPr>
        <w:t xml:space="preserve"> </w:t>
      </w:r>
      <w:r>
        <w:rPr>
          <w:b/>
          <w:sz w:val="21"/>
        </w:rPr>
        <w:t>the</w:t>
      </w:r>
      <w:r>
        <w:rPr>
          <w:b/>
          <w:spacing w:val="-7"/>
          <w:sz w:val="21"/>
        </w:rPr>
        <w:t xml:space="preserve"> </w:t>
      </w:r>
      <w:r>
        <w:rPr>
          <w:b/>
          <w:sz w:val="21"/>
        </w:rPr>
        <w:t>other</w:t>
      </w:r>
      <w:r>
        <w:rPr>
          <w:b/>
          <w:spacing w:val="-8"/>
          <w:sz w:val="21"/>
        </w:rPr>
        <w:t xml:space="preserve"> </w:t>
      </w:r>
      <w:r>
        <w:rPr>
          <w:b/>
          <w:sz w:val="21"/>
        </w:rPr>
        <w:t>age</w:t>
      </w:r>
      <w:r>
        <w:rPr>
          <w:b/>
          <w:spacing w:val="-6"/>
          <w:sz w:val="21"/>
        </w:rPr>
        <w:t xml:space="preserve"> </w:t>
      </w:r>
      <w:r>
        <w:rPr>
          <w:b/>
          <w:sz w:val="21"/>
        </w:rPr>
        <w:t>categories,</w:t>
      </w:r>
      <w:r>
        <w:rPr>
          <w:b/>
          <w:spacing w:val="-8"/>
          <w:sz w:val="21"/>
        </w:rPr>
        <w:t xml:space="preserve"> </w:t>
      </w:r>
      <w:r>
        <w:rPr>
          <w:sz w:val="21"/>
        </w:rPr>
        <w:t>the</w:t>
      </w:r>
      <w:r>
        <w:rPr>
          <w:spacing w:val="-5"/>
          <w:sz w:val="21"/>
        </w:rPr>
        <w:t xml:space="preserve"> </w:t>
      </w:r>
      <w:r>
        <w:rPr>
          <w:sz w:val="21"/>
        </w:rPr>
        <w:t>percentages</w:t>
      </w:r>
      <w:r>
        <w:rPr>
          <w:spacing w:val="-6"/>
          <w:sz w:val="21"/>
        </w:rPr>
        <w:t xml:space="preserve"> </w:t>
      </w:r>
      <w:r>
        <w:rPr>
          <w:sz w:val="21"/>
        </w:rPr>
        <w:t>of</w:t>
      </w:r>
      <w:r>
        <w:rPr>
          <w:spacing w:val="-5"/>
          <w:sz w:val="21"/>
        </w:rPr>
        <w:t xml:space="preserve"> </w:t>
      </w:r>
      <w:r>
        <w:rPr>
          <w:sz w:val="21"/>
        </w:rPr>
        <w:t>aid</w:t>
      </w:r>
      <w:r>
        <w:rPr>
          <w:spacing w:val="-5"/>
          <w:sz w:val="21"/>
        </w:rPr>
        <w:t xml:space="preserve"> </w:t>
      </w:r>
      <w:r>
        <w:rPr>
          <w:sz w:val="21"/>
        </w:rPr>
        <w:t>are</w:t>
      </w:r>
      <w:r>
        <w:rPr>
          <w:spacing w:val="-6"/>
          <w:sz w:val="21"/>
        </w:rPr>
        <w:t xml:space="preserve"> </w:t>
      </w:r>
      <w:r>
        <w:rPr>
          <w:sz w:val="21"/>
        </w:rPr>
        <w:t>all</w:t>
      </w:r>
      <w:r>
        <w:rPr>
          <w:spacing w:val="-5"/>
          <w:sz w:val="21"/>
        </w:rPr>
        <w:t xml:space="preserve"> </w:t>
      </w:r>
      <w:r>
        <w:rPr>
          <w:sz w:val="21"/>
        </w:rPr>
        <w:t>below</w:t>
      </w:r>
      <w:r>
        <w:rPr>
          <w:spacing w:val="-7"/>
          <w:sz w:val="21"/>
        </w:rPr>
        <w:t xml:space="preserve"> </w:t>
      </w:r>
      <w:r>
        <w:rPr>
          <w:sz w:val="21"/>
        </w:rPr>
        <w:t>50%,</w:t>
      </w:r>
      <w:r>
        <w:rPr>
          <w:spacing w:val="-7"/>
          <w:sz w:val="21"/>
        </w:rPr>
        <w:t xml:space="preserve"> </w:t>
      </w:r>
      <w:r>
        <w:rPr>
          <w:sz w:val="21"/>
        </w:rPr>
        <w:t>with</w:t>
      </w:r>
      <w:r>
        <w:rPr>
          <w:spacing w:val="-4"/>
          <w:sz w:val="21"/>
        </w:rPr>
        <w:t xml:space="preserve"> </w:t>
      </w:r>
      <w:r>
        <w:rPr>
          <w:color w:val="FF0000"/>
          <w:sz w:val="21"/>
        </w:rPr>
        <w:t>that</w:t>
      </w:r>
      <w:r>
        <w:rPr>
          <w:color w:val="FF0000"/>
          <w:spacing w:val="-7"/>
          <w:sz w:val="21"/>
        </w:rPr>
        <w:t xml:space="preserve"> </w:t>
      </w:r>
      <w:r>
        <w:rPr>
          <w:color w:val="FF0000"/>
          <w:sz w:val="21"/>
        </w:rPr>
        <w:t>of</w:t>
      </w:r>
      <w:r>
        <w:rPr>
          <w:color w:val="FF0000"/>
          <w:spacing w:val="-6"/>
          <w:sz w:val="21"/>
        </w:rPr>
        <w:t xml:space="preserve"> </w:t>
      </w:r>
      <w:r>
        <w:rPr>
          <w:sz w:val="21"/>
        </w:rPr>
        <w:t>30-39-year-olds</w:t>
      </w:r>
      <w:r>
        <w:rPr>
          <w:spacing w:val="-5"/>
          <w:sz w:val="21"/>
        </w:rPr>
        <w:t xml:space="preserve"> </w:t>
      </w:r>
      <w:r>
        <w:rPr>
          <w:b/>
          <w:sz w:val="21"/>
        </w:rPr>
        <w:t>being</w:t>
      </w:r>
      <w:r>
        <w:rPr>
          <w:b/>
          <w:spacing w:val="-7"/>
          <w:sz w:val="21"/>
        </w:rPr>
        <w:t xml:space="preserve"> </w:t>
      </w:r>
      <w:r>
        <w:rPr>
          <w:b/>
          <w:sz w:val="21"/>
        </w:rPr>
        <w:t>the</w:t>
      </w:r>
      <w:r>
        <w:rPr>
          <w:b/>
          <w:spacing w:val="-9"/>
          <w:sz w:val="21"/>
        </w:rPr>
        <w:t xml:space="preserve"> </w:t>
      </w:r>
      <w:r>
        <w:rPr>
          <w:b/>
          <w:sz w:val="21"/>
        </w:rPr>
        <w:t>lowest</w:t>
      </w:r>
      <w:r>
        <w:rPr>
          <w:b/>
          <w:spacing w:val="-4"/>
          <w:sz w:val="21"/>
        </w:rPr>
        <w:t xml:space="preserve"> </w:t>
      </w:r>
      <w:r>
        <w:rPr>
          <w:b/>
          <w:sz w:val="21"/>
        </w:rPr>
        <w:t>at</w:t>
      </w:r>
      <w:r>
        <w:rPr>
          <w:b/>
          <w:spacing w:val="-5"/>
          <w:sz w:val="21"/>
        </w:rPr>
        <w:t xml:space="preserve"> </w:t>
      </w:r>
      <w:r>
        <w:rPr>
          <w:b/>
          <w:sz w:val="21"/>
        </w:rPr>
        <w:t>only</w:t>
      </w:r>
      <w:r>
        <w:rPr>
          <w:b/>
          <w:spacing w:val="-5"/>
          <w:sz w:val="21"/>
        </w:rPr>
        <w:t xml:space="preserve"> </w:t>
      </w:r>
      <w:r>
        <w:rPr>
          <w:b/>
          <w:sz w:val="21"/>
        </w:rPr>
        <w:t>35%</w:t>
      </w:r>
      <w:r>
        <w:rPr>
          <w:b/>
          <w:spacing w:val="-6"/>
          <w:sz w:val="21"/>
        </w:rPr>
        <w:t xml:space="preserve"> </w:t>
      </w:r>
      <w:r>
        <w:rPr>
          <w:b/>
          <w:sz w:val="21"/>
        </w:rPr>
        <w:t>or</w:t>
      </w:r>
      <w:r>
        <w:rPr>
          <w:b/>
          <w:spacing w:val="-7"/>
          <w:sz w:val="21"/>
        </w:rPr>
        <w:t xml:space="preserve"> </w:t>
      </w:r>
      <w:r>
        <w:rPr>
          <w:b/>
          <w:spacing w:val="-2"/>
          <w:sz w:val="21"/>
        </w:rPr>
        <w:t>thereabouts.</w:t>
      </w:r>
    </w:p>
    <w:p w14:paraId="49709254">
      <w:pPr>
        <w:pStyle w:val="8"/>
        <w:spacing w:before="50"/>
        <w:ind w:left="160"/>
        <w:rPr>
          <w:rFonts w:ascii="宋体" w:eastAsia="宋体"/>
        </w:rPr>
      </w:pPr>
      <w:r>
        <w:rPr>
          <w:rFonts w:ascii="宋体" w:eastAsia="宋体"/>
          <w:spacing w:val="-4"/>
        </w:rPr>
        <w:t>对比分析：</w:t>
      </w:r>
    </w:p>
    <w:p w14:paraId="12901FF3">
      <w:pPr>
        <w:pStyle w:val="8"/>
        <w:spacing w:before="43"/>
        <w:ind w:left="160"/>
        <w:rPr>
          <w:rFonts w:ascii="宋体" w:eastAsia="宋体"/>
        </w:rPr>
      </w:pPr>
      <w:r>
        <w:rPr>
          <w:rFonts w:ascii="宋体" w:eastAsia="宋体"/>
          <w:spacing w:val="-4"/>
        </w:rPr>
        <w:t>本文是联动描述，</w:t>
      </w:r>
    </w:p>
    <w:p w14:paraId="6E89023E">
      <w:pPr>
        <w:pStyle w:val="8"/>
        <w:spacing w:before="43"/>
        <w:ind w:left="160"/>
        <w:rPr>
          <w:rFonts w:ascii="宋体" w:eastAsia="宋体"/>
        </w:rPr>
      </w:pPr>
      <w:r>
        <w:rPr>
          <w:spacing w:val="-2"/>
        </w:rPr>
        <w:t>2,</w:t>
      </w:r>
      <w:r>
        <w:rPr>
          <w:rFonts w:ascii="宋体" w:eastAsia="宋体"/>
          <w:spacing w:val="-12"/>
        </w:rPr>
        <w:t xml:space="preserve">分析了图 </w:t>
      </w:r>
      <w:r>
        <w:rPr>
          <w:spacing w:val="-2"/>
        </w:rPr>
        <w:t>1</w:t>
      </w:r>
      <w:r>
        <w:rPr>
          <w:rFonts w:ascii="宋体" w:eastAsia="宋体"/>
          <w:spacing w:val="-17"/>
        </w:rPr>
        <w:t xml:space="preserve">，在 </w:t>
      </w:r>
      <w:r>
        <w:rPr>
          <w:spacing w:val="-2"/>
        </w:rPr>
        <w:t>X</w:t>
      </w:r>
      <w:r>
        <w:rPr>
          <w:spacing w:val="11"/>
        </w:rPr>
        <w:t xml:space="preserve"> </w:t>
      </w:r>
      <w:r>
        <w:rPr>
          <w:rFonts w:ascii="宋体" w:eastAsia="宋体"/>
          <w:spacing w:val="-3"/>
        </w:rPr>
        <w:t>组前是目的一，之后目的二。图二，属于波动</w:t>
      </w:r>
    </w:p>
    <w:p w14:paraId="2DB92AA9">
      <w:pPr>
        <w:pStyle w:val="8"/>
        <w:spacing w:before="43"/>
        <w:ind w:left="160"/>
      </w:pPr>
      <w:r>
        <w:t>3</w:t>
      </w:r>
      <w:r>
        <w:rPr>
          <w:rFonts w:ascii="宋体" w:eastAsia="宋体"/>
          <w:spacing w:val="-3"/>
        </w:rPr>
        <w:t xml:space="preserve">，按图分组：图一分析每个年龄组：一个组的 </w:t>
      </w:r>
      <w:r>
        <w:t>2</w:t>
      </w:r>
      <w:r>
        <w:rPr>
          <w:spacing w:val="-12"/>
        </w:rPr>
        <w:t xml:space="preserve"> </w:t>
      </w:r>
      <w:r>
        <w:rPr>
          <w:rFonts w:ascii="宋体" w:eastAsia="宋体"/>
          <w:spacing w:val="-4"/>
        </w:rPr>
        <w:t xml:space="preserve">个数据。随着年龄一升一减，到了 </w:t>
      </w:r>
      <w:r>
        <w:t>XX</w:t>
      </w:r>
      <w:r>
        <w:rPr>
          <w:spacing w:val="19"/>
        </w:rPr>
        <w:t xml:space="preserve"> </w:t>
      </w:r>
      <w:r>
        <w:rPr>
          <w:rFonts w:ascii="宋体" w:eastAsia="宋体"/>
          <w:spacing w:val="-9"/>
        </w:rPr>
        <w:t xml:space="preserve">相等。到了 </w:t>
      </w:r>
      <w:r>
        <w:t>XX</w:t>
      </w:r>
      <w:r>
        <w:rPr>
          <w:spacing w:val="-7"/>
        </w:rPr>
        <w:t xml:space="preserve"> </w:t>
      </w:r>
      <w:r>
        <w:rPr>
          <w:rFonts w:ascii="宋体" w:eastAsia="宋体"/>
          <w:spacing w:val="-14"/>
        </w:rPr>
        <w:t xml:space="preserve">更低了 </w:t>
      </w:r>
      <w:r>
        <w:t>less</w:t>
      </w:r>
      <w:r>
        <w:rPr>
          <w:spacing w:val="-8"/>
        </w:rPr>
        <w:t xml:space="preserve"> </w:t>
      </w:r>
      <w:r>
        <w:rPr>
          <w:spacing w:val="-4"/>
        </w:rPr>
        <w:t>than</w:t>
      </w:r>
    </w:p>
    <w:p w14:paraId="7DB06FE2">
      <w:pPr>
        <w:spacing w:after="0"/>
        <w:sectPr>
          <w:pgSz w:w="16840" w:h="11910" w:orient="landscape"/>
          <w:pgMar w:top="1060" w:right="500" w:bottom="280" w:left="560" w:header="867" w:footer="0" w:gutter="0"/>
          <w:cols w:space="720" w:num="1"/>
        </w:sectPr>
      </w:pPr>
    </w:p>
    <w:p w14:paraId="38985AF5">
      <w:pPr>
        <w:pStyle w:val="8"/>
        <w:spacing w:before="11"/>
        <w:rPr>
          <w:sz w:val="19"/>
        </w:rPr>
      </w:pPr>
    </w:p>
    <w:p w14:paraId="1061F09D">
      <w:pPr>
        <w:pStyle w:val="8"/>
        <w:spacing w:line="20" w:lineRule="exact"/>
        <w:ind w:left="131"/>
        <w:rPr>
          <w:sz w:val="2"/>
        </w:rPr>
      </w:pPr>
      <w:r>
        <w:rPr>
          <w:sz w:val="2"/>
        </w:rPr>
        <mc:AlternateContent>
          <mc:Choice Requires="wpg">
            <w:drawing>
              <wp:inline distT="0" distB="0" distL="0" distR="0">
                <wp:extent cx="9816465" cy="9525"/>
                <wp:effectExtent l="0" t="0" r="0" b="0"/>
                <wp:docPr id="56" name="Group 56"/>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57" name="Graphic 57"/>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56"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hBD4EGoCAAAKBgAADgAAAAAAAAABACAAAAAjAQAAZHJzL2Uyb0RvYy54bWxQ&#10;SwUGAAAAAAYABgBZAQAA/wUAAAAA&#10;">
                <o:lock v:ext="edit" aspectratio="f"/>
                <v:shape id="Graphic 57" o:spid="_x0000_s1026" o:spt="100" style="position:absolute;left:0;top:0;height:9525;width:9816465;" fillcolor="#000000" filled="t" stroked="f" coordsize="9816465,9525" o:gfxdata="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a50h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0898281A">
      <w:pPr>
        <w:pStyle w:val="8"/>
        <w:spacing w:before="17"/>
        <w:ind w:left="160"/>
        <w:rPr>
          <w:rFonts w:ascii="宋体" w:eastAsia="宋体"/>
        </w:rPr>
      </w:pPr>
      <w:r>
        <w:t>2</w:t>
      </w:r>
      <w:r>
        <w:rPr>
          <w:rFonts w:ascii="宋体" w:eastAsia="宋体"/>
        </w:rPr>
        <w:t>，图二</w:t>
      </w:r>
      <w:r>
        <w:t>:</w:t>
      </w:r>
      <w:r>
        <w:rPr>
          <w:rFonts w:ascii="宋体" w:eastAsia="宋体"/>
          <w:spacing w:val="-5"/>
        </w:rPr>
        <w:t xml:space="preserve">按照大小分组：比较前 </w:t>
      </w:r>
      <w:r>
        <w:t>2</w:t>
      </w:r>
      <w:r>
        <w:rPr>
          <w:spacing w:val="-12"/>
        </w:rPr>
        <w:t xml:space="preserve"> </w:t>
      </w:r>
      <w:r>
        <w:rPr>
          <w:rFonts w:ascii="宋体" w:eastAsia="宋体"/>
          <w:spacing w:val="-7"/>
        </w:rPr>
        <w:t xml:space="preserve">组 </w:t>
      </w:r>
      <w:r>
        <w:t>more</w:t>
      </w:r>
      <w:r>
        <w:rPr>
          <w:spacing w:val="-5"/>
        </w:rPr>
        <w:t xml:space="preserve"> </w:t>
      </w:r>
      <w:r>
        <w:t>than</w:t>
      </w:r>
      <w:r>
        <w:rPr>
          <w:spacing w:val="22"/>
        </w:rPr>
        <w:t xml:space="preserve">; </w:t>
      </w:r>
      <w:r>
        <w:rPr>
          <w:rFonts w:ascii="宋体" w:eastAsia="宋体"/>
          <w:spacing w:val="-11"/>
        </w:rPr>
        <w:t xml:space="preserve">其他都在 </w:t>
      </w:r>
      <w:r>
        <w:t>50%</w:t>
      </w:r>
      <w:r>
        <w:rPr>
          <w:rFonts w:ascii="宋体" w:eastAsia="宋体"/>
          <w:spacing w:val="10"/>
        </w:rPr>
        <w:t>以下，其中</w:t>
      </w:r>
      <w:r>
        <w:t>XX</w:t>
      </w:r>
      <w:r>
        <w:rPr>
          <w:spacing w:val="-2"/>
        </w:rPr>
        <w:t xml:space="preserve"> </w:t>
      </w:r>
      <w:r>
        <w:rPr>
          <w:rFonts w:ascii="宋体" w:eastAsia="宋体"/>
          <w:spacing w:val="-4"/>
        </w:rPr>
        <w:t>最低。</w:t>
      </w:r>
    </w:p>
    <w:p w14:paraId="43C52C6F">
      <w:pPr>
        <w:pStyle w:val="8"/>
        <w:rPr>
          <w:rFonts w:ascii="宋体"/>
          <w:sz w:val="22"/>
        </w:rPr>
      </w:pPr>
    </w:p>
    <w:p w14:paraId="075C96E7">
      <w:pPr>
        <w:pStyle w:val="4"/>
        <w:spacing w:before="152"/>
        <w:rPr>
          <w:rFonts w:ascii="宋体" w:eastAsia="宋体"/>
        </w:rPr>
      </w:pPr>
      <w:bookmarkStart w:id="9" w:name="_bookmark9"/>
      <w:bookmarkEnd w:id="9"/>
      <w:r>
        <w:rPr>
          <w:rFonts w:ascii="宋体" w:eastAsia="宋体"/>
          <w:spacing w:val="-5"/>
        </w:rPr>
        <w:t>饼图</w:t>
      </w:r>
    </w:p>
    <w:p w14:paraId="6537117F">
      <w:pPr>
        <w:pStyle w:val="8"/>
        <w:spacing w:before="3"/>
        <w:rPr>
          <w:rFonts w:ascii="宋体"/>
          <w:sz w:val="34"/>
        </w:rPr>
      </w:pPr>
    </w:p>
    <w:p w14:paraId="32F90F34">
      <w:pPr>
        <w:pStyle w:val="5"/>
        <w:spacing w:line="271" w:lineRule="auto"/>
      </w:pPr>
      <w:r>
        <w:t>The</w:t>
      </w:r>
      <w:r>
        <w:rPr>
          <w:spacing w:val="-3"/>
        </w:rPr>
        <w:t xml:space="preserve"> </w:t>
      </w:r>
      <w:r>
        <w:t>following</w:t>
      </w:r>
      <w:r>
        <w:rPr>
          <w:spacing w:val="-4"/>
        </w:rPr>
        <w:t xml:space="preserve"> </w:t>
      </w:r>
      <w:r>
        <w:t>pie</w:t>
      </w:r>
      <w:r>
        <w:rPr>
          <w:spacing w:val="-2"/>
        </w:rPr>
        <w:t xml:space="preserve"> </w:t>
      </w:r>
      <w:r>
        <w:t>charts</w:t>
      </w:r>
      <w:r>
        <w:rPr>
          <w:spacing w:val="-1"/>
        </w:rPr>
        <w:t xml:space="preserve"> </w:t>
      </w:r>
      <w:r>
        <w:t>show</w:t>
      </w:r>
      <w:r>
        <w:rPr>
          <w:spacing w:val="-1"/>
        </w:rPr>
        <w:t xml:space="preserve"> </w:t>
      </w:r>
      <w:r>
        <w:t>the</w:t>
      </w:r>
      <w:r>
        <w:rPr>
          <w:spacing w:val="-2"/>
        </w:rPr>
        <w:t xml:space="preserve"> </w:t>
      </w:r>
      <w:r>
        <w:t>main</w:t>
      </w:r>
      <w:r>
        <w:rPr>
          <w:spacing w:val="-1"/>
        </w:rPr>
        <w:t xml:space="preserve"> </w:t>
      </w:r>
      <w:r>
        <w:t>modes</w:t>
      </w:r>
      <w:r>
        <w:rPr>
          <w:spacing w:val="-1"/>
        </w:rPr>
        <w:t xml:space="preserve"> </w:t>
      </w:r>
      <w:r>
        <w:t>of transportation</w:t>
      </w:r>
      <w:r>
        <w:rPr>
          <w:spacing w:val="-1"/>
        </w:rPr>
        <w:t xml:space="preserve"> </w:t>
      </w:r>
      <w:r>
        <w:t>people</w:t>
      </w:r>
      <w:r>
        <w:rPr>
          <w:spacing w:val="-1"/>
        </w:rPr>
        <w:t xml:space="preserve"> </w:t>
      </w:r>
      <w:r>
        <w:t>used</w:t>
      </w:r>
      <w:r>
        <w:rPr>
          <w:spacing w:val="-1"/>
        </w:rPr>
        <w:t xml:space="preserve"> </w:t>
      </w:r>
      <w:r>
        <w:t>to</w:t>
      </w:r>
      <w:r>
        <w:rPr>
          <w:spacing w:val="-1"/>
        </w:rPr>
        <w:t xml:space="preserve"> </w:t>
      </w:r>
      <w:r>
        <w:t>travel</w:t>
      </w:r>
      <w:r>
        <w:rPr>
          <w:spacing w:val="-1"/>
        </w:rPr>
        <w:t xml:space="preserve"> </w:t>
      </w:r>
      <w:r>
        <w:t>to</w:t>
      </w:r>
      <w:r>
        <w:rPr>
          <w:spacing w:val="-1"/>
        </w:rPr>
        <w:t xml:space="preserve"> </w:t>
      </w:r>
      <w:r>
        <w:t>university</w:t>
      </w:r>
      <w:r>
        <w:rPr>
          <w:spacing w:val="-4"/>
        </w:rPr>
        <w:t xml:space="preserve"> </w:t>
      </w:r>
      <w:r>
        <w:t>for</w:t>
      </w:r>
      <w:r>
        <w:rPr>
          <w:spacing w:val="-1"/>
        </w:rPr>
        <w:t xml:space="preserve"> </w:t>
      </w:r>
      <w:r>
        <w:t>work</w:t>
      </w:r>
      <w:r>
        <w:rPr>
          <w:spacing w:val="-1"/>
        </w:rPr>
        <w:t xml:space="preserve"> </w:t>
      </w:r>
      <w:r>
        <w:t>or</w:t>
      </w:r>
      <w:r>
        <w:rPr>
          <w:spacing w:val="-1"/>
        </w:rPr>
        <w:t xml:space="preserve"> </w:t>
      </w:r>
      <w:r>
        <w:t>study</w:t>
      </w:r>
      <w:r>
        <w:rPr>
          <w:spacing w:val="-6"/>
        </w:rPr>
        <w:t xml:space="preserve"> </w:t>
      </w:r>
      <w:r>
        <w:t>in</w:t>
      </w:r>
      <w:r>
        <w:rPr>
          <w:spacing w:val="-1"/>
        </w:rPr>
        <w:t xml:space="preserve"> </w:t>
      </w:r>
      <w:r>
        <w:t>2004 and</w:t>
      </w:r>
      <w:r>
        <w:rPr>
          <w:spacing w:val="-1"/>
        </w:rPr>
        <w:t xml:space="preserve"> </w:t>
      </w:r>
      <w:r>
        <w:t>2009.</w:t>
      </w:r>
      <w:r>
        <w:rPr>
          <w:spacing w:val="-1"/>
        </w:rPr>
        <w:t xml:space="preserve"> </w:t>
      </w:r>
      <w:r>
        <w:t>Please</w:t>
      </w:r>
      <w:r>
        <w:rPr>
          <w:spacing w:val="-2"/>
        </w:rPr>
        <w:t xml:space="preserve"> </w:t>
      </w:r>
      <w:r>
        <w:t>judge</w:t>
      </w:r>
      <w:r>
        <w:rPr>
          <w:spacing w:val="-2"/>
        </w:rPr>
        <w:t xml:space="preserve"> </w:t>
      </w:r>
      <w:r>
        <w:t>and</w:t>
      </w:r>
      <w:r>
        <w:rPr>
          <w:spacing w:val="-1"/>
        </w:rPr>
        <w:t xml:space="preserve"> </w:t>
      </w:r>
      <w:r>
        <w:t>select the key information in the chart and summarize it. If the information is related, please make the necessary comparison. You should write at least 150 words.</w:t>
      </w:r>
    </w:p>
    <w:p w14:paraId="47B6D05D">
      <w:pPr>
        <w:pStyle w:val="8"/>
        <w:spacing w:before="9"/>
        <w:rPr>
          <w:rFonts w:ascii="Times New Roman"/>
          <w:sz w:val="7"/>
        </w:rPr>
      </w:pPr>
      <w:r>
        <w:drawing>
          <wp:anchor distT="0" distB="0" distL="0" distR="0" simplePos="0" relativeHeight="251693056" behindDoc="1" locked="0" layoutInCell="1" allowOverlap="1">
            <wp:simplePos x="0" y="0"/>
            <wp:positionH relativeFrom="page">
              <wp:posOffset>457200</wp:posOffset>
            </wp:positionH>
            <wp:positionV relativeFrom="paragraph">
              <wp:posOffset>71755</wp:posOffset>
            </wp:positionV>
            <wp:extent cx="3594100" cy="241427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3" cstate="print"/>
                    <a:stretch>
                      <a:fillRect/>
                    </a:stretch>
                  </pic:blipFill>
                  <pic:spPr>
                    <a:xfrm>
                      <a:off x="0" y="0"/>
                      <a:ext cx="3594303" cy="2414016"/>
                    </a:xfrm>
                    <a:prstGeom prst="rect">
                      <a:avLst/>
                    </a:prstGeom>
                  </pic:spPr>
                </pic:pic>
              </a:graphicData>
            </a:graphic>
          </wp:anchor>
        </w:drawing>
      </w:r>
      <w:r>
        <w:drawing>
          <wp:anchor distT="0" distB="0" distL="0" distR="0" simplePos="0" relativeHeight="251694080" behindDoc="1" locked="0" layoutInCell="1" allowOverlap="1">
            <wp:simplePos x="0" y="0"/>
            <wp:positionH relativeFrom="page">
              <wp:posOffset>4109720</wp:posOffset>
            </wp:positionH>
            <wp:positionV relativeFrom="paragraph">
              <wp:posOffset>81280</wp:posOffset>
            </wp:positionV>
            <wp:extent cx="4098925" cy="240538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4" cstate="print"/>
                    <a:stretch>
                      <a:fillRect/>
                    </a:stretch>
                  </pic:blipFill>
                  <pic:spPr>
                    <a:xfrm>
                      <a:off x="0" y="0"/>
                      <a:ext cx="4098771" cy="2405634"/>
                    </a:xfrm>
                    <a:prstGeom prst="rect">
                      <a:avLst/>
                    </a:prstGeom>
                  </pic:spPr>
                </pic:pic>
              </a:graphicData>
            </a:graphic>
          </wp:anchor>
        </w:drawing>
      </w:r>
    </w:p>
    <w:p w14:paraId="18B1EE99">
      <w:pPr>
        <w:spacing w:before="146" w:line="273" w:lineRule="auto"/>
        <w:ind w:left="160" w:right="0" w:firstLine="0"/>
        <w:jc w:val="left"/>
        <w:rPr>
          <w:sz w:val="22"/>
        </w:rPr>
      </w:pPr>
      <w:r>
        <w:rPr>
          <w:color w:val="006FC0"/>
          <w:sz w:val="22"/>
        </w:rPr>
        <w:t>Given</w:t>
      </w:r>
      <w:r>
        <w:rPr>
          <w:color w:val="006FC0"/>
          <w:spacing w:val="-3"/>
          <w:sz w:val="22"/>
        </w:rPr>
        <w:t xml:space="preserve"> </w:t>
      </w:r>
      <w:r>
        <w:rPr>
          <w:color w:val="006FC0"/>
          <w:sz w:val="22"/>
        </w:rPr>
        <w:t>are</w:t>
      </w:r>
      <w:r>
        <w:rPr>
          <w:color w:val="006FC0"/>
          <w:spacing w:val="-3"/>
          <w:sz w:val="22"/>
        </w:rPr>
        <w:t xml:space="preserve"> </w:t>
      </w:r>
      <w:r>
        <w:rPr>
          <w:color w:val="006FC0"/>
          <w:sz w:val="22"/>
        </w:rPr>
        <w:t>two</w:t>
      </w:r>
      <w:r>
        <w:rPr>
          <w:color w:val="006FC0"/>
          <w:spacing w:val="-3"/>
          <w:sz w:val="22"/>
        </w:rPr>
        <w:t xml:space="preserve"> </w:t>
      </w:r>
      <w:r>
        <w:rPr>
          <w:color w:val="006FC0"/>
          <w:sz w:val="22"/>
        </w:rPr>
        <w:t>pie</w:t>
      </w:r>
      <w:r>
        <w:rPr>
          <w:color w:val="006FC0"/>
          <w:spacing w:val="-3"/>
          <w:sz w:val="22"/>
        </w:rPr>
        <w:t xml:space="preserve"> </w:t>
      </w:r>
      <w:r>
        <w:rPr>
          <w:color w:val="006FC0"/>
          <w:sz w:val="22"/>
        </w:rPr>
        <w:t>graphs</w:t>
      </w:r>
      <w:r>
        <w:rPr>
          <w:color w:val="006FC0"/>
          <w:spacing w:val="-3"/>
          <w:sz w:val="22"/>
        </w:rPr>
        <w:t xml:space="preserve"> </w:t>
      </w:r>
      <w:r>
        <w:rPr>
          <w:color w:val="006FC0"/>
          <w:sz w:val="22"/>
        </w:rPr>
        <w:t>illustrating</w:t>
      </w:r>
      <w:r>
        <w:rPr>
          <w:color w:val="006FC0"/>
          <w:spacing w:val="-4"/>
          <w:sz w:val="22"/>
        </w:rPr>
        <w:t xml:space="preserve"> </w:t>
      </w:r>
      <w:r>
        <w:rPr>
          <w:color w:val="006FC0"/>
          <w:sz w:val="22"/>
        </w:rPr>
        <w:t>the</w:t>
      </w:r>
      <w:r>
        <w:rPr>
          <w:color w:val="006FC0"/>
          <w:spacing w:val="-5"/>
          <w:sz w:val="22"/>
        </w:rPr>
        <w:t xml:space="preserve"> </w:t>
      </w:r>
      <w:r>
        <w:rPr>
          <w:color w:val="006FC0"/>
          <w:sz w:val="22"/>
        </w:rPr>
        <w:t>valuable</w:t>
      </w:r>
      <w:r>
        <w:rPr>
          <w:color w:val="006FC0"/>
          <w:spacing w:val="-6"/>
          <w:sz w:val="22"/>
        </w:rPr>
        <w:t xml:space="preserve"> </w:t>
      </w:r>
      <w:r>
        <w:rPr>
          <w:color w:val="006FC0"/>
          <w:sz w:val="22"/>
        </w:rPr>
        <w:t>information</w:t>
      </w:r>
      <w:r>
        <w:rPr>
          <w:color w:val="006FC0"/>
          <w:spacing w:val="-2"/>
          <w:sz w:val="22"/>
        </w:rPr>
        <w:t xml:space="preserve"> </w:t>
      </w:r>
      <w:r>
        <w:rPr>
          <w:color w:val="006FC0"/>
          <w:sz w:val="22"/>
        </w:rPr>
        <w:t>of</w:t>
      </w:r>
      <w:r>
        <w:rPr>
          <w:color w:val="006FC0"/>
          <w:spacing w:val="-5"/>
          <w:sz w:val="22"/>
        </w:rPr>
        <w:t xml:space="preserve"> </w:t>
      </w:r>
      <w:r>
        <w:rPr>
          <w:color w:val="006FC0"/>
          <w:sz w:val="22"/>
        </w:rPr>
        <w:t>how</w:t>
      </w:r>
      <w:r>
        <w:rPr>
          <w:color w:val="006FC0"/>
          <w:spacing w:val="-5"/>
          <w:sz w:val="22"/>
        </w:rPr>
        <w:t xml:space="preserve"> </w:t>
      </w:r>
      <w:r>
        <w:rPr>
          <w:sz w:val="22"/>
        </w:rPr>
        <w:t>the</w:t>
      </w:r>
      <w:r>
        <w:rPr>
          <w:spacing w:val="-3"/>
          <w:sz w:val="22"/>
        </w:rPr>
        <w:t xml:space="preserve"> </w:t>
      </w:r>
      <w:r>
        <w:rPr>
          <w:sz w:val="22"/>
        </w:rPr>
        <w:t>residents</w:t>
      </w:r>
      <w:r>
        <w:rPr>
          <w:spacing w:val="-3"/>
          <w:sz w:val="22"/>
        </w:rPr>
        <w:t xml:space="preserve"> </w:t>
      </w:r>
      <w:r>
        <w:rPr>
          <w:sz w:val="22"/>
        </w:rPr>
        <w:t>commuted</w:t>
      </w:r>
      <w:r>
        <w:rPr>
          <w:spacing w:val="-4"/>
          <w:sz w:val="22"/>
        </w:rPr>
        <w:t xml:space="preserve"> </w:t>
      </w:r>
      <w:r>
        <w:rPr>
          <w:sz w:val="22"/>
        </w:rPr>
        <w:t>to</w:t>
      </w:r>
      <w:r>
        <w:rPr>
          <w:spacing w:val="-2"/>
          <w:sz w:val="22"/>
        </w:rPr>
        <w:t xml:space="preserve"> </w:t>
      </w:r>
      <w:r>
        <w:rPr>
          <w:sz w:val="22"/>
        </w:rPr>
        <w:t>college</w:t>
      </w:r>
      <w:r>
        <w:rPr>
          <w:spacing w:val="-4"/>
          <w:sz w:val="22"/>
        </w:rPr>
        <w:t xml:space="preserve"> </w:t>
      </w:r>
      <w:r>
        <w:rPr>
          <w:b/>
          <w:sz w:val="22"/>
        </w:rPr>
        <w:t>for</w:t>
      </w:r>
      <w:r>
        <w:rPr>
          <w:b/>
          <w:spacing w:val="-5"/>
          <w:sz w:val="22"/>
        </w:rPr>
        <w:t xml:space="preserve"> </w:t>
      </w:r>
      <w:r>
        <w:rPr>
          <w:b/>
          <w:sz w:val="22"/>
        </w:rPr>
        <w:t>work</w:t>
      </w:r>
      <w:r>
        <w:rPr>
          <w:b/>
          <w:spacing w:val="-3"/>
          <w:sz w:val="22"/>
        </w:rPr>
        <w:t xml:space="preserve"> </w:t>
      </w:r>
      <w:r>
        <w:rPr>
          <w:b/>
          <w:sz w:val="22"/>
        </w:rPr>
        <w:t>or</w:t>
      </w:r>
      <w:r>
        <w:rPr>
          <w:b/>
          <w:spacing w:val="-5"/>
          <w:sz w:val="22"/>
        </w:rPr>
        <w:t xml:space="preserve"> </w:t>
      </w:r>
      <w:r>
        <w:rPr>
          <w:b/>
          <w:sz w:val="22"/>
        </w:rPr>
        <w:t>learning</w:t>
      </w:r>
      <w:r>
        <w:rPr>
          <w:b/>
          <w:spacing w:val="-5"/>
          <w:sz w:val="22"/>
        </w:rPr>
        <w:t xml:space="preserve"> </w:t>
      </w:r>
      <w:r>
        <w:rPr>
          <w:b/>
          <w:sz w:val="22"/>
        </w:rPr>
        <w:t>purposes</w:t>
      </w:r>
      <w:r>
        <w:rPr>
          <w:b/>
          <w:spacing w:val="-2"/>
          <w:sz w:val="22"/>
        </w:rPr>
        <w:t xml:space="preserve"> </w:t>
      </w:r>
      <w:r>
        <w:rPr>
          <w:sz w:val="22"/>
        </w:rPr>
        <w:t>in</w:t>
      </w:r>
      <w:r>
        <w:rPr>
          <w:spacing w:val="-5"/>
          <w:sz w:val="22"/>
        </w:rPr>
        <w:t xml:space="preserve"> </w:t>
      </w:r>
      <w:r>
        <w:rPr>
          <w:sz w:val="22"/>
        </w:rPr>
        <w:t>both</w:t>
      </w:r>
      <w:r>
        <w:rPr>
          <w:spacing w:val="-3"/>
          <w:sz w:val="22"/>
        </w:rPr>
        <w:t xml:space="preserve"> </w:t>
      </w:r>
      <w:r>
        <w:rPr>
          <w:b/>
          <w:sz w:val="22"/>
        </w:rPr>
        <w:t>separate</w:t>
      </w:r>
      <w:r>
        <w:rPr>
          <w:b/>
          <w:spacing w:val="-6"/>
          <w:sz w:val="22"/>
        </w:rPr>
        <w:t xml:space="preserve"> </w:t>
      </w:r>
      <w:r>
        <w:rPr>
          <w:sz w:val="22"/>
        </w:rPr>
        <w:t>years</w:t>
      </w:r>
      <w:r>
        <w:rPr>
          <w:spacing w:val="-5"/>
          <w:sz w:val="22"/>
        </w:rPr>
        <w:t xml:space="preserve"> </w:t>
      </w:r>
      <w:r>
        <w:rPr>
          <w:sz w:val="22"/>
        </w:rPr>
        <w:t>of</w:t>
      </w:r>
      <w:r>
        <w:rPr>
          <w:spacing w:val="-5"/>
          <w:sz w:val="22"/>
        </w:rPr>
        <w:t xml:space="preserve"> </w:t>
      </w:r>
      <w:r>
        <w:rPr>
          <w:sz w:val="22"/>
        </w:rPr>
        <w:t>2004</w:t>
      </w:r>
      <w:r>
        <w:rPr>
          <w:spacing w:val="-3"/>
          <w:sz w:val="22"/>
        </w:rPr>
        <w:t xml:space="preserve"> </w:t>
      </w:r>
      <w:r>
        <w:rPr>
          <w:sz w:val="22"/>
        </w:rPr>
        <w:t xml:space="preserve">and 2009/ </w:t>
      </w:r>
      <w:r>
        <w:rPr>
          <w:b/>
          <w:sz w:val="22"/>
        </w:rPr>
        <w:t xml:space="preserve">spanning half a decade </w:t>
      </w:r>
      <w:r>
        <w:rPr>
          <w:sz w:val="22"/>
        </w:rPr>
        <w:t xml:space="preserve">due to the </w:t>
      </w:r>
      <w:r>
        <w:rPr>
          <w:b/>
          <w:strike/>
          <w:sz w:val="22"/>
        </w:rPr>
        <w:t>variation</w:t>
      </w:r>
      <w:r>
        <w:rPr>
          <w:strike w:val="0"/>
          <w:sz w:val="22"/>
        </w:rPr>
        <w:t>(</w:t>
      </w:r>
      <w:r>
        <w:rPr>
          <w:rFonts w:ascii="宋体" w:eastAsia="宋体"/>
          <w:strike w:val="0"/>
          <w:sz w:val="22"/>
        </w:rPr>
        <w:t xml:space="preserve">多用于数据变化 </w:t>
      </w:r>
      <w:r>
        <w:rPr>
          <w:strike w:val="0"/>
          <w:sz w:val="22"/>
        </w:rPr>
        <w:t>changes of car parking and bus station.</w:t>
      </w:r>
    </w:p>
    <w:p w14:paraId="067779B8">
      <w:pPr>
        <w:pStyle w:val="8"/>
        <w:spacing w:before="8"/>
        <w:rPr>
          <w:sz w:val="20"/>
        </w:rPr>
      </w:pPr>
    </w:p>
    <w:p w14:paraId="2982ED6C">
      <w:pPr>
        <w:pStyle w:val="6"/>
        <w:spacing w:before="56" w:line="278" w:lineRule="auto"/>
        <w:ind w:right="310"/>
      </w:pPr>
      <w:r>
        <w:rPr>
          <w:color w:val="006FC0"/>
        </w:rPr>
        <w:t>Generally,</w:t>
      </w:r>
      <w:r>
        <w:rPr>
          <w:color w:val="006FC0"/>
          <w:spacing w:val="-4"/>
        </w:rPr>
        <w:t xml:space="preserve"> </w:t>
      </w:r>
      <w:r>
        <w:rPr>
          <w:color w:val="006FC0"/>
        </w:rPr>
        <w:t>as</w:t>
      </w:r>
      <w:r>
        <w:rPr>
          <w:color w:val="006FC0"/>
          <w:spacing w:val="-7"/>
        </w:rPr>
        <w:t xml:space="preserve"> </w:t>
      </w:r>
      <w:r>
        <w:rPr>
          <w:color w:val="006FC0"/>
        </w:rPr>
        <w:t>can</w:t>
      </w:r>
      <w:r>
        <w:rPr>
          <w:color w:val="006FC0"/>
          <w:spacing w:val="-5"/>
        </w:rPr>
        <w:t xml:space="preserve"> </w:t>
      </w:r>
      <w:r>
        <w:rPr>
          <w:color w:val="006FC0"/>
        </w:rPr>
        <w:t>be</w:t>
      </w:r>
      <w:r>
        <w:rPr>
          <w:color w:val="006FC0"/>
          <w:spacing w:val="-4"/>
        </w:rPr>
        <w:t xml:space="preserve"> </w:t>
      </w:r>
      <w:r>
        <w:rPr>
          <w:color w:val="006FC0"/>
        </w:rPr>
        <w:t>apparently</w:t>
      </w:r>
      <w:r>
        <w:rPr>
          <w:color w:val="006FC0"/>
          <w:spacing w:val="-4"/>
        </w:rPr>
        <w:t xml:space="preserve"> </w:t>
      </w:r>
      <w:r>
        <w:rPr>
          <w:color w:val="006FC0"/>
        </w:rPr>
        <w:t>indicated</w:t>
      </w:r>
      <w:r>
        <w:rPr>
          <w:color w:val="006FC0"/>
          <w:spacing w:val="-4"/>
        </w:rPr>
        <w:t xml:space="preserve"> </w:t>
      </w:r>
      <w:r>
        <w:rPr>
          <w:color w:val="006FC0"/>
        </w:rPr>
        <w:t>from</w:t>
      </w:r>
      <w:r>
        <w:rPr>
          <w:color w:val="006FC0"/>
          <w:spacing w:val="-5"/>
        </w:rPr>
        <w:t xml:space="preserve"> </w:t>
      </w:r>
      <w:r>
        <w:rPr>
          <w:color w:val="006FC0"/>
        </w:rPr>
        <w:t>the</w:t>
      </w:r>
      <w:r>
        <w:rPr>
          <w:color w:val="006FC0"/>
          <w:spacing w:val="-4"/>
        </w:rPr>
        <w:t xml:space="preserve"> </w:t>
      </w:r>
      <w:r>
        <w:rPr>
          <w:color w:val="006FC0"/>
        </w:rPr>
        <w:t>two</w:t>
      </w:r>
      <w:r>
        <w:rPr>
          <w:color w:val="006FC0"/>
          <w:spacing w:val="-6"/>
        </w:rPr>
        <w:t xml:space="preserve"> </w:t>
      </w:r>
      <w:r>
        <w:rPr>
          <w:color w:val="006FC0"/>
        </w:rPr>
        <w:t>pictures,</w:t>
      </w:r>
      <w:r>
        <w:rPr>
          <w:color w:val="006FC0"/>
          <w:spacing w:val="-4"/>
        </w:rPr>
        <w:t xml:space="preserve"> </w:t>
      </w:r>
      <w:r>
        <w:t>an</w:t>
      </w:r>
      <w:r>
        <w:rPr>
          <w:spacing w:val="-7"/>
        </w:rPr>
        <w:t xml:space="preserve"> </w:t>
      </w:r>
      <w:r>
        <w:t>expanding</w:t>
      </w:r>
      <w:r>
        <w:rPr>
          <w:spacing w:val="-5"/>
        </w:rPr>
        <w:t xml:space="preserve"> </w:t>
      </w:r>
      <w:r>
        <w:t>number</w:t>
      </w:r>
      <w:r>
        <w:rPr>
          <w:spacing w:val="-6"/>
        </w:rPr>
        <w:t xml:space="preserve"> </w:t>
      </w:r>
      <w:r>
        <w:t>of</w:t>
      </w:r>
      <w:r>
        <w:rPr>
          <w:spacing w:val="-4"/>
        </w:rPr>
        <w:t xml:space="preserve"> </w:t>
      </w:r>
      <w:r>
        <w:t>individuals</w:t>
      </w:r>
      <w:r>
        <w:rPr>
          <w:spacing w:val="-7"/>
        </w:rPr>
        <w:t xml:space="preserve"> </w:t>
      </w:r>
      <w:r>
        <w:t>are</w:t>
      </w:r>
      <w:r>
        <w:rPr>
          <w:spacing w:val="-6"/>
        </w:rPr>
        <w:t xml:space="preserve"> </w:t>
      </w:r>
      <w:r>
        <w:t>more</w:t>
      </w:r>
      <w:r>
        <w:rPr>
          <w:spacing w:val="-4"/>
        </w:rPr>
        <w:t xml:space="preserve"> </w:t>
      </w:r>
      <w:r>
        <w:t>likely</w:t>
      </w:r>
      <w:r>
        <w:rPr>
          <w:spacing w:val="-4"/>
        </w:rPr>
        <w:t xml:space="preserve"> </w:t>
      </w:r>
      <w:r>
        <w:t>to/tend</w:t>
      </w:r>
      <w:r>
        <w:rPr>
          <w:spacing w:val="-6"/>
        </w:rPr>
        <w:t xml:space="preserve"> </w:t>
      </w:r>
      <w:r>
        <w:t>to</w:t>
      </w:r>
      <w:r>
        <w:rPr>
          <w:spacing w:val="-3"/>
        </w:rPr>
        <w:t xml:space="preserve"> </w:t>
      </w:r>
      <w:r>
        <w:t>travel</w:t>
      </w:r>
      <w:r>
        <w:rPr>
          <w:spacing w:val="-6"/>
        </w:rPr>
        <w:t xml:space="preserve"> </w:t>
      </w:r>
      <w:r>
        <w:t>to</w:t>
      </w:r>
      <w:r>
        <w:rPr>
          <w:spacing w:val="-6"/>
        </w:rPr>
        <w:t xml:space="preserve"> </w:t>
      </w:r>
      <w:r>
        <w:t>campus</w:t>
      </w:r>
      <w:r>
        <w:rPr>
          <w:spacing w:val="-6"/>
        </w:rPr>
        <w:t xml:space="preserve"> </w:t>
      </w:r>
      <w:r>
        <w:t>by</w:t>
      </w:r>
      <w:r>
        <w:rPr>
          <w:spacing w:val="-4"/>
        </w:rPr>
        <w:t xml:space="preserve"> </w:t>
      </w:r>
      <w:r>
        <w:t>bus,</w:t>
      </w:r>
      <w:r>
        <w:rPr>
          <w:spacing w:val="-6"/>
        </w:rPr>
        <w:t xml:space="preserve"> </w:t>
      </w:r>
      <w:r>
        <w:t>train,</w:t>
      </w:r>
      <w:r>
        <w:rPr>
          <w:spacing w:val="-4"/>
        </w:rPr>
        <w:t xml:space="preserve"> </w:t>
      </w:r>
      <w:r>
        <w:t>bike</w:t>
      </w:r>
      <w:r>
        <w:rPr>
          <w:spacing w:val="-8"/>
        </w:rPr>
        <w:t xml:space="preserve"> </w:t>
      </w:r>
      <w:r>
        <w:t>and</w:t>
      </w:r>
      <w:r>
        <w:rPr>
          <w:spacing w:val="-5"/>
        </w:rPr>
        <w:t xml:space="preserve"> </w:t>
      </w:r>
      <w:r>
        <w:t>even walking,</w:t>
      </w:r>
      <w:r>
        <w:rPr>
          <w:spacing w:val="-2"/>
        </w:rPr>
        <w:t xml:space="preserve"> </w:t>
      </w:r>
      <w:r>
        <w:t>while</w:t>
      </w:r>
      <w:r>
        <w:rPr>
          <w:spacing w:val="-2"/>
        </w:rPr>
        <w:t xml:space="preserve"> </w:t>
      </w:r>
      <w:r>
        <w:t>driving</w:t>
      </w:r>
      <w:r>
        <w:rPr>
          <w:spacing w:val="-3"/>
        </w:rPr>
        <w:t xml:space="preserve"> </w:t>
      </w:r>
      <w:r>
        <w:t>cars</w:t>
      </w:r>
      <w:r>
        <w:rPr>
          <w:spacing w:val="-2"/>
        </w:rPr>
        <w:t xml:space="preserve"> </w:t>
      </w:r>
      <w:r>
        <w:t>is</w:t>
      </w:r>
      <w:r>
        <w:rPr>
          <w:spacing w:val="-2"/>
        </w:rPr>
        <w:t xml:space="preserve"> </w:t>
      </w:r>
      <w:r>
        <w:t>less</w:t>
      </w:r>
      <w:r>
        <w:rPr>
          <w:spacing w:val="-2"/>
        </w:rPr>
        <w:t xml:space="preserve"> </w:t>
      </w:r>
      <w:r>
        <w:t>popular</w:t>
      </w:r>
      <w:r>
        <w:rPr>
          <w:spacing w:val="-3"/>
        </w:rPr>
        <w:t xml:space="preserve"> </w:t>
      </w:r>
      <w:r>
        <w:t>way</w:t>
      </w:r>
      <w:r>
        <w:rPr>
          <w:spacing w:val="-2"/>
        </w:rPr>
        <w:t xml:space="preserve"> </w:t>
      </w:r>
      <w:r>
        <w:t>to</w:t>
      </w:r>
      <w:r>
        <w:rPr>
          <w:spacing w:val="-1"/>
        </w:rPr>
        <w:t xml:space="preserve"> </w:t>
      </w:r>
      <w:r>
        <w:t>commuting</w:t>
      </w:r>
      <w:r>
        <w:rPr>
          <w:spacing w:val="-1"/>
        </w:rPr>
        <w:t xml:space="preserve"> </w:t>
      </w:r>
      <w:r>
        <w:t>in</w:t>
      </w:r>
      <w:r>
        <w:rPr>
          <w:spacing w:val="-3"/>
        </w:rPr>
        <w:t xml:space="preserve"> </w:t>
      </w:r>
      <w:r>
        <w:t>both</w:t>
      </w:r>
      <w:r>
        <w:rPr>
          <w:spacing w:val="-2"/>
        </w:rPr>
        <w:t xml:space="preserve"> </w:t>
      </w:r>
      <w:r>
        <w:t>years.</w:t>
      </w:r>
      <w:r>
        <w:rPr>
          <w:spacing w:val="-2"/>
        </w:rPr>
        <w:t xml:space="preserve"> </w:t>
      </w:r>
      <w:r>
        <w:rPr>
          <w:color w:val="006FC0"/>
        </w:rPr>
        <w:t>Furthermore,</w:t>
      </w:r>
      <w:r>
        <w:rPr>
          <w:color w:val="006FC0"/>
          <w:spacing w:val="-2"/>
        </w:rPr>
        <w:t xml:space="preserve"> </w:t>
      </w:r>
      <w:r>
        <w:t>although</w:t>
      </w:r>
      <w:r>
        <w:rPr>
          <w:spacing w:val="-3"/>
        </w:rPr>
        <w:t xml:space="preserve"> </w:t>
      </w:r>
      <w:r>
        <w:t>more</w:t>
      </w:r>
      <w:r>
        <w:rPr>
          <w:spacing w:val="-2"/>
        </w:rPr>
        <w:t xml:space="preserve"> </w:t>
      </w:r>
      <w:r>
        <w:t>people</w:t>
      </w:r>
      <w:r>
        <w:rPr>
          <w:spacing w:val="-4"/>
        </w:rPr>
        <w:t xml:space="preserve"> </w:t>
      </w:r>
      <w:r>
        <w:t>take</w:t>
      </w:r>
      <w:r>
        <w:rPr>
          <w:spacing w:val="-4"/>
        </w:rPr>
        <w:t xml:space="preserve"> </w:t>
      </w:r>
      <w:r>
        <w:t>train</w:t>
      </w:r>
      <w:r>
        <w:rPr>
          <w:spacing w:val="-4"/>
        </w:rPr>
        <w:t xml:space="preserve"> </w:t>
      </w:r>
      <w:r>
        <w:t>to</w:t>
      </w:r>
      <w:r>
        <w:rPr>
          <w:spacing w:val="-1"/>
        </w:rPr>
        <w:t xml:space="preserve"> </w:t>
      </w:r>
      <w:r>
        <w:t>study</w:t>
      </w:r>
      <w:r>
        <w:rPr>
          <w:spacing w:val="-4"/>
        </w:rPr>
        <w:t xml:space="preserve"> </w:t>
      </w:r>
      <w:r>
        <w:t>or</w:t>
      </w:r>
      <w:r>
        <w:rPr>
          <w:spacing w:val="-4"/>
        </w:rPr>
        <w:t xml:space="preserve"> </w:t>
      </w:r>
      <w:r>
        <w:t>work</w:t>
      </w:r>
      <w:r>
        <w:rPr>
          <w:spacing w:val="-3"/>
        </w:rPr>
        <w:t xml:space="preserve"> </w:t>
      </w:r>
      <w:r>
        <w:t>over</w:t>
      </w:r>
      <w:r>
        <w:rPr>
          <w:spacing w:val="-2"/>
        </w:rPr>
        <w:t xml:space="preserve"> </w:t>
      </w:r>
      <w:r>
        <w:t>the</w:t>
      </w:r>
      <w:r>
        <w:rPr>
          <w:spacing w:val="-4"/>
        </w:rPr>
        <w:t xml:space="preserve"> </w:t>
      </w:r>
      <w:r>
        <w:t>5-year</w:t>
      </w:r>
      <w:r>
        <w:rPr>
          <w:spacing w:val="-5"/>
        </w:rPr>
        <w:t xml:space="preserve"> </w:t>
      </w:r>
      <w:r>
        <w:t>period,</w:t>
      </w:r>
      <w:r>
        <w:rPr>
          <w:spacing w:val="-2"/>
        </w:rPr>
        <w:t xml:space="preserve"> </w:t>
      </w:r>
      <w:r>
        <w:t>it</w:t>
      </w:r>
      <w:r>
        <w:rPr>
          <w:spacing w:val="-1"/>
        </w:rPr>
        <w:t xml:space="preserve"> </w:t>
      </w:r>
      <w:r>
        <w:t xml:space="preserve">remain the lowest one→ the least </w:t>
      </w:r>
      <w:r>
        <w:rPr>
          <w:b/>
          <w:sz w:val="21"/>
        </w:rPr>
        <w:t xml:space="preserve">utilized method/ </w:t>
      </w:r>
      <w:r>
        <w:t>popular mode of transport in 2009.</w:t>
      </w:r>
    </w:p>
    <w:p w14:paraId="4C9B8EF1">
      <w:pPr>
        <w:pStyle w:val="8"/>
        <w:spacing w:before="9"/>
        <w:rPr>
          <w:sz w:val="25"/>
        </w:rPr>
      </w:pPr>
    </w:p>
    <w:p w14:paraId="25366E66">
      <w:pPr>
        <w:spacing w:before="0" w:line="276" w:lineRule="auto"/>
        <w:ind w:left="160" w:right="0" w:firstLine="0"/>
        <w:jc w:val="left"/>
        <w:rPr>
          <w:sz w:val="21"/>
        </w:rPr>
      </w:pPr>
      <w:r>
        <w:rPr>
          <w:color w:val="006FC0"/>
          <w:sz w:val="22"/>
        </w:rPr>
        <w:t>Upon analyzing the</w:t>
      </w:r>
      <w:r>
        <w:rPr>
          <w:color w:val="006FC0"/>
          <w:spacing w:val="-1"/>
          <w:sz w:val="22"/>
        </w:rPr>
        <w:t xml:space="preserve"> </w:t>
      </w:r>
      <w:r>
        <w:rPr>
          <w:color w:val="006FC0"/>
          <w:sz w:val="22"/>
        </w:rPr>
        <w:t>data presented in</w:t>
      </w:r>
      <w:r>
        <w:rPr>
          <w:color w:val="006FC0"/>
          <w:spacing w:val="-1"/>
          <w:sz w:val="22"/>
        </w:rPr>
        <w:t xml:space="preserve"> </w:t>
      </w:r>
      <w:r>
        <w:rPr>
          <w:color w:val="006FC0"/>
          <w:sz w:val="22"/>
        </w:rPr>
        <w:t>the form of those two diagram, we can</w:t>
      </w:r>
      <w:r>
        <w:rPr>
          <w:color w:val="006FC0"/>
          <w:spacing w:val="-2"/>
          <w:sz w:val="22"/>
        </w:rPr>
        <w:t xml:space="preserve"> </w:t>
      </w:r>
      <w:r>
        <w:rPr>
          <w:color w:val="006FC0"/>
          <w:sz w:val="22"/>
        </w:rPr>
        <w:t xml:space="preserve">obviously </w:t>
      </w:r>
      <w:r>
        <w:rPr>
          <w:color w:val="006FC0"/>
          <w:sz w:val="21"/>
        </w:rPr>
        <w:t xml:space="preserve">witness </w:t>
      </w:r>
      <w:r>
        <w:rPr>
          <w:color w:val="006FC0"/>
          <w:sz w:val="22"/>
        </w:rPr>
        <w:t>in</w:t>
      </w:r>
      <w:r>
        <w:rPr>
          <w:color w:val="006FC0"/>
          <w:spacing w:val="-1"/>
          <w:sz w:val="22"/>
        </w:rPr>
        <w:t xml:space="preserve"> </w:t>
      </w:r>
      <w:r>
        <w:rPr>
          <w:color w:val="006FC0"/>
          <w:sz w:val="22"/>
        </w:rPr>
        <w:t>details</w:t>
      </w:r>
      <w:r>
        <w:rPr>
          <w:color w:val="006FC0"/>
          <w:spacing w:val="-1"/>
          <w:sz w:val="22"/>
        </w:rPr>
        <w:t xml:space="preserve"> </w:t>
      </w:r>
      <w:r>
        <w:rPr>
          <w:color w:val="006FC0"/>
          <w:sz w:val="22"/>
        </w:rPr>
        <w:t>that</w:t>
      </w:r>
      <w:r>
        <w:rPr>
          <w:color w:val="006FC0"/>
          <w:spacing w:val="-1"/>
          <w:sz w:val="22"/>
        </w:rPr>
        <w:t xml:space="preserve"> </w:t>
      </w:r>
      <w:r>
        <w:rPr>
          <w:sz w:val="22"/>
        </w:rPr>
        <w:t>the percentage</w:t>
      </w:r>
      <w:r>
        <w:rPr>
          <w:spacing w:val="-1"/>
          <w:sz w:val="22"/>
        </w:rPr>
        <w:t xml:space="preserve"> </w:t>
      </w:r>
      <w:r>
        <w:rPr>
          <w:sz w:val="22"/>
        </w:rPr>
        <w:t>of</w:t>
      </w:r>
      <w:r>
        <w:rPr>
          <w:spacing w:val="-2"/>
          <w:sz w:val="22"/>
        </w:rPr>
        <w:t xml:space="preserve"> </w:t>
      </w:r>
      <w:r>
        <w:rPr>
          <w:sz w:val="22"/>
        </w:rPr>
        <w:t>individuals who</w:t>
      </w:r>
      <w:r>
        <w:rPr>
          <w:spacing w:val="-1"/>
          <w:sz w:val="22"/>
        </w:rPr>
        <w:t xml:space="preserve"> </w:t>
      </w:r>
      <w:r>
        <w:rPr>
          <w:sz w:val="22"/>
        </w:rPr>
        <w:t>prefer commuting</w:t>
      </w:r>
      <w:r>
        <w:rPr>
          <w:spacing w:val="-1"/>
          <w:sz w:val="22"/>
        </w:rPr>
        <w:t xml:space="preserve"> </w:t>
      </w:r>
      <w:r>
        <w:rPr>
          <w:b/>
          <w:sz w:val="22"/>
        </w:rPr>
        <w:t xml:space="preserve">to </w:t>
      </w:r>
      <w:r>
        <w:rPr>
          <w:b/>
          <w:sz w:val="21"/>
        </w:rPr>
        <w:t>the aforementioned</w:t>
      </w:r>
      <w:r>
        <w:rPr>
          <w:b/>
          <w:spacing w:val="-2"/>
          <w:sz w:val="21"/>
        </w:rPr>
        <w:t xml:space="preserve"> </w:t>
      </w:r>
      <w:r>
        <w:rPr>
          <w:b/>
          <w:sz w:val="21"/>
        </w:rPr>
        <w:t xml:space="preserve">destination </w:t>
      </w:r>
      <w:r>
        <w:rPr>
          <w:sz w:val="22"/>
        </w:rPr>
        <w:t>by bus displays</w:t>
      </w:r>
      <w:r>
        <w:rPr>
          <w:spacing w:val="-2"/>
          <w:sz w:val="22"/>
        </w:rPr>
        <w:t xml:space="preserve"> </w:t>
      </w:r>
      <w:r>
        <w:rPr>
          <w:sz w:val="22"/>
        </w:rPr>
        <w:t>a significant growth, rising from one</w:t>
      </w:r>
      <w:r>
        <w:rPr>
          <w:spacing w:val="-1"/>
          <w:sz w:val="22"/>
        </w:rPr>
        <w:t xml:space="preserve"> </w:t>
      </w:r>
      <w:r>
        <w:rPr>
          <w:sz w:val="22"/>
        </w:rPr>
        <w:t>third to less</w:t>
      </w:r>
      <w:r>
        <w:rPr>
          <w:spacing w:val="-1"/>
          <w:sz w:val="22"/>
        </w:rPr>
        <w:t xml:space="preserve"> </w:t>
      </w:r>
      <w:r>
        <w:rPr>
          <w:sz w:val="22"/>
        </w:rPr>
        <w:t>than</w:t>
      </w:r>
      <w:r>
        <w:rPr>
          <w:spacing w:val="-1"/>
          <w:sz w:val="22"/>
        </w:rPr>
        <w:t xml:space="preserve"> </w:t>
      </w:r>
      <w:r>
        <w:rPr>
          <w:sz w:val="22"/>
        </w:rPr>
        <w:t>two quarters, since a</w:t>
      </w:r>
      <w:r>
        <w:rPr>
          <w:spacing w:val="-2"/>
          <w:sz w:val="22"/>
        </w:rPr>
        <w:t xml:space="preserve"> </w:t>
      </w:r>
      <w:r>
        <w:rPr>
          <w:sz w:val="22"/>
        </w:rPr>
        <w:t>new bus station</w:t>
      </w:r>
      <w:r>
        <w:rPr>
          <w:spacing w:val="-3"/>
          <w:sz w:val="22"/>
        </w:rPr>
        <w:t xml:space="preserve"> </w:t>
      </w:r>
      <w:r>
        <w:rPr>
          <w:sz w:val="22"/>
        </w:rPr>
        <w:t>was constructed three</w:t>
      </w:r>
      <w:r>
        <w:rPr>
          <w:spacing w:val="-1"/>
          <w:sz w:val="22"/>
        </w:rPr>
        <w:t xml:space="preserve"> </w:t>
      </w:r>
      <w:r>
        <w:rPr>
          <w:sz w:val="22"/>
        </w:rPr>
        <w:t xml:space="preserve">years ago. </w:t>
      </w:r>
      <w:r>
        <w:rPr>
          <w:color w:val="006FC0"/>
          <w:sz w:val="21"/>
        </w:rPr>
        <w:t>Similarly</w:t>
      </w:r>
      <w:r>
        <w:rPr>
          <w:color w:val="006FC0"/>
          <w:spacing w:val="-2"/>
          <w:sz w:val="21"/>
        </w:rPr>
        <w:t xml:space="preserve">, </w:t>
      </w:r>
      <w:r>
        <w:rPr>
          <w:sz w:val="21"/>
        </w:rPr>
        <w:t>a</w:t>
      </w:r>
      <w:r>
        <w:rPr>
          <w:spacing w:val="-3"/>
          <w:sz w:val="21"/>
        </w:rPr>
        <w:t xml:space="preserve"> </w:t>
      </w:r>
      <w:r>
        <w:rPr>
          <w:sz w:val="21"/>
        </w:rPr>
        <w:t>considerable</w:t>
      </w:r>
      <w:r>
        <w:rPr>
          <w:spacing w:val="-3"/>
          <w:sz w:val="21"/>
        </w:rPr>
        <w:t xml:space="preserve"> </w:t>
      </w:r>
      <w:r>
        <w:rPr>
          <w:sz w:val="21"/>
        </w:rPr>
        <w:t>upward</w:t>
      </w:r>
      <w:r>
        <w:rPr>
          <w:spacing w:val="-3"/>
          <w:sz w:val="21"/>
        </w:rPr>
        <w:t xml:space="preserve"> </w:t>
      </w:r>
      <w:r>
        <w:rPr>
          <w:sz w:val="21"/>
        </w:rPr>
        <w:t>tendency</w:t>
      </w:r>
      <w:r>
        <w:rPr>
          <w:spacing w:val="-5"/>
          <w:sz w:val="21"/>
        </w:rPr>
        <w:t xml:space="preserve"> </w:t>
      </w:r>
      <w:r>
        <w:rPr>
          <w:sz w:val="21"/>
        </w:rPr>
        <w:t>was</w:t>
      </w:r>
      <w:r>
        <w:rPr>
          <w:spacing w:val="-5"/>
          <w:sz w:val="21"/>
        </w:rPr>
        <w:t xml:space="preserve"> </w:t>
      </w:r>
      <w:r>
        <w:rPr>
          <w:sz w:val="21"/>
        </w:rPr>
        <w:t>seen</w:t>
      </w:r>
      <w:r>
        <w:rPr>
          <w:spacing w:val="-3"/>
          <w:sz w:val="21"/>
        </w:rPr>
        <w:t xml:space="preserve"> </w:t>
      </w:r>
      <w:r>
        <w:rPr>
          <w:sz w:val="21"/>
        </w:rPr>
        <w:t>in</w:t>
      </w:r>
      <w:r>
        <w:rPr>
          <w:spacing w:val="-4"/>
          <w:sz w:val="21"/>
        </w:rPr>
        <w:t xml:space="preserve"> </w:t>
      </w:r>
      <w:r>
        <w:rPr>
          <w:sz w:val="21"/>
        </w:rPr>
        <w:t>the</w:t>
      </w:r>
      <w:r>
        <w:rPr>
          <w:spacing w:val="-3"/>
          <w:sz w:val="21"/>
        </w:rPr>
        <w:t xml:space="preserve"> </w:t>
      </w:r>
      <w:r>
        <w:rPr>
          <w:sz w:val="21"/>
        </w:rPr>
        <w:t>group</w:t>
      </w:r>
      <w:r>
        <w:rPr>
          <w:spacing w:val="-7"/>
          <w:sz w:val="21"/>
        </w:rPr>
        <w:t xml:space="preserve"> </w:t>
      </w:r>
      <w:r>
        <w:rPr>
          <w:sz w:val="21"/>
        </w:rPr>
        <w:t>of</w:t>
      </w:r>
      <w:r>
        <w:rPr>
          <w:spacing w:val="-3"/>
          <w:sz w:val="21"/>
        </w:rPr>
        <w:t xml:space="preserve"> </w:t>
      </w:r>
      <w:r>
        <w:rPr>
          <w:sz w:val="21"/>
        </w:rPr>
        <w:t>bicycle</w:t>
      </w:r>
      <w:r>
        <w:rPr>
          <w:spacing w:val="-2"/>
          <w:sz w:val="21"/>
        </w:rPr>
        <w:t xml:space="preserve"> </w:t>
      </w:r>
      <w:r>
        <w:rPr>
          <w:color w:val="FF0000"/>
          <w:sz w:val="21"/>
        </w:rPr>
        <w:t xml:space="preserve">users </w:t>
      </w:r>
      <w:r>
        <w:rPr>
          <w:rFonts w:ascii="宋体" w:hAnsi="宋体" w:eastAsia="宋体"/>
          <w:sz w:val="22"/>
        </w:rPr>
        <w:t>是人不是车</w:t>
      </w:r>
      <w:r>
        <w:rPr>
          <w:spacing w:val="-3"/>
          <w:sz w:val="22"/>
        </w:rPr>
        <w:t xml:space="preserve">→ </w:t>
      </w:r>
      <w:r>
        <w:rPr>
          <w:sz w:val="22"/>
        </w:rPr>
        <w:t>the</w:t>
      </w:r>
      <w:r>
        <w:rPr>
          <w:spacing w:val="-3"/>
          <w:sz w:val="22"/>
        </w:rPr>
        <w:t xml:space="preserve"> </w:t>
      </w:r>
      <w:r>
        <w:rPr>
          <w:sz w:val="22"/>
        </w:rPr>
        <w:t>number</w:t>
      </w:r>
      <w:r>
        <w:rPr>
          <w:spacing w:val="-5"/>
          <w:sz w:val="22"/>
        </w:rPr>
        <w:t xml:space="preserve"> </w:t>
      </w:r>
      <w:r>
        <w:rPr>
          <w:sz w:val="22"/>
        </w:rPr>
        <w:t>of</w:t>
      </w:r>
      <w:r>
        <w:rPr>
          <w:spacing w:val="-5"/>
          <w:sz w:val="22"/>
        </w:rPr>
        <w:t xml:space="preserve"> </w:t>
      </w:r>
      <w:r>
        <w:rPr>
          <w:b/>
          <w:sz w:val="22"/>
        </w:rPr>
        <w:t>cyclists</w:t>
      </w:r>
      <w:r>
        <w:rPr>
          <w:b/>
          <w:spacing w:val="-4"/>
          <w:sz w:val="22"/>
        </w:rPr>
        <w:t xml:space="preserve"> </w:t>
      </w:r>
      <w:r>
        <w:rPr>
          <w:sz w:val="21"/>
        </w:rPr>
        <w:t>between</w:t>
      </w:r>
      <w:r>
        <w:rPr>
          <w:spacing w:val="-6"/>
          <w:sz w:val="21"/>
        </w:rPr>
        <w:t xml:space="preserve"> </w:t>
      </w:r>
      <w:r>
        <w:rPr>
          <w:sz w:val="21"/>
        </w:rPr>
        <w:t>2004</w:t>
      </w:r>
      <w:r>
        <w:rPr>
          <w:spacing w:val="-5"/>
          <w:sz w:val="21"/>
        </w:rPr>
        <w:t xml:space="preserve"> </w:t>
      </w:r>
      <w:r>
        <w:rPr>
          <w:sz w:val="21"/>
        </w:rPr>
        <w:t>and</w:t>
      </w:r>
      <w:r>
        <w:rPr>
          <w:spacing w:val="-6"/>
          <w:sz w:val="21"/>
        </w:rPr>
        <w:t xml:space="preserve"> </w:t>
      </w:r>
      <w:r>
        <w:rPr>
          <w:sz w:val="21"/>
        </w:rPr>
        <w:t>2009,</w:t>
      </w:r>
      <w:r>
        <w:rPr>
          <w:spacing w:val="-3"/>
          <w:sz w:val="21"/>
        </w:rPr>
        <w:t xml:space="preserve"> </w:t>
      </w:r>
      <w:r>
        <w:rPr>
          <w:sz w:val="21"/>
        </w:rPr>
        <w:t>at</w:t>
      </w:r>
      <w:r>
        <w:rPr>
          <w:spacing w:val="-4"/>
          <w:sz w:val="21"/>
        </w:rPr>
        <w:t xml:space="preserve"> </w:t>
      </w:r>
      <w:r>
        <w:rPr>
          <w:sz w:val="21"/>
        </w:rPr>
        <w:t>approximately</w:t>
      </w:r>
      <w:r>
        <w:rPr>
          <w:spacing w:val="-3"/>
          <w:sz w:val="21"/>
        </w:rPr>
        <w:t xml:space="preserve"> </w:t>
      </w:r>
      <w:r>
        <w:rPr>
          <w:sz w:val="21"/>
        </w:rPr>
        <w:t>one</w:t>
      </w:r>
      <w:r>
        <w:rPr>
          <w:spacing w:val="-5"/>
          <w:sz w:val="21"/>
        </w:rPr>
        <w:t xml:space="preserve"> </w:t>
      </w:r>
      <w:r>
        <w:rPr>
          <w:sz w:val="21"/>
        </w:rPr>
        <w:t>in</w:t>
      </w:r>
      <w:r>
        <w:rPr>
          <w:spacing w:val="-4"/>
          <w:sz w:val="21"/>
        </w:rPr>
        <w:t xml:space="preserve"> </w:t>
      </w:r>
      <w:r>
        <w:rPr>
          <w:sz w:val="21"/>
        </w:rPr>
        <w:t>ten</w:t>
      </w:r>
      <w:r>
        <w:rPr>
          <w:spacing w:val="-3"/>
          <w:sz w:val="21"/>
        </w:rPr>
        <w:t xml:space="preserve"> </w:t>
      </w:r>
      <w:r>
        <w:rPr>
          <w:sz w:val="21"/>
        </w:rPr>
        <w:t>and</w:t>
      </w:r>
    </w:p>
    <w:p w14:paraId="2D4FAA98">
      <w:pPr>
        <w:spacing w:after="0" w:line="276" w:lineRule="auto"/>
        <w:jc w:val="left"/>
        <w:rPr>
          <w:sz w:val="21"/>
        </w:rPr>
        <w:sectPr>
          <w:pgSz w:w="16840" w:h="11910" w:orient="landscape"/>
          <w:pgMar w:top="1060" w:right="500" w:bottom="280" w:left="560" w:header="867" w:footer="0" w:gutter="0"/>
          <w:cols w:space="720" w:num="1"/>
        </w:sectPr>
      </w:pPr>
    </w:p>
    <w:p w14:paraId="2316CFAE">
      <w:pPr>
        <w:pStyle w:val="8"/>
        <w:spacing w:before="11"/>
        <w:rPr>
          <w:sz w:val="19"/>
        </w:rPr>
      </w:pPr>
    </w:p>
    <w:p w14:paraId="2CE8EB82">
      <w:pPr>
        <w:pStyle w:val="8"/>
        <w:spacing w:line="20" w:lineRule="exact"/>
        <w:ind w:left="131"/>
        <w:rPr>
          <w:sz w:val="2"/>
        </w:rPr>
      </w:pPr>
      <w:r>
        <w:rPr>
          <w:sz w:val="2"/>
        </w:rPr>
        <mc:AlternateContent>
          <mc:Choice Requires="wpg">
            <w:drawing>
              <wp:inline distT="0" distB="0" distL="0" distR="0">
                <wp:extent cx="9816465" cy="9525"/>
                <wp:effectExtent l="0" t="0" r="0" b="0"/>
                <wp:docPr id="61" name="Group 61"/>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62" name="Graphic 62"/>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61"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XEzzfUAAAABAEAAA8AAAAAAAAAAQAgAAAAIgAAAGRycy9kb3ducmV2LnhtbFBLAQIU&#10;ABQAAAAIAIdO4kBVM2h2aQIAAAoGAAAOAAAAAAAAAAEAIAAAACMBAABkcnMvZTJvRG9jLnhtbFBL&#10;BQYAAAAABgAGAFkBAAD+BQAAAAA=&#10;">
                <o:lock v:ext="edit" aspectratio="f"/>
                <v:shape id="Graphic 62" o:spid="_x0000_s1026" o:spt="100" style="position:absolute;left:0;top:0;height:9525;width:9816465;" fillcolor="#000000" filled="t" stroked="f" coordsize="9816465,9525" o:gfxdata="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cPQE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65059F10">
      <w:pPr>
        <w:pStyle w:val="6"/>
        <w:spacing w:before="15" w:line="273" w:lineRule="auto"/>
        <w:ind w:right="313"/>
        <w:jc w:val="left"/>
        <w:rPr>
          <w:rFonts w:ascii="宋体" w:eastAsia="宋体"/>
        </w:rPr>
      </w:pPr>
      <w:r>
        <w:rPr>
          <w:sz w:val="21"/>
        </w:rPr>
        <w:t>below</w:t>
      </w:r>
      <w:r>
        <w:rPr>
          <w:spacing w:val="-3"/>
          <w:sz w:val="21"/>
        </w:rPr>
        <w:t xml:space="preserve"> </w:t>
      </w:r>
      <w:r>
        <w:rPr>
          <w:sz w:val="21"/>
        </w:rPr>
        <w:t>one</w:t>
      </w:r>
      <w:r>
        <w:rPr>
          <w:spacing w:val="-3"/>
          <w:sz w:val="21"/>
        </w:rPr>
        <w:t xml:space="preserve"> </w:t>
      </w:r>
      <w:r>
        <w:rPr>
          <w:sz w:val="21"/>
        </w:rPr>
        <w:t>sixth</w:t>
      </w:r>
      <w:r>
        <w:rPr>
          <w:spacing w:val="-3"/>
          <w:sz w:val="21"/>
        </w:rPr>
        <w:t xml:space="preserve"> </w:t>
      </w:r>
      <w:r>
        <w:rPr>
          <w:sz w:val="21"/>
        </w:rPr>
        <w:t>respectively</w:t>
      </w:r>
      <w:r>
        <w:rPr>
          <w:spacing w:val="-3"/>
          <w:sz w:val="21"/>
        </w:rPr>
        <w:t xml:space="preserve">. </w:t>
      </w:r>
      <w:r>
        <w:rPr>
          <w:color w:val="006FC0"/>
        </w:rPr>
        <w:t>Meanwhile</w:t>
      </w:r>
      <w:r>
        <w:rPr>
          <w:color w:val="006FC0"/>
          <w:spacing w:val="-2"/>
        </w:rPr>
        <w:t xml:space="preserve">, </w:t>
      </w:r>
      <w:r>
        <w:t>the</w:t>
      </w:r>
      <w:r>
        <w:rPr>
          <w:spacing w:val="-5"/>
        </w:rPr>
        <w:t xml:space="preserve"> </w:t>
      </w:r>
      <w:r>
        <w:t>figures</w:t>
      </w:r>
      <w:r>
        <w:rPr>
          <w:spacing w:val="-3"/>
        </w:rPr>
        <w:t xml:space="preserve"> </w:t>
      </w:r>
      <w:r>
        <w:t>for</w:t>
      </w:r>
      <w:r>
        <w:rPr>
          <w:spacing w:val="-6"/>
        </w:rPr>
        <w:t xml:space="preserve"> </w:t>
      </w:r>
      <w:r>
        <w:t>inhabitants</w:t>
      </w:r>
      <w:r>
        <w:rPr>
          <w:spacing w:val="-3"/>
        </w:rPr>
        <w:t xml:space="preserve"> </w:t>
      </w:r>
      <w:r>
        <w:t>who</w:t>
      </w:r>
      <w:r>
        <w:rPr>
          <w:spacing w:val="-3"/>
        </w:rPr>
        <w:t xml:space="preserve"> </w:t>
      </w:r>
      <w:r>
        <w:t>choose/choosing</w:t>
      </w:r>
      <w:r>
        <w:rPr>
          <w:spacing w:val="-5"/>
        </w:rPr>
        <w:t xml:space="preserve"> </w:t>
      </w:r>
      <w:r>
        <w:t>walking</w:t>
      </w:r>
      <w:r>
        <w:rPr>
          <w:spacing w:val="-5"/>
        </w:rPr>
        <w:t xml:space="preserve"> </w:t>
      </w:r>
      <w:r>
        <w:t>as</w:t>
      </w:r>
      <w:r>
        <w:rPr>
          <w:spacing w:val="-5"/>
        </w:rPr>
        <w:t xml:space="preserve"> </w:t>
      </w:r>
      <w:r>
        <w:t>the</w:t>
      </w:r>
      <w:r>
        <w:rPr>
          <w:spacing w:val="-5"/>
        </w:rPr>
        <w:t xml:space="preserve"> </w:t>
      </w:r>
      <w:r>
        <w:t>main/primary</w:t>
      </w:r>
      <w:r>
        <w:rPr>
          <w:spacing w:val="-3"/>
        </w:rPr>
        <w:t xml:space="preserve"> </w:t>
      </w:r>
      <w:r>
        <w:rPr>
          <w:b/>
        </w:rPr>
        <w:t>approach/means</w:t>
      </w:r>
      <w:r>
        <w:rPr>
          <w:b/>
          <w:spacing w:val="-3"/>
        </w:rPr>
        <w:t xml:space="preserve"> </w:t>
      </w:r>
      <w:r>
        <w:t>climbs</w:t>
      </w:r>
      <w:r>
        <w:rPr>
          <w:spacing w:val="-4"/>
        </w:rPr>
        <w:t xml:space="preserve"> </w:t>
      </w:r>
      <w:r>
        <w:t>slightly</w:t>
      </w:r>
      <w:r>
        <w:rPr>
          <w:spacing w:val="-4"/>
        </w:rPr>
        <w:t xml:space="preserve"> </w:t>
      </w:r>
      <w:r>
        <w:t>by</w:t>
      </w:r>
      <w:r>
        <w:rPr>
          <w:spacing w:val="-5"/>
        </w:rPr>
        <w:t xml:space="preserve"> </w:t>
      </w:r>
      <w:r>
        <w:t>2%</w:t>
      </w:r>
      <w:r>
        <w:rPr>
          <w:spacing w:val="-5"/>
        </w:rPr>
        <w:t xml:space="preserve"> </w:t>
      </w:r>
      <w:r>
        <w:t>which</w:t>
      </w:r>
      <w:r>
        <w:rPr>
          <w:spacing w:val="-5"/>
        </w:rPr>
        <w:t xml:space="preserve"> </w:t>
      </w:r>
      <w:r>
        <w:t>is</w:t>
      </w:r>
      <w:r>
        <w:rPr>
          <w:spacing w:val="-4"/>
        </w:rPr>
        <w:t xml:space="preserve"> </w:t>
      </w:r>
      <w:r>
        <w:t xml:space="preserve">more than that of train in 2009(4%). </w:t>
      </w:r>
      <w:r>
        <w:rPr>
          <w:strike/>
        </w:rPr>
        <w:t>6% in comparison with 4%</w:t>
      </w:r>
      <w:r>
        <w:rPr>
          <w:rFonts w:ascii="宋体" w:eastAsia="宋体"/>
          <w:strike w:val="0"/>
        </w:rPr>
        <w:t>前文的主语没有顺序排序这样指代不明</w:t>
      </w:r>
    </w:p>
    <w:p w14:paraId="023766C0">
      <w:pPr>
        <w:pStyle w:val="8"/>
        <w:spacing w:before="9"/>
        <w:rPr>
          <w:rFonts w:ascii="宋体"/>
          <w:sz w:val="19"/>
        </w:rPr>
      </w:pPr>
    </w:p>
    <w:p w14:paraId="2EC1ED78">
      <w:pPr>
        <w:spacing w:before="56" w:line="278" w:lineRule="auto"/>
        <w:ind w:left="160" w:right="217" w:firstLine="0"/>
        <w:jc w:val="left"/>
        <w:rPr>
          <w:b/>
          <w:sz w:val="22"/>
        </w:rPr>
      </w:pPr>
      <w:r>
        <w:rPr>
          <w:color w:val="006FC0"/>
          <w:sz w:val="21"/>
        </w:rPr>
        <w:t>In</w:t>
      </w:r>
      <w:r>
        <w:rPr>
          <w:color w:val="006FC0"/>
          <w:spacing w:val="-3"/>
          <w:sz w:val="21"/>
        </w:rPr>
        <w:t xml:space="preserve"> </w:t>
      </w:r>
      <w:r>
        <w:rPr>
          <w:color w:val="006FC0"/>
          <w:sz w:val="21"/>
        </w:rPr>
        <w:t>comparison,</w:t>
      </w:r>
      <w:r>
        <w:rPr>
          <w:color w:val="006FC0"/>
          <w:spacing w:val="-3"/>
          <w:sz w:val="21"/>
        </w:rPr>
        <w:t xml:space="preserve"> </w:t>
      </w:r>
      <w:r>
        <w:rPr>
          <w:color w:val="006FC0"/>
          <w:sz w:val="21"/>
        </w:rPr>
        <w:t>according</w:t>
      </w:r>
      <w:r>
        <w:rPr>
          <w:color w:val="006FC0"/>
          <w:spacing w:val="-5"/>
          <w:sz w:val="21"/>
        </w:rPr>
        <w:t xml:space="preserve"> </w:t>
      </w:r>
      <w:r>
        <w:rPr>
          <w:color w:val="006FC0"/>
          <w:sz w:val="21"/>
        </w:rPr>
        <w:t>to</w:t>
      </w:r>
      <w:r>
        <w:rPr>
          <w:color w:val="006FC0"/>
          <w:spacing w:val="-4"/>
          <w:sz w:val="21"/>
        </w:rPr>
        <w:t xml:space="preserve"> </w:t>
      </w:r>
      <w:r>
        <w:rPr>
          <w:color w:val="006FC0"/>
          <w:sz w:val="21"/>
        </w:rPr>
        <w:t>the</w:t>
      </w:r>
      <w:r>
        <w:rPr>
          <w:color w:val="006FC0"/>
          <w:spacing w:val="-3"/>
          <w:sz w:val="21"/>
        </w:rPr>
        <w:t xml:space="preserve"> </w:t>
      </w:r>
      <w:r>
        <w:rPr>
          <w:color w:val="006FC0"/>
          <w:sz w:val="21"/>
        </w:rPr>
        <w:t>quantity</w:t>
      </w:r>
      <w:r>
        <w:rPr>
          <w:color w:val="006FC0"/>
          <w:spacing w:val="-2"/>
          <w:sz w:val="21"/>
        </w:rPr>
        <w:t xml:space="preserve"> </w:t>
      </w:r>
      <w:r>
        <w:rPr>
          <w:color w:val="006FC0"/>
          <w:sz w:val="21"/>
        </w:rPr>
        <w:t>displayed</w:t>
      </w:r>
      <w:r>
        <w:rPr>
          <w:color w:val="006FC0"/>
          <w:spacing w:val="-3"/>
          <w:sz w:val="21"/>
        </w:rPr>
        <w:t xml:space="preserve"> </w:t>
      </w:r>
      <w:r>
        <w:rPr>
          <w:color w:val="006FC0"/>
          <w:sz w:val="21"/>
        </w:rPr>
        <w:t>pie</w:t>
      </w:r>
      <w:r>
        <w:rPr>
          <w:color w:val="006FC0"/>
          <w:spacing w:val="-2"/>
          <w:sz w:val="21"/>
        </w:rPr>
        <w:t xml:space="preserve"> </w:t>
      </w:r>
      <w:r>
        <w:rPr>
          <w:color w:val="006FC0"/>
          <w:sz w:val="21"/>
        </w:rPr>
        <w:t>graph,</w:t>
      </w:r>
      <w:r>
        <w:rPr>
          <w:color w:val="006FC0"/>
          <w:spacing w:val="-3"/>
          <w:sz w:val="21"/>
        </w:rPr>
        <w:t xml:space="preserve"> </w:t>
      </w:r>
      <w:r>
        <w:rPr>
          <w:color w:val="006FC0"/>
          <w:sz w:val="21"/>
        </w:rPr>
        <w:t>it</w:t>
      </w:r>
      <w:r>
        <w:rPr>
          <w:color w:val="006FC0"/>
          <w:spacing w:val="-4"/>
          <w:sz w:val="21"/>
        </w:rPr>
        <w:t xml:space="preserve"> </w:t>
      </w:r>
      <w:r>
        <w:rPr>
          <w:color w:val="006FC0"/>
          <w:sz w:val="21"/>
        </w:rPr>
        <w:t>can</w:t>
      </w:r>
      <w:r>
        <w:rPr>
          <w:color w:val="006FC0"/>
          <w:spacing w:val="-4"/>
          <w:sz w:val="21"/>
        </w:rPr>
        <w:t xml:space="preserve"> </w:t>
      </w:r>
      <w:r>
        <w:rPr>
          <w:color w:val="006FC0"/>
          <w:sz w:val="21"/>
        </w:rPr>
        <w:t>be</w:t>
      </w:r>
      <w:r>
        <w:rPr>
          <w:color w:val="006FC0"/>
          <w:spacing w:val="-3"/>
          <w:sz w:val="21"/>
        </w:rPr>
        <w:t xml:space="preserve"> </w:t>
      </w:r>
      <w:r>
        <w:rPr>
          <w:color w:val="006FC0"/>
          <w:sz w:val="21"/>
        </w:rPr>
        <w:t>palpable</w:t>
      </w:r>
      <w:r>
        <w:rPr>
          <w:color w:val="006FC0"/>
          <w:spacing w:val="-3"/>
          <w:sz w:val="21"/>
        </w:rPr>
        <w:t xml:space="preserve"> </w:t>
      </w:r>
      <w:r>
        <w:rPr>
          <w:color w:val="006FC0"/>
          <w:sz w:val="21"/>
        </w:rPr>
        <w:t>and</w:t>
      </w:r>
      <w:r>
        <w:rPr>
          <w:color w:val="006FC0"/>
          <w:spacing w:val="-3"/>
          <w:sz w:val="21"/>
        </w:rPr>
        <w:t xml:space="preserve"> </w:t>
      </w:r>
      <w:r>
        <w:rPr>
          <w:color w:val="006FC0"/>
          <w:sz w:val="21"/>
        </w:rPr>
        <w:t>noteworthy</w:t>
      </w:r>
      <w:r>
        <w:rPr>
          <w:color w:val="006FC0"/>
          <w:spacing w:val="-2"/>
          <w:sz w:val="21"/>
        </w:rPr>
        <w:t xml:space="preserve"> </w:t>
      </w:r>
      <w:r>
        <w:rPr>
          <w:color w:val="006FC0"/>
          <w:sz w:val="21"/>
        </w:rPr>
        <w:t>that</w:t>
      </w:r>
      <w:r>
        <w:rPr>
          <w:color w:val="006FC0"/>
          <w:spacing w:val="-4"/>
          <w:sz w:val="21"/>
        </w:rPr>
        <w:t xml:space="preserve"> </w:t>
      </w:r>
      <w:r>
        <w:rPr>
          <w:color w:val="006FC0"/>
          <w:sz w:val="22"/>
        </w:rPr>
        <w:t>there</w:t>
      </w:r>
      <w:r>
        <w:rPr>
          <w:color w:val="006FC0"/>
          <w:spacing w:val="-3"/>
          <w:sz w:val="22"/>
        </w:rPr>
        <w:t xml:space="preserve"> </w:t>
      </w:r>
      <w:r>
        <w:rPr>
          <w:color w:val="006FC0"/>
          <w:sz w:val="22"/>
        </w:rPr>
        <w:t>is</w:t>
      </w:r>
      <w:r>
        <w:rPr>
          <w:color w:val="006FC0"/>
          <w:spacing w:val="-5"/>
          <w:sz w:val="22"/>
        </w:rPr>
        <w:t xml:space="preserve"> </w:t>
      </w:r>
      <w:r>
        <w:rPr>
          <w:sz w:val="22"/>
        </w:rPr>
        <w:t>only</w:t>
      </w:r>
      <w:r>
        <w:rPr>
          <w:spacing w:val="-5"/>
          <w:sz w:val="22"/>
        </w:rPr>
        <w:t xml:space="preserve"> </w:t>
      </w:r>
      <w:r>
        <w:rPr>
          <w:sz w:val="22"/>
        </w:rPr>
        <w:t>opposite</w:t>
      </w:r>
      <w:r>
        <w:rPr>
          <w:spacing w:val="-5"/>
          <w:sz w:val="22"/>
        </w:rPr>
        <w:t xml:space="preserve"> </w:t>
      </w:r>
      <w:r>
        <w:rPr>
          <w:sz w:val="22"/>
        </w:rPr>
        <w:t>trend</w:t>
      </w:r>
      <w:r>
        <w:rPr>
          <w:spacing w:val="-4"/>
          <w:sz w:val="22"/>
        </w:rPr>
        <w:t xml:space="preserve"> </w:t>
      </w:r>
      <w:r>
        <w:rPr>
          <w:sz w:val="22"/>
        </w:rPr>
        <w:t>/a</w:t>
      </w:r>
      <w:r>
        <w:rPr>
          <w:spacing w:val="-3"/>
          <w:sz w:val="22"/>
        </w:rPr>
        <w:t xml:space="preserve"> </w:t>
      </w:r>
      <w:r>
        <w:rPr>
          <w:sz w:val="22"/>
        </w:rPr>
        <w:t>sharply</w:t>
      </w:r>
      <w:r>
        <w:rPr>
          <w:spacing w:val="-5"/>
          <w:sz w:val="22"/>
        </w:rPr>
        <w:t xml:space="preserve"> </w:t>
      </w:r>
      <w:r>
        <w:rPr>
          <w:sz w:val="22"/>
        </w:rPr>
        <w:t>plunge</w:t>
      </w:r>
      <w:r>
        <w:rPr>
          <w:spacing w:val="-2"/>
          <w:sz w:val="22"/>
        </w:rPr>
        <w:t xml:space="preserve"> </w:t>
      </w:r>
      <w:r>
        <w:rPr>
          <w:sz w:val="22"/>
        </w:rPr>
        <w:t>from</w:t>
      </w:r>
      <w:r>
        <w:rPr>
          <w:spacing w:val="-4"/>
          <w:sz w:val="22"/>
        </w:rPr>
        <w:t xml:space="preserve"> </w:t>
      </w:r>
      <w:r>
        <w:rPr>
          <w:sz w:val="22"/>
        </w:rPr>
        <w:t>over</w:t>
      </w:r>
      <w:r>
        <w:rPr>
          <w:spacing w:val="-3"/>
          <w:sz w:val="22"/>
        </w:rPr>
        <w:t xml:space="preserve"> </w:t>
      </w:r>
      <w:r>
        <w:rPr>
          <w:sz w:val="22"/>
        </w:rPr>
        <w:t>half</w:t>
      </w:r>
      <w:r>
        <w:rPr>
          <w:spacing w:val="-6"/>
          <w:sz w:val="22"/>
        </w:rPr>
        <w:t xml:space="preserve"> </w:t>
      </w:r>
      <w:r>
        <w:rPr>
          <w:sz w:val="22"/>
        </w:rPr>
        <w:t>to</w:t>
      </w:r>
      <w:r>
        <w:rPr>
          <w:spacing w:val="-3"/>
          <w:sz w:val="22"/>
        </w:rPr>
        <w:t xml:space="preserve"> </w:t>
      </w:r>
      <w:r>
        <w:rPr>
          <w:b/>
          <w:sz w:val="21"/>
        </w:rPr>
        <w:t>merely</w:t>
      </w:r>
      <w:r>
        <w:rPr>
          <w:b/>
          <w:spacing w:val="-2"/>
          <w:sz w:val="21"/>
        </w:rPr>
        <w:t xml:space="preserve"> </w:t>
      </w:r>
      <w:r>
        <w:rPr>
          <w:sz w:val="22"/>
        </w:rPr>
        <w:t>28% in the way of driving car→</w:t>
      </w:r>
      <w:r>
        <w:rPr>
          <w:spacing w:val="-2"/>
          <w:sz w:val="22"/>
        </w:rPr>
        <w:t xml:space="preserve"> </w:t>
      </w:r>
      <w:r>
        <w:rPr>
          <w:b/>
          <w:sz w:val="21"/>
        </w:rPr>
        <w:t xml:space="preserve">amounting to 13% in the </w:t>
      </w:r>
      <w:r>
        <w:rPr>
          <w:b/>
          <w:color w:val="FF0000"/>
          <w:sz w:val="21"/>
        </w:rPr>
        <w:t xml:space="preserve">share </w:t>
      </w:r>
      <w:r>
        <w:rPr>
          <w:b/>
          <w:sz w:val="21"/>
        </w:rPr>
        <w:t xml:space="preserve">of those using cars to 46% </w:t>
      </w:r>
      <w:r>
        <w:rPr>
          <w:sz w:val="22"/>
        </w:rPr>
        <w:t xml:space="preserve">because the university parking had changed </w:t>
      </w:r>
      <w:r>
        <w:rPr>
          <w:strike/>
          <w:color w:val="FF0000"/>
          <w:sz w:val="22"/>
        </w:rPr>
        <w:t xml:space="preserve">in </w:t>
      </w:r>
      <w:r>
        <w:rPr>
          <w:b/>
          <w:strike w:val="0"/>
          <w:sz w:val="22"/>
        </w:rPr>
        <w:t>after four years.</w:t>
      </w:r>
    </w:p>
    <w:p w14:paraId="2851311A">
      <w:pPr>
        <w:pStyle w:val="8"/>
        <w:spacing w:before="3"/>
        <w:ind w:left="160"/>
        <w:rPr>
          <w:rFonts w:ascii="宋体" w:eastAsia="宋体"/>
        </w:rPr>
      </w:pPr>
      <w:r>
        <w:drawing>
          <wp:anchor distT="0" distB="0" distL="0" distR="0" simplePos="0" relativeHeight="251664384" behindDoc="0" locked="0" layoutInCell="1" allowOverlap="1">
            <wp:simplePos x="0" y="0"/>
            <wp:positionH relativeFrom="page">
              <wp:posOffset>464185</wp:posOffset>
            </wp:positionH>
            <wp:positionV relativeFrom="paragraph">
              <wp:posOffset>201295</wp:posOffset>
            </wp:positionV>
            <wp:extent cx="4068445" cy="1902460"/>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5" cstate="print"/>
                    <a:stretch>
                      <a:fillRect/>
                    </a:stretch>
                  </pic:blipFill>
                  <pic:spPr>
                    <a:xfrm>
                      <a:off x="0" y="0"/>
                      <a:ext cx="4068385" cy="1902772"/>
                    </a:xfrm>
                    <a:prstGeom prst="rect">
                      <a:avLst/>
                    </a:prstGeom>
                  </pic:spPr>
                </pic:pic>
              </a:graphicData>
            </a:graphic>
          </wp:anchor>
        </w:drawing>
      </w:r>
      <w:r>
        <w:rPr>
          <w:rFonts w:ascii="宋体" w:eastAsia="宋体"/>
          <w:spacing w:val="-4"/>
        </w:rPr>
        <w:t>范文：</w:t>
      </w:r>
    </w:p>
    <w:p w14:paraId="6D48DE55">
      <w:pPr>
        <w:pStyle w:val="8"/>
        <w:rPr>
          <w:rFonts w:ascii="宋体"/>
          <w:sz w:val="20"/>
        </w:rPr>
      </w:pPr>
    </w:p>
    <w:p w14:paraId="125D5028">
      <w:pPr>
        <w:pStyle w:val="8"/>
        <w:rPr>
          <w:rFonts w:ascii="宋体"/>
          <w:sz w:val="20"/>
        </w:rPr>
      </w:pPr>
    </w:p>
    <w:p w14:paraId="7CAF6577">
      <w:pPr>
        <w:pStyle w:val="8"/>
        <w:rPr>
          <w:rFonts w:ascii="宋体"/>
          <w:sz w:val="20"/>
        </w:rPr>
      </w:pPr>
    </w:p>
    <w:p w14:paraId="3AB46768">
      <w:pPr>
        <w:pStyle w:val="8"/>
        <w:rPr>
          <w:rFonts w:ascii="宋体"/>
          <w:sz w:val="20"/>
        </w:rPr>
      </w:pPr>
    </w:p>
    <w:p w14:paraId="16FCF119">
      <w:pPr>
        <w:pStyle w:val="8"/>
        <w:rPr>
          <w:rFonts w:ascii="宋体"/>
          <w:sz w:val="20"/>
        </w:rPr>
      </w:pPr>
    </w:p>
    <w:p w14:paraId="50A41F9D">
      <w:pPr>
        <w:pStyle w:val="8"/>
        <w:rPr>
          <w:rFonts w:ascii="宋体"/>
          <w:sz w:val="20"/>
        </w:rPr>
      </w:pPr>
    </w:p>
    <w:p w14:paraId="2AD85FD9">
      <w:pPr>
        <w:pStyle w:val="8"/>
        <w:rPr>
          <w:rFonts w:ascii="宋体"/>
          <w:sz w:val="20"/>
        </w:rPr>
      </w:pPr>
    </w:p>
    <w:p w14:paraId="0F847043">
      <w:pPr>
        <w:pStyle w:val="8"/>
        <w:rPr>
          <w:rFonts w:ascii="宋体"/>
          <w:sz w:val="20"/>
        </w:rPr>
      </w:pPr>
    </w:p>
    <w:p w14:paraId="2697F74B">
      <w:pPr>
        <w:pStyle w:val="8"/>
        <w:rPr>
          <w:rFonts w:ascii="宋体"/>
          <w:sz w:val="20"/>
        </w:rPr>
      </w:pPr>
    </w:p>
    <w:p w14:paraId="32B0A7EB">
      <w:pPr>
        <w:pStyle w:val="8"/>
        <w:rPr>
          <w:rFonts w:ascii="宋体"/>
          <w:sz w:val="20"/>
        </w:rPr>
      </w:pPr>
    </w:p>
    <w:p w14:paraId="43D5293F">
      <w:pPr>
        <w:pStyle w:val="8"/>
        <w:spacing w:before="10"/>
        <w:rPr>
          <w:rFonts w:ascii="宋体"/>
          <w:sz w:val="22"/>
        </w:rPr>
      </w:pPr>
    </w:p>
    <w:p w14:paraId="490E5ED4">
      <w:pPr>
        <w:spacing w:before="0" w:line="280" w:lineRule="auto"/>
        <w:ind w:left="160" w:right="727" w:firstLine="6449"/>
        <w:jc w:val="left"/>
        <w:rPr>
          <w:b/>
          <w:sz w:val="21"/>
        </w:rPr>
      </w:pPr>
      <w:r>
        <w:rPr>
          <w:rFonts w:ascii="宋体" w:hAnsi="宋体" w:eastAsia="宋体"/>
          <w:spacing w:val="-3"/>
          <w:sz w:val="21"/>
        </w:rPr>
        <w:t xml:space="preserve">一个个描述每个分组，第三段分别描述，第四段最后 </w:t>
      </w:r>
      <w:r>
        <w:rPr>
          <w:sz w:val="21"/>
        </w:rPr>
        <w:t>2</w:t>
      </w:r>
      <w:r>
        <w:rPr>
          <w:spacing w:val="-8"/>
          <w:sz w:val="21"/>
        </w:rPr>
        <w:t xml:space="preserve"> </w:t>
      </w:r>
      <w:r>
        <w:rPr>
          <w:rFonts w:ascii="宋体" w:hAnsi="宋体" w:eastAsia="宋体"/>
          <w:sz w:val="21"/>
        </w:rPr>
        <w:t>个一起写</w:t>
      </w:r>
      <w:r>
        <w:rPr>
          <w:sz w:val="21"/>
        </w:rPr>
        <w:t>“the</w:t>
      </w:r>
      <w:r>
        <w:rPr>
          <w:spacing w:val="-5"/>
          <w:sz w:val="21"/>
        </w:rPr>
        <w:t xml:space="preserve"> </w:t>
      </w:r>
      <w:r>
        <w:rPr>
          <w:sz w:val="21"/>
        </w:rPr>
        <w:t>former</w:t>
      </w:r>
      <w:r>
        <w:rPr>
          <w:spacing w:val="-4"/>
          <w:sz w:val="21"/>
        </w:rPr>
        <w:t xml:space="preserve"> </w:t>
      </w:r>
      <w:r>
        <w:rPr>
          <w:sz w:val="21"/>
        </w:rPr>
        <w:t>and</w:t>
      </w:r>
      <w:r>
        <w:rPr>
          <w:spacing w:val="-6"/>
          <w:sz w:val="21"/>
        </w:rPr>
        <w:t xml:space="preserve"> </w:t>
      </w:r>
      <w:r>
        <w:rPr>
          <w:sz w:val="21"/>
        </w:rPr>
        <w:t>the</w:t>
      </w:r>
      <w:r>
        <w:rPr>
          <w:spacing w:val="-5"/>
          <w:sz w:val="21"/>
        </w:rPr>
        <w:t xml:space="preserve"> </w:t>
      </w:r>
      <w:r>
        <w:rPr>
          <w:sz w:val="21"/>
        </w:rPr>
        <w:t xml:space="preserve">latter” The pie charts compare the disparate means of transport for individuals going to a university </w:t>
      </w:r>
      <w:r>
        <w:rPr>
          <w:b/>
          <w:sz w:val="21"/>
        </w:rPr>
        <w:t>for work or</w:t>
      </w:r>
      <w:r>
        <w:rPr>
          <w:b/>
          <w:spacing w:val="-1"/>
          <w:sz w:val="21"/>
        </w:rPr>
        <w:t xml:space="preserve"> </w:t>
      </w:r>
      <w:r>
        <w:rPr>
          <w:b/>
          <w:sz w:val="21"/>
        </w:rPr>
        <w:t>learning purposes spanning half a decade.</w:t>
      </w:r>
    </w:p>
    <w:p w14:paraId="68B0CF44">
      <w:pPr>
        <w:spacing w:before="7" w:line="278" w:lineRule="auto"/>
        <w:ind w:left="160" w:right="357" w:firstLine="0"/>
        <w:jc w:val="left"/>
        <w:rPr>
          <w:sz w:val="21"/>
        </w:rPr>
      </w:pPr>
      <w:r>
        <w:rPr>
          <w:sz w:val="21"/>
        </w:rPr>
        <w:t>Generally,</w:t>
      </w:r>
      <w:r>
        <w:rPr>
          <w:rFonts w:ascii="宋体" w:eastAsia="宋体"/>
          <w:spacing w:val="-2"/>
          <w:sz w:val="21"/>
        </w:rPr>
        <w:t xml:space="preserve">描述排序 </w:t>
      </w:r>
      <w:r>
        <w:rPr>
          <w:b/>
          <w:sz w:val="21"/>
        </w:rPr>
        <w:t>the</w:t>
      </w:r>
      <w:r>
        <w:rPr>
          <w:b/>
          <w:spacing w:val="-5"/>
          <w:sz w:val="21"/>
        </w:rPr>
        <w:t xml:space="preserve"> </w:t>
      </w:r>
      <w:r>
        <w:rPr>
          <w:b/>
          <w:sz w:val="21"/>
        </w:rPr>
        <w:t>primary</w:t>
      </w:r>
      <w:r>
        <w:rPr>
          <w:b/>
          <w:spacing w:val="-5"/>
          <w:sz w:val="21"/>
        </w:rPr>
        <w:t xml:space="preserve"> </w:t>
      </w:r>
      <w:r>
        <w:rPr>
          <w:b/>
          <w:sz w:val="21"/>
        </w:rPr>
        <w:t>mode</w:t>
      </w:r>
      <w:r>
        <w:rPr>
          <w:b/>
          <w:spacing w:val="-5"/>
          <w:sz w:val="21"/>
        </w:rPr>
        <w:t xml:space="preserve"> </w:t>
      </w:r>
      <w:r>
        <w:rPr>
          <w:b/>
          <w:sz w:val="21"/>
        </w:rPr>
        <w:t>of</w:t>
      </w:r>
      <w:r>
        <w:rPr>
          <w:b/>
          <w:spacing w:val="-6"/>
          <w:sz w:val="21"/>
        </w:rPr>
        <w:t xml:space="preserve"> </w:t>
      </w:r>
      <w:r>
        <w:rPr>
          <w:b/>
          <w:sz w:val="21"/>
        </w:rPr>
        <w:t>traveling</w:t>
      </w:r>
      <w:r>
        <w:rPr>
          <w:b/>
          <w:spacing w:val="-5"/>
          <w:sz w:val="21"/>
        </w:rPr>
        <w:t xml:space="preserve"> </w:t>
      </w:r>
      <w:r>
        <w:rPr>
          <w:b/>
          <w:sz w:val="21"/>
        </w:rPr>
        <w:t>to</w:t>
      </w:r>
      <w:r>
        <w:rPr>
          <w:b/>
          <w:spacing w:val="-4"/>
          <w:sz w:val="21"/>
        </w:rPr>
        <w:t xml:space="preserve"> </w:t>
      </w:r>
      <w:r>
        <w:rPr>
          <w:b/>
          <w:sz w:val="21"/>
        </w:rPr>
        <w:t>the</w:t>
      </w:r>
      <w:r>
        <w:rPr>
          <w:b/>
          <w:spacing w:val="-5"/>
          <w:sz w:val="21"/>
        </w:rPr>
        <w:t xml:space="preserve"> </w:t>
      </w:r>
      <w:r>
        <w:rPr>
          <w:b/>
          <w:sz w:val="21"/>
        </w:rPr>
        <w:t>aforementioned</w:t>
      </w:r>
      <w:r>
        <w:rPr>
          <w:b/>
          <w:spacing w:val="-3"/>
          <w:sz w:val="21"/>
        </w:rPr>
        <w:t xml:space="preserve"> </w:t>
      </w:r>
      <w:r>
        <w:rPr>
          <w:b/>
          <w:sz w:val="21"/>
        </w:rPr>
        <w:t>destination</w:t>
      </w:r>
      <w:r>
        <w:rPr>
          <w:b/>
          <w:spacing w:val="-3"/>
          <w:sz w:val="21"/>
        </w:rPr>
        <w:t xml:space="preserve"> </w:t>
      </w:r>
      <w:r>
        <w:rPr>
          <w:b/>
          <w:sz w:val="21"/>
        </w:rPr>
        <w:t>differed,</w:t>
      </w:r>
      <w:r>
        <w:rPr>
          <w:b/>
          <w:spacing w:val="-5"/>
          <w:sz w:val="21"/>
        </w:rPr>
        <w:t xml:space="preserve"> </w:t>
      </w:r>
      <w:r>
        <w:rPr>
          <w:b/>
          <w:sz w:val="21"/>
        </w:rPr>
        <w:t>with</w:t>
      </w:r>
      <w:r>
        <w:rPr>
          <w:b/>
          <w:spacing w:val="-6"/>
          <w:sz w:val="21"/>
        </w:rPr>
        <w:t xml:space="preserve"> </w:t>
      </w:r>
      <w:r>
        <w:rPr>
          <w:b/>
          <w:sz w:val="21"/>
        </w:rPr>
        <w:t>it</w:t>
      </w:r>
      <w:r>
        <w:rPr>
          <w:b/>
          <w:spacing w:val="-4"/>
          <w:sz w:val="21"/>
        </w:rPr>
        <w:t xml:space="preserve"> </w:t>
      </w:r>
      <w:r>
        <w:rPr>
          <w:b/>
          <w:sz w:val="21"/>
        </w:rPr>
        <w:t>being</w:t>
      </w:r>
      <w:r>
        <w:rPr>
          <w:b/>
          <w:spacing w:val="-3"/>
          <w:sz w:val="21"/>
        </w:rPr>
        <w:t xml:space="preserve"> </w:t>
      </w:r>
      <w:r>
        <w:rPr>
          <w:b/>
          <w:sz w:val="21"/>
        </w:rPr>
        <w:t>cars</w:t>
      </w:r>
      <w:r>
        <w:rPr>
          <w:b/>
          <w:spacing w:val="-3"/>
          <w:sz w:val="21"/>
        </w:rPr>
        <w:t xml:space="preserve"> </w:t>
      </w:r>
      <w:r>
        <w:rPr>
          <w:b/>
          <w:sz w:val="21"/>
        </w:rPr>
        <w:t>in</w:t>
      </w:r>
      <w:r>
        <w:rPr>
          <w:b/>
          <w:spacing w:val="-6"/>
          <w:sz w:val="21"/>
        </w:rPr>
        <w:t xml:space="preserve"> </w:t>
      </w:r>
      <w:r>
        <w:rPr>
          <w:b/>
          <w:sz w:val="21"/>
        </w:rPr>
        <w:t>2004</w:t>
      </w:r>
      <w:r>
        <w:rPr>
          <w:b/>
          <w:spacing w:val="-3"/>
          <w:sz w:val="21"/>
        </w:rPr>
        <w:t xml:space="preserve"> </w:t>
      </w:r>
      <w:r>
        <w:rPr>
          <w:b/>
          <w:sz w:val="21"/>
        </w:rPr>
        <w:t>and</w:t>
      </w:r>
      <w:r>
        <w:rPr>
          <w:b/>
          <w:spacing w:val="-4"/>
          <w:sz w:val="21"/>
        </w:rPr>
        <w:t xml:space="preserve"> </w:t>
      </w:r>
      <w:r>
        <w:rPr>
          <w:b/>
          <w:sz w:val="21"/>
        </w:rPr>
        <w:t>buses</w:t>
      </w:r>
      <w:r>
        <w:rPr>
          <w:b/>
          <w:spacing w:val="-6"/>
          <w:sz w:val="21"/>
        </w:rPr>
        <w:t xml:space="preserve"> </w:t>
      </w:r>
      <w:r>
        <w:rPr>
          <w:b/>
          <w:sz w:val="21"/>
        </w:rPr>
        <w:t>in</w:t>
      </w:r>
      <w:r>
        <w:rPr>
          <w:b/>
          <w:spacing w:val="-6"/>
          <w:sz w:val="21"/>
        </w:rPr>
        <w:t xml:space="preserve"> </w:t>
      </w:r>
      <w:r>
        <w:rPr>
          <w:b/>
          <w:sz w:val="21"/>
        </w:rPr>
        <w:t xml:space="preserve">2009, </w:t>
      </w:r>
      <w:r>
        <w:rPr>
          <w:sz w:val="21"/>
        </w:rPr>
        <w:t>and</w:t>
      </w:r>
      <w:r>
        <w:rPr>
          <w:spacing w:val="-3"/>
          <w:sz w:val="21"/>
        </w:rPr>
        <w:t xml:space="preserve"> </w:t>
      </w:r>
      <w:r>
        <w:rPr>
          <w:sz w:val="21"/>
        </w:rPr>
        <w:t>the</w:t>
      </w:r>
      <w:r>
        <w:rPr>
          <w:spacing w:val="-3"/>
          <w:sz w:val="21"/>
        </w:rPr>
        <w:t xml:space="preserve"> </w:t>
      </w:r>
      <w:r>
        <w:rPr>
          <w:sz w:val="21"/>
        </w:rPr>
        <w:t>change</w:t>
      </w:r>
      <w:r>
        <w:rPr>
          <w:spacing w:val="-3"/>
          <w:sz w:val="21"/>
        </w:rPr>
        <w:t xml:space="preserve"> </w:t>
      </w:r>
      <w:r>
        <w:rPr>
          <w:sz w:val="21"/>
        </w:rPr>
        <w:t>could</w:t>
      </w:r>
      <w:r>
        <w:rPr>
          <w:spacing w:val="-3"/>
          <w:sz w:val="21"/>
        </w:rPr>
        <w:t xml:space="preserve"> </w:t>
      </w:r>
      <w:r>
        <w:rPr>
          <w:sz w:val="21"/>
        </w:rPr>
        <w:t>be</w:t>
      </w:r>
      <w:r>
        <w:rPr>
          <w:spacing w:val="-3"/>
          <w:sz w:val="21"/>
        </w:rPr>
        <w:t xml:space="preserve"> </w:t>
      </w:r>
      <w:r>
        <w:rPr>
          <w:sz w:val="21"/>
        </w:rPr>
        <w:t xml:space="preserve">attributed to the car park changes in 2008 and a new bus stop </w:t>
      </w:r>
      <w:r>
        <w:rPr>
          <w:b/>
          <w:sz w:val="21"/>
        </w:rPr>
        <w:t>two</w:t>
      </w:r>
      <w:r>
        <w:rPr>
          <w:b/>
          <w:spacing w:val="-1"/>
          <w:sz w:val="21"/>
        </w:rPr>
        <w:t xml:space="preserve"> </w:t>
      </w:r>
      <w:r>
        <w:rPr>
          <w:b/>
          <w:sz w:val="21"/>
        </w:rPr>
        <w:t>years prior to</w:t>
      </w:r>
      <w:r>
        <w:rPr>
          <w:b/>
          <w:spacing w:val="-1"/>
          <w:sz w:val="21"/>
        </w:rPr>
        <w:t xml:space="preserve"> </w:t>
      </w:r>
      <w:r>
        <w:rPr>
          <w:b/>
          <w:sz w:val="21"/>
        </w:rPr>
        <w:t xml:space="preserve">that </w:t>
      </w:r>
      <w:r>
        <w:rPr>
          <w:b/>
          <w:spacing w:val="10"/>
          <w:position w:val="-1"/>
          <w:sz w:val="21"/>
        </w:rPr>
        <w:drawing>
          <wp:inline distT="0" distB="0" distL="0" distR="0">
            <wp:extent cx="127000" cy="12065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6" cstate="print"/>
                    <a:stretch>
                      <a:fillRect/>
                    </a:stretch>
                  </pic:blipFill>
                  <pic:spPr>
                    <a:xfrm>
                      <a:off x="0" y="0"/>
                      <a:ext cx="127000" cy="120650"/>
                    </a:xfrm>
                    <a:prstGeom prst="rect">
                      <a:avLst/>
                    </a:prstGeom>
                  </pic:spPr>
                </pic:pic>
              </a:graphicData>
            </a:graphic>
          </wp:inline>
        </w:drawing>
      </w:r>
      <w:r>
        <w:rPr>
          <w:rFonts w:ascii="宋体" w:eastAsia="宋体"/>
          <w:sz w:val="21"/>
        </w:rPr>
        <w:t>两年</w:t>
      </w:r>
      <w:r>
        <w:rPr>
          <w:sz w:val="21"/>
        </w:rPr>
        <w:t>. On the contrary, trains</w:t>
      </w:r>
      <w:r>
        <w:rPr>
          <w:spacing w:val="-2"/>
          <w:sz w:val="21"/>
        </w:rPr>
        <w:t xml:space="preserve"> </w:t>
      </w:r>
      <w:r>
        <w:rPr>
          <w:sz w:val="21"/>
        </w:rPr>
        <w:t xml:space="preserve">remained the least </w:t>
      </w:r>
      <w:r>
        <w:rPr>
          <w:b/>
          <w:sz w:val="21"/>
        </w:rPr>
        <w:t>utilized</w:t>
      </w:r>
      <w:r>
        <w:rPr>
          <w:b/>
          <w:spacing w:val="-1"/>
          <w:sz w:val="21"/>
        </w:rPr>
        <w:t xml:space="preserve"> </w:t>
      </w:r>
      <w:r>
        <w:rPr>
          <w:b/>
          <w:sz w:val="21"/>
        </w:rPr>
        <w:t xml:space="preserve">method </w:t>
      </w:r>
      <w:r>
        <w:rPr>
          <w:sz w:val="21"/>
        </w:rPr>
        <w:t>of transportation.</w:t>
      </w:r>
    </w:p>
    <w:p w14:paraId="7291256A">
      <w:pPr>
        <w:pStyle w:val="8"/>
        <w:spacing w:before="11"/>
        <w:rPr>
          <w:sz w:val="25"/>
        </w:rPr>
      </w:pPr>
    </w:p>
    <w:p w14:paraId="2C0A4A7D">
      <w:pPr>
        <w:spacing w:before="1" w:line="292" w:lineRule="auto"/>
        <w:ind w:left="160" w:right="0" w:firstLine="0"/>
        <w:jc w:val="left"/>
        <w:rPr>
          <w:sz w:val="21"/>
        </w:rPr>
      </w:pPr>
      <w:r>
        <w:rPr>
          <w:sz w:val="21"/>
        </w:rPr>
        <w:t>To</w:t>
      </w:r>
      <w:r>
        <w:rPr>
          <w:spacing w:val="-4"/>
          <w:sz w:val="21"/>
        </w:rPr>
        <w:t xml:space="preserve"> </w:t>
      </w:r>
      <w:r>
        <w:rPr>
          <w:sz w:val="21"/>
        </w:rPr>
        <w:t>be</w:t>
      </w:r>
      <w:r>
        <w:rPr>
          <w:spacing w:val="-3"/>
          <w:sz w:val="21"/>
        </w:rPr>
        <w:t xml:space="preserve"> </w:t>
      </w:r>
      <w:r>
        <w:rPr>
          <w:sz w:val="21"/>
        </w:rPr>
        <w:t>specific,</w:t>
      </w:r>
      <w:r>
        <w:rPr>
          <w:spacing w:val="-8"/>
          <w:sz w:val="21"/>
        </w:rPr>
        <w:t xml:space="preserve"> </w:t>
      </w:r>
      <w:r>
        <w:rPr>
          <w:sz w:val="21"/>
        </w:rPr>
        <w:t>roughly</w:t>
      </w:r>
      <w:r>
        <w:rPr>
          <w:spacing w:val="-3"/>
          <w:sz w:val="21"/>
        </w:rPr>
        <w:t xml:space="preserve"> </w:t>
      </w:r>
      <w:r>
        <w:rPr>
          <w:sz w:val="21"/>
        </w:rPr>
        <w:t>half</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people</w:t>
      </w:r>
      <w:r>
        <w:rPr>
          <w:spacing w:val="-3"/>
          <w:sz w:val="21"/>
        </w:rPr>
        <w:t xml:space="preserve"> </w:t>
      </w:r>
      <w:r>
        <w:rPr>
          <w:sz w:val="21"/>
        </w:rPr>
        <w:t>proceeding</w:t>
      </w:r>
      <w:r>
        <w:rPr>
          <w:spacing w:val="-5"/>
          <w:sz w:val="21"/>
        </w:rPr>
        <w:t xml:space="preserve"> </w:t>
      </w:r>
      <w:r>
        <w:rPr>
          <w:sz w:val="21"/>
        </w:rPr>
        <w:t>to</w:t>
      </w:r>
      <w:r>
        <w:rPr>
          <w:spacing w:val="-4"/>
          <w:sz w:val="21"/>
        </w:rPr>
        <w:t xml:space="preserve"> </w:t>
      </w:r>
      <w:r>
        <w:rPr>
          <w:sz w:val="21"/>
        </w:rPr>
        <w:t>the</w:t>
      </w:r>
      <w:r>
        <w:rPr>
          <w:spacing w:val="-3"/>
          <w:sz w:val="21"/>
        </w:rPr>
        <w:t xml:space="preserve"> </w:t>
      </w:r>
      <w:r>
        <w:rPr>
          <w:sz w:val="21"/>
        </w:rPr>
        <w:t>campus</w:t>
      </w:r>
      <w:r>
        <w:rPr>
          <w:spacing w:val="-4"/>
          <w:sz w:val="21"/>
        </w:rPr>
        <w:t xml:space="preserve"> </w:t>
      </w:r>
      <w:r>
        <w:rPr>
          <w:sz w:val="21"/>
        </w:rPr>
        <w:t>drove</w:t>
      </w:r>
      <w:r>
        <w:rPr>
          <w:spacing w:val="-3"/>
          <w:sz w:val="21"/>
        </w:rPr>
        <w:t xml:space="preserve"> </w:t>
      </w:r>
      <w:r>
        <w:rPr>
          <w:sz w:val="21"/>
        </w:rPr>
        <w:t>cars</w:t>
      </w:r>
      <w:r>
        <w:rPr>
          <w:spacing w:val="-4"/>
          <w:sz w:val="21"/>
        </w:rPr>
        <w:t xml:space="preserve"> </w:t>
      </w:r>
      <w:r>
        <w:rPr>
          <w:sz w:val="21"/>
        </w:rPr>
        <w:t>in</w:t>
      </w:r>
      <w:r>
        <w:rPr>
          <w:spacing w:val="-4"/>
          <w:sz w:val="21"/>
        </w:rPr>
        <w:t xml:space="preserve"> </w:t>
      </w:r>
      <w:r>
        <w:rPr>
          <w:sz w:val="21"/>
        </w:rPr>
        <w:t>2004,</w:t>
      </w:r>
      <w:r>
        <w:rPr>
          <w:spacing w:val="-2"/>
          <w:sz w:val="21"/>
        </w:rPr>
        <w:t xml:space="preserve"> </w:t>
      </w:r>
      <w:r>
        <w:rPr>
          <w:sz w:val="21"/>
        </w:rPr>
        <w:t>but</w:t>
      </w:r>
      <w:r>
        <w:rPr>
          <w:spacing w:val="-4"/>
          <w:sz w:val="21"/>
        </w:rPr>
        <w:t xml:space="preserve"> </w:t>
      </w:r>
      <w:r>
        <w:rPr>
          <w:sz w:val="21"/>
        </w:rPr>
        <w:t>the</w:t>
      </w:r>
      <w:r>
        <w:rPr>
          <w:spacing w:val="-5"/>
          <w:sz w:val="21"/>
        </w:rPr>
        <w:t xml:space="preserve"> </w:t>
      </w:r>
      <w:r>
        <w:rPr>
          <w:sz w:val="21"/>
        </w:rPr>
        <w:t>figure</w:t>
      </w:r>
      <w:r>
        <w:rPr>
          <w:spacing w:val="-3"/>
          <w:sz w:val="21"/>
        </w:rPr>
        <w:t xml:space="preserve"> </w:t>
      </w:r>
      <w:r>
        <w:rPr>
          <w:sz w:val="21"/>
        </w:rPr>
        <w:t>drastically</w:t>
      </w:r>
      <w:r>
        <w:rPr>
          <w:spacing w:val="-3"/>
          <w:sz w:val="21"/>
        </w:rPr>
        <w:t xml:space="preserve"> </w:t>
      </w:r>
      <w:r>
        <w:rPr>
          <w:sz w:val="21"/>
        </w:rPr>
        <w:t>lessened</w:t>
      </w:r>
      <w:r>
        <w:rPr>
          <w:spacing w:val="-3"/>
          <w:sz w:val="21"/>
        </w:rPr>
        <w:t xml:space="preserve"> </w:t>
      </w:r>
      <w:r>
        <w:rPr>
          <w:sz w:val="21"/>
        </w:rPr>
        <w:t>to</w:t>
      </w:r>
      <w:r>
        <w:rPr>
          <w:spacing w:val="-4"/>
          <w:sz w:val="21"/>
        </w:rPr>
        <w:t xml:space="preserve"> </w:t>
      </w:r>
      <w:r>
        <w:rPr>
          <w:sz w:val="21"/>
        </w:rPr>
        <w:t>merely</w:t>
      </w:r>
      <w:r>
        <w:rPr>
          <w:spacing w:val="-5"/>
          <w:sz w:val="21"/>
        </w:rPr>
        <w:t xml:space="preserve"> </w:t>
      </w:r>
      <w:r>
        <w:rPr>
          <w:sz w:val="21"/>
        </w:rPr>
        <w:t>28%</w:t>
      </w:r>
      <w:r>
        <w:rPr>
          <w:spacing w:val="-3"/>
          <w:sz w:val="21"/>
        </w:rPr>
        <w:t xml:space="preserve"> </w:t>
      </w:r>
      <w:r>
        <w:rPr>
          <w:sz w:val="21"/>
        </w:rPr>
        <w:t>in</w:t>
      </w:r>
      <w:r>
        <w:rPr>
          <w:spacing w:val="-6"/>
          <w:sz w:val="21"/>
        </w:rPr>
        <w:t xml:space="preserve"> </w:t>
      </w:r>
      <w:r>
        <w:rPr>
          <w:sz w:val="21"/>
        </w:rPr>
        <w:t>2009.</w:t>
      </w:r>
      <w:r>
        <w:rPr>
          <w:spacing w:val="-6"/>
          <w:sz w:val="21"/>
        </w:rPr>
        <w:t xml:space="preserve"> </w:t>
      </w:r>
      <w:r>
        <w:rPr>
          <w:sz w:val="21"/>
        </w:rPr>
        <w:t>By</w:t>
      </w:r>
      <w:r>
        <w:rPr>
          <w:spacing w:val="-3"/>
          <w:sz w:val="21"/>
        </w:rPr>
        <w:t xml:space="preserve"> </w:t>
      </w:r>
      <w:r>
        <w:rPr>
          <w:sz w:val="21"/>
        </w:rPr>
        <w:t>contrast,</w:t>
      </w:r>
      <w:r>
        <w:rPr>
          <w:spacing w:val="-3"/>
          <w:sz w:val="21"/>
        </w:rPr>
        <w:t xml:space="preserve"> </w:t>
      </w:r>
      <w:r>
        <w:rPr>
          <w:sz w:val="21"/>
        </w:rPr>
        <w:t>there</w:t>
      </w:r>
      <w:r>
        <w:rPr>
          <w:spacing w:val="-5"/>
          <w:sz w:val="21"/>
        </w:rPr>
        <w:t xml:space="preserve"> </w:t>
      </w:r>
      <w:r>
        <w:rPr>
          <w:sz w:val="21"/>
        </w:rPr>
        <w:t>was</w:t>
      </w:r>
      <w:r>
        <w:rPr>
          <w:spacing w:val="-5"/>
          <w:sz w:val="21"/>
        </w:rPr>
        <w:t xml:space="preserve"> </w:t>
      </w:r>
      <w:r>
        <w:rPr>
          <w:sz w:val="21"/>
        </w:rPr>
        <w:t>a</w:t>
      </w:r>
      <w:r>
        <w:rPr>
          <w:spacing w:val="-6"/>
          <w:sz w:val="21"/>
        </w:rPr>
        <w:t xml:space="preserve"> </w:t>
      </w:r>
      <w:r>
        <w:rPr>
          <w:sz w:val="21"/>
        </w:rPr>
        <w:t xml:space="preserve">noticeable uptrend </w:t>
      </w:r>
      <w:r>
        <w:rPr>
          <w:b/>
          <w:sz w:val="21"/>
        </w:rPr>
        <w:t>amounting to 13% in the share of those</w:t>
      </w:r>
      <w:r>
        <w:rPr>
          <w:b/>
          <w:spacing w:val="-1"/>
          <w:sz w:val="21"/>
        </w:rPr>
        <w:t xml:space="preserve"> </w:t>
      </w:r>
      <w:r>
        <w:rPr>
          <w:b/>
          <w:sz w:val="21"/>
        </w:rPr>
        <w:t>using buses to 46%</w:t>
      </w:r>
      <w:r>
        <w:rPr>
          <w:sz w:val="21"/>
        </w:rPr>
        <w:t xml:space="preserve">. </w:t>
      </w:r>
      <w:r>
        <w:rPr>
          <w:b/>
          <w:sz w:val="21"/>
        </w:rPr>
        <w:t xml:space="preserve">turning to/ Concerning the data of train users, </w:t>
      </w:r>
      <w:r>
        <w:rPr>
          <w:sz w:val="21"/>
        </w:rPr>
        <w:t>it had a trivial growth to 4%.</w:t>
      </w:r>
    </w:p>
    <w:p w14:paraId="109D58A1">
      <w:pPr>
        <w:spacing w:before="0" w:line="278" w:lineRule="auto"/>
        <w:ind w:left="160" w:right="0" w:firstLine="0"/>
        <w:jc w:val="left"/>
        <w:rPr>
          <w:rFonts w:ascii="宋体" w:hAnsi="宋体" w:eastAsia="宋体"/>
          <w:sz w:val="21"/>
        </w:rPr>
      </w:pPr>
      <w:r>
        <w:rPr>
          <w:sz w:val="21"/>
        </w:rPr>
        <w:t>In</w:t>
      </w:r>
      <w:r>
        <w:rPr>
          <w:spacing w:val="-4"/>
          <w:sz w:val="21"/>
        </w:rPr>
        <w:t xml:space="preserve"> </w:t>
      </w:r>
      <w:r>
        <w:rPr>
          <w:sz w:val="21"/>
        </w:rPr>
        <w:t>addition</w:t>
      </w:r>
      <w:r>
        <w:rPr>
          <w:spacing w:val="-3"/>
          <w:sz w:val="21"/>
        </w:rPr>
        <w:t xml:space="preserve"> </w:t>
      </w:r>
      <w:r>
        <w:rPr>
          <w:sz w:val="21"/>
        </w:rPr>
        <w:t>to</w:t>
      </w:r>
      <w:r>
        <w:rPr>
          <w:spacing w:val="-3"/>
          <w:sz w:val="21"/>
        </w:rPr>
        <w:t xml:space="preserve"> </w:t>
      </w:r>
      <w:r>
        <w:rPr>
          <w:sz w:val="21"/>
        </w:rPr>
        <w:t>previously</w:t>
      </w:r>
      <w:r>
        <w:rPr>
          <w:spacing w:val="-3"/>
          <w:sz w:val="21"/>
        </w:rPr>
        <w:t xml:space="preserve"> </w:t>
      </w:r>
      <w:r>
        <w:rPr>
          <w:sz w:val="21"/>
        </w:rPr>
        <w:t>stated</w:t>
      </w:r>
      <w:r>
        <w:rPr>
          <w:spacing w:val="-3"/>
          <w:sz w:val="21"/>
        </w:rPr>
        <w:t xml:space="preserve"> </w:t>
      </w:r>
      <w:r>
        <w:rPr>
          <w:sz w:val="21"/>
        </w:rPr>
        <w:t>means</w:t>
      </w:r>
      <w:r>
        <w:rPr>
          <w:spacing w:val="-3"/>
          <w:sz w:val="21"/>
        </w:rPr>
        <w:t xml:space="preserve">, </w:t>
      </w:r>
      <w:r>
        <w:rPr>
          <w:sz w:val="21"/>
        </w:rPr>
        <w:t>riding</w:t>
      </w:r>
      <w:r>
        <w:rPr>
          <w:spacing w:val="-4"/>
          <w:sz w:val="21"/>
        </w:rPr>
        <w:t xml:space="preserve"> </w:t>
      </w:r>
      <w:r>
        <w:rPr>
          <w:sz w:val="21"/>
        </w:rPr>
        <w:t>a</w:t>
      </w:r>
      <w:r>
        <w:rPr>
          <w:spacing w:val="-3"/>
          <w:sz w:val="21"/>
        </w:rPr>
        <w:t xml:space="preserve"> </w:t>
      </w:r>
      <w:r>
        <w:rPr>
          <w:sz w:val="21"/>
        </w:rPr>
        <w:t>bicycle</w:t>
      </w:r>
      <w:r>
        <w:rPr>
          <w:spacing w:val="40"/>
          <w:sz w:val="21"/>
        </w:rPr>
        <w:t xml:space="preserve"> </w:t>
      </w:r>
      <w:r>
        <w:rPr>
          <w:rFonts w:ascii="宋体" w:hAnsi="宋体" w:eastAsia="宋体"/>
          <w:spacing w:val="-1"/>
          <w:sz w:val="21"/>
        </w:rPr>
        <w:t xml:space="preserve">动名词和名词替换 </w:t>
      </w:r>
      <w:r>
        <w:rPr>
          <w:sz w:val="21"/>
        </w:rPr>
        <w:t>and</w:t>
      </w:r>
      <w:r>
        <w:rPr>
          <w:spacing w:val="-6"/>
          <w:sz w:val="21"/>
        </w:rPr>
        <w:t xml:space="preserve"> </w:t>
      </w:r>
      <w:r>
        <w:rPr>
          <w:sz w:val="21"/>
        </w:rPr>
        <w:t>walking</w:t>
      </w:r>
      <w:r>
        <w:rPr>
          <w:spacing w:val="-5"/>
          <w:sz w:val="21"/>
        </w:rPr>
        <w:t xml:space="preserve"> </w:t>
      </w:r>
      <w:r>
        <w:rPr>
          <w:sz w:val="21"/>
        </w:rPr>
        <w:t>to</w:t>
      </w:r>
      <w:r>
        <w:rPr>
          <w:spacing w:val="-4"/>
          <w:sz w:val="21"/>
        </w:rPr>
        <w:t xml:space="preserve"> </w:t>
      </w:r>
      <w:r>
        <w:rPr>
          <w:sz w:val="21"/>
        </w:rPr>
        <w:t>the</w:t>
      </w:r>
      <w:r>
        <w:rPr>
          <w:spacing w:val="-3"/>
          <w:sz w:val="21"/>
        </w:rPr>
        <w:t xml:space="preserve"> </w:t>
      </w:r>
      <w:r>
        <w:rPr>
          <w:sz w:val="21"/>
        </w:rPr>
        <w:t>university</w:t>
      </w:r>
      <w:r>
        <w:rPr>
          <w:spacing w:val="-3"/>
          <w:sz w:val="21"/>
        </w:rPr>
        <w:t xml:space="preserve"> </w:t>
      </w:r>
      <w:r>
        <w:rPr>
          <w:sz w:val="21"/>
        </w:rPr>
        <w:t>were</w:t>
      </w:r>
      <w:r>
        <w:rPr>
          <w:spacing w:val="-3"/>
          <w:sz w:val="21"/>
        </w:rPr>
        <w:t xml:space="preserve"> </w:t>
      </w:r>
      <w:r>
        <w:rPr>
          <w:sz w:val="21"/>
        </w:rPr>
        <w:t>also</w:t>
      </w:r>
      <w:r>
        <w:rPr>
          <w:spacing w:val="-4"/>
          <w:sz w:val="21"/>
        </w:rPr>
        <w:t xml:space="preserve"> </w:t>
      </w:r>
      <w:r>
        <w:rPr>
          <w:sz w:val="21"/>
        </w:rPr>
        <w:t>done</w:t>
      </w:r>
      <w:r>
        <w:rPr>
          <w:spacing w:val="-3"/>
          <w:sz w:val="21"/>
        </w:rPr>
        <w:t xml:space="preserve"> </w:t>
      </w:r>
      <w:r>
        <w:rPr>
          <w:b/>
          <w:sz w:val="21"/>
        </w:rPr>
        <w:t>by</w:t>
      </w:r>
      <w:r>
        <w:rPr>
          <w:b/>
          <w:spacing w:val="-5"/>
          <w:sz w:val="21"/>
        </w:rPr>
        <w:t xml:space="preserve"> </w:t>
      </w:r>
      <w:r>
        <w:rPr>
          <w:b/>
          <w:sz w:val="21"/>
        </w:rPr>
        <w:t>workers</w:t>
      </w:r>
      <w:r>
        <w:rPr>
          <w:b/>
          <w:spacing w:val="-6"/>
          <w:sz w:val="21"/>
        </w:rPr>
        <w:t xml:space="preserve"> </w:t>
      </w:r>
      <w:r>
        <w:rPr>
          <w:b/>
          <w:sz w:val="21"/>
        </w:rPr>
        <w:t>and</w:t>
      </w:r>
      <w:r>
        <w:rPr>
          <w:b/>
          <w:spacing w:val="-4"/>
          <w:sz w:val="21"/>
        </w:rPr>
        <w:t xml:space="preserve"> </w:t>
      </w:r>
      <w:r>
        <w:rPr>
          <w:b/>
          <w:sz w:val="21"/>
        </w:rPr>
        <w:t>students</w:t>
      </w:r>
      <w:r>
        <w:rPr>
          <w:spacing w:val="-2"/>
          <w:sz w:val="21"/>
        </w:rPr>
        <w:t xml:space="preserve">. </w:t>
      </w:r>
      <w:r>
        <w:rPr>
          <w:sz w:val="21"/>
        </w:rPr>
        <w:t>The</w:t>
      </w:r>
      <w:r>
        <w:rPr>
          <w:spacing w:val="-3"/>
          <w:sz w:val="21"/>
        </w:rPr>
        <w:t xml:space="preserve"> </w:t>
      </w:r>
      <w:r>
        <w:rPr>
          <w:sz w:val="21"/>
        </w:rPr>
        <w:t>percentages</w:t>
      </w:r>
      <w:r>
        <w:rPr>
          <w:spacing w:val="-3"/>
          <w:sz w:val="21"/>
        </w:rPr>
        <w:t xml:space="preserve"> </w:t>
      </w:r>
      <w:r>
        <w:rPr>
          <w:sz w:val="21"/>
        </w:rPr>
        <w:t>of</w:t>
      </w:r>
      <w:r>
        <w:rPr>
          <w:spacing w:val="-3"/>
          <w:sz w:val="21"/>
        </w:rPr>
        <w:t xml:space="preserve"> </w:t>
      </w:r>
      <w:r>
        <w:rPr>
          <w:sz w:val="21"/>
        </w:rPr>
        <w:t>both</w:t>
      </w:r>
      <w:r>
        <w:rPr>
          <w:spacing w:val="-3"/>
          <w:sz w:val="21"/>
        </w:rPr>
        <w:t xml:space="preserve"> </w:t>
      </w:r>
      <w:r>
        <w:rPr>
          <w:sz w:val="21"/>
        </w:rPr>
        <w:t xml:space="preserve">became more </w:t>
      </w:r>
      <w:r>
        <w:rPr>
          <w:b/>
          <w:sz w:val="21"/>
        </w:rPr>
        <w:t>sizeable</w:t>
      </w:r>
      <w:r>
        <w:rPr>
          <w:spacing w:val="-2"/>
          <w:sz w:val="21"/>
        </w:rPr>
        <w:t xml:space="preserve">, </w:t>
      </w:r>
      <w:r>
        <w:rPr>
          <w:b/>
          <w:sz w:val="21"/>
        </w:rPr>
        <w:t>with</w:t>
      </w:r>
      <w:r>
        <w:rPr>
          <w:b/>
          <w:spacing w:val="-4"/>
          <w:sz w:val="21"/>
        </w:rPr>
        <w:t xml:space="preserve"> </w:t>
      </w:r>
      <w:r>
        <w:rPr>
          <w:b/>
          <w:sz w:val="21"/>
        </w:rPr>
        <w:t>the</w:t>
      </w:r>
      <w:r>
        <w:rPr>
          <w:b/>
          <w:spacing w:val="-5"/>
          <w:sz w:val="21"/>
        </w:rPr>
        <w:t xml:space="preserve"> </w:t>
      </w:r>
      <w:r>
        <w:rPr>
          <w:b/>
          <w:sz w:val="21"/>
        </w:rPr>
        <w:t>former</w:t>
      </w:r>
      <w:r>
        <w:rPr>
          <w:b/>
          <w:spacing w:val="-3"/>
          <w:sz w:val="21"/>
        </w:rPr>
        <w:t xml:space="preserve"> </w:t>
      </w:r>
      <w:r>
        <w:rPr>
          <w:sz w:val="21"/>
        </w:rPr>
        <w:t>experiencing</w:t>
      </w:r>
      <w:r>
        <w:rPr>
          <w:spacing w:val="-3"/>
          <w:sz w:val="21"/>
        </w:rPr>
        <w:t xml:space="preserve"> </w:t>
      </w:r>
      <w:r>
        <w:rPr>
          <w:sz w:val="21"/>
        </w:rPr>
        <w:t>a</w:t>
      </w:r>
      <w:r>
        <w:rPr>
          <w:spacing w:val="-1"/>
          <w:sz w:val="21"/>
        </w:rPr>
        <w:t xml:space="preserve"> </w:t>
      </w:r>
      <w:r>
        <w:rPr>
          <w:sz w:val="21"/>
        </w:rPr>
        <w:t>comparatively</w:t>
      </w:r>
      <w:r>
        <w:rPr>
          <w:spacing w:val="-1"/>
          <w:sz w:val="21"/>
        </w:rPr>
        <w:t xml:space="preserve"> </w:t>
      </w:r>
      <w:r>
        <w:rPr>
          <w:sz w:val="21"/>
        </w:rPr>
        <w:t>greater</w:t>
      </w:r>
      <w:r>
        <w:rPr>
          <w:spacing w:val="-2"/>
          <w:sz w:val="21"/>
        </w:rPr>
        <w:t xml:space="preserve"> </w:t>
      </w:r>
      <w:r>
        <w:rPr>
          <w:sz w:val="21"/>
        </w:rPr>
        <w:t>level</w:t>
      </w:r>
      <w:r>
        <w:rPr>
          <w:spacing w:val="-1"/>
          <w:sz w:val="21"/>
        </w:rPr>
        <w:t xml:space="preserve"> </w:t>
      </w:r>
      <w:r>
        <w:rPr>
          <w:sz w:val="21"/>
        </w:rPr>
        <w:t>of</w:t>
      </w:r>
      <w:r>
        <w:rPr>
          <w:spacing w:val="-2"/>
          <w:sz w:val="21"/>
        </w:rPr>
        <w:t xml:space="preserve"> </w:t>
      </w:r>
      <w:r>
        <w:rPr>
          <w:b/>
          <w:sz w:val="21"/>
        </w:rPr>
        <w:t>increment to</w:t>
      </w:r>
      <w:r>
        <w:rPr>
          <w:b/>
          <w:spacing w:val="-4"/>
          <w:sz w:val="21"/>
        </w:rPr>
        <w:t xml:space="preserve"> </w:t>
      </w:r>
      <w:r>
        <w:rPr>
          <w:sz w:val="21"/>
        </w:rPr>
        <w:t>16%,</w:t>
      </w:r>
      <w:r>
        <w:rPr>
          <w:spacing w:val="-3"/>
          <w:sz w:val="21"/>
        </w:rPr>
        <w:t xml:space="preserve"> </w:t>
      </w:r>
      <w:r>
        <w:rPr>
          <w:sz w:val="21"/>
        </w:rPr>
        <w:t>whilst</w:t>
      </w:r>
      <w:r>
        <w:rPr>
          <w:spacing w:val="-2"/>
          <w:sz w:val="21"/>
        </w:rPr>
        <w:t xml:space="preserve"> </w:t>
      </w:r>
      <w:r>
        <w:rPr>
          <w:b/>
          <w:color w:val="FF0000"/>
          <w:sz w:val="21"/>
        </w:rPr>
        <w:t>the</w:t>
      </w:r>
      <w:r>
        <w:rPr>
          <w:b/>
          <w:color w:val="FF0000"/>
          <w:spacing w:val="-5"/>
          <w:sz w:val="21"/>
        </w:rPr>
        <w:t xml:space="preserve"> </w:t>
      </w:r>
      <w:r>
        <w:rPr>
          <w:b/>
          <w:color w:val="FF0000"/>
          <w:sz w:val="21"/>
        </w:rPr>
        <w:t>latter</w:t>
      </w:r>
      <w:r>
        <w:rPr>
          <w:b/>
          <w:color w:val="FF0000"/>
          <w:spacing w:val="-3"/>
          <w:sz w:val="21"/>
        </w:rPr>
        <w:t xml:space="preserve"> </w:t>
      </w:r>
      <w:r>
        <w:rPr>
          <w:sz w:val="21"/>
        </w:rPr>
        <w:t>ascended</w:t>
      </w:r>
      <w:r>
        <w:rPr>
          <w:spacing w:val="-1"/>
          <w:sz w:val="21"/>
        </w:rPr>
        <w:t xml:space="preserve"> </w:t>
      </w:r>
      <w:r>
        <w:rPr>
          <w:sz w:val="21"/>
        </w:rPr>
        <w:t>marginally</w:t>
      </w:r>
      <w:r>
        <w:rPr>
          <w:spacing w:val="-3"/>
          <w:sz w:val="21"/>
        </w:rPr>
        <w:t xml:space="preserve"> </w:t>
      </w:r>
      <w:r>
        <w:rPr>
          <w:b/>
          <w:sz w:val="21"/>
        </w:rPr>
        <w:t>from</w:t>
      </w:r>
      <w:r>
        <w:rPr>
          <w:b/>
          <w:spacing w:val="-2"/>
          <w:sz w:val="21"/>
        </w:rPr>
        <w:t xml:space="preserve"> </w:t>
      </w:r>
      <w:r>
        <w:rPr>
          <w:sz w:val="21"/>
        </w:rPr>
        <w:t>4%.←</w:t>
      </w:r>
      <w:r>
        <w:rPr>
          <w:rFonts w:ascii="宋体" w:hAnsi="宋体" w:eastAsia="宋体"/>
          <w:sz w:val="21"/>
        </w:rPr>
        <w:t>两个数据同时描述“前者后者”</w:t>
      </w:r>
    </w:p>
    <w:p w14:paraId="1C99D5A9">
      <w:pPr>
        <w:spacing w:after="0" w:line="278" w:lineRule="auto"/>
        <w:jc w:val="left"/>
        <w:rPr>
          <w:rFonts w:ascii="宋体" w:hAnsi="宋体" w:eastAsia="宋体"/>
          <w:sz w:val="21"/>
        </w:rPr>
        <w:sectPr>
          <w:pgSz w:w="16840" w:h="11910" w:orient="landscape"/>
          <w:pgMar w:top="1060" w:right="500" w:bottom="280" w:left="560" w:header="867" w:footer="0" w:gutter="0"/>
          <w:cols w:space="720" w:num="1"/>
        </w:sectPr>
      </w:pPr>
    </w:p>
    <w:p w14:paraId="161DF5D6">
      <w:pPr>
        <w:pStyle w:val="8"/>
        <w:spacing w:before="12"/>
        <w:rPr>
          <w:rFonts w:ascii="宋体"/>
          <w:sz w:val="18"/>
        </w:rPr>
      </w:pPr>
    </w:p>
    <w:p w14:paraId="192D5032">
      <w:pPr>
        <w:pStyle w:val="8"/>
        <w:spacing w:line="20" w:lineRule="exact"/>
        <w:ind w:left="131"/>
        <w:rPr>
          <w:rFonts w:ascii="宋体"/>
          <w:sz w:val="2"/>
        </w:rPr>
      </w:pPr>
      <w:r>
        <w:rPr>
          <w:rFonts w:ascii="宋体"/>
          <w:sz w:val="2"/>
        </w:rPr>
        <mc:AlternateContent>
          <mc:Choice Requires="wpg">
            <w:drawing>
              <wp:inline distT="0" distB="0" distL="0" distR="0">
                <wp:extent cx="9816465" cy="9525"/>
                <wp:effectExtent l="0" t="0" r="0" b="0"/>
                <wp:docPr id="66" name="Group 66"/>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67" name="Graphic 67"/>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66"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ekdz7WoCAAAKBgAADgAAAAAAAAABACAAAAAjAQAAZHJzL2Uyb0RvYy54bWxQ&#10;SwUGAAAAAAYABgBZAQAA/wUAAAAA&#10;">
                <o:lock v:ext="edit" aspectratio="f"/>
                <v:shape id="Graphic 67" o:spid="_x0000_s1026" o:spt="100" style="position:absolute;left:0;top:0;height:9525;width:9816465;" fillcolor="#000000" filled="t" stroked="f" coordsize="9816465,9525" o:gfxdata="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B1ec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373BE94F">
      <w:pPr>
        <w:pStyle w:val="4"/>
        <w:spacing w:before="129"/>
        <w:rPr>
          <w:rFonts w:ascii="宋体" w:eastAsia="宋体"/>
        </w:rPr>
      </w:pPr>
      <w:bookmarkStart w:id="10" w:name="_bookmark10"/>
      <w:bookmarkEnd w:id="10"/>
      <w:r>
        <w:rPr>
          <w:rFonts w:ascii="宋体" w:eastAsia="宋体"/>
          <w:spacing w:val="-4"/>
        </w:rPr>
        <w:t>折线图</w:t>
      </w:r>
    </w:p>
    <w:p w14:paraId="7EEA9B6A">
      <w:pPr>
        <w:pStyle w:val="8"/>
        <w:rPr>
          <w:rFonts w:ascii="宋体"/>
          <w:sz w:val="20"/>
        </w:rPr>
      </w:pPr>
    </w:p>
    <w:p w14:paraId="0AD2F87B">
      <w:pPr>
        <w:pStyle w:val="8"/>
        <w:rPr>
          <w:rFonts w:ascii="宋体"/>
          <w:sz w:val="22"/>
        </w:rPr>
      </w:pPr>
      <w:r>
        <w:drawing>
          <wp:anchor distT="0" distB="0" distL="0" distR="0" simplePos="0" relativeHeight="251695104" behindDoc="1" locked="0" layoutInCell="1" allowOverlap="1">
            <wp:simplePos x="0" y="0"/>
            <wp:positionH relativeFrom="page">
              <wp:posOffset>457200</wp:posOffset>
            </wp:positionH>
            <wp:positionV relativeFrom="paragraph">
              <wp:posOffset>194310</wp:posOffset>
            </wp:positionV>
            <wp:extent cx="4177665" cy="1988820"/>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7" cstate="print"/>
                    <a:stretch>
                      <a:fillRect/>
                    </a:stretch>
                  </pic:blipFill>
                  <pic:spPr>
                    <a:xfrm>
                      <a:off x="0" y="0"/>
                      <a:ext cx="4177977" cy="1988820"/>
                    </a:xfrm>
                    <a:prstGeom prst="rect">
                      <a:avLst/>
                    </a:prstGeom>
                  </pic:spPr>
                </pic:pic>
              </a:graphicData>
            </a:graphic>
          </wp:anchor>
        </w:drawing>
      </w:r>
    </w:p>
    <w:p w14:paraId="60613FC2">
      <w:pPr>
        <w:pStyle w:val="8"/>
        <w:spacing w:before="182" w:line="278" w:lineRule="auto"/>
        <w:ind w:left="160" w:right="4476"/>
        <w:rPr>
          <w:rFonts w:ascii="宋体" w:eastAsia="宋体"/>
        </w:rPr>
      </w:pPr>
      <w:r>
        <w:rPr>
          <w:rFonts w:ascii="宋体" w:eastAsia="宋体"/>
          <w:spacing w:val="-2"/>
        </w:rPr>
        <w:t>最简单，每条线分别描述，特征多的一段，少的两个一起，前后者。如果可以找到明显的对比趋势，就按照趋势分两段。本题特点：</w:t>
      </w:r>
      <w:r>
        <w:rPr>
          <w:rFonts w:ascii="宋体" w:eastAsia="宋体"/>
          <w:spacing w:val="-2"/>
          <w:u w:val="single"/>
        </w:rPr>
        <w:t>很多持平的数据</w:t>
      </w:r>
    </w:p>
    <w:p w14:paraId="4F3295DD">
      <w:pPr>
        <w:spacing w:before="0" w:line="267" w:lineRule="exact"/>
        <w:ind w:left="160" w:right="0" w:firstLine="0"/>
        <w:jc w:val="left"/>
        <w:rPr>
          <w:sz w:val="21"/>
        </w:rPr>
      </w:pPr>
      <w:r>
        <w:rPr>
          <w:color w:val="006FC0"/>
          <w:sz w:val="22"/>
        </w:rPr>
        <w:t>Given</w:t>
      </w:r>
      <w:r>
        <w:rPr>
          <w:color w:val="006FC0"/>
          <w:spacing w:val="-8"/>
          <w:sz w:val="22"/>
        </w:rPr>
        <w:t xml:space="preserve"> </w:t>
      </w:r>
      <w:r>
        <w:rPr>
          <w:color w:val="006FC0"/>
          <w:sz w:val="22"/>
        </w:rPr>
        <w:t>is</w:t>
      </w:r>
      <w:r>
        <w:rPr>
          <w:color w:val="006FC0"/>
          <w:spacing w:val="-9"/>
          <w:sz w:val="22"/>
        </w:rPr>
        <w:t xml:space="preserve"> </w:t>
      </w:r>
      <w:r>
        <w:rPr>
          <w:color w:val="006FC0"/>
          <w:sz w:val="22"/>
        </w:rPr>
        <w:t>a</w:t>
      </w:r>
      <w:r>
        <w:rPr>
          <w:color w:val="006FC0"/>
          <w:spacing w:val="-6"/>
          <w:sz w:val="22"/>
        </w:rPr>
        <w:t xml:space="preserve"> </w:t>
      </w:r>
      <w:r>
        <w:rPr>
          <w:color w:val="006FC0"/>
          <w:sz w:val="22"/>
        </w:rPr>
        <w:t>line/</w:t>
      </w:r>
      <w:r>
        <w:rPr>
          <w:b/>
          <w:color w:val="006FC0"/>
          <w:sz w:val="22"/>
        </w:rPr>
        <w:t>curve</w:t>
      </w:r>
      <w:r>
        <w:rPr>
          <w:b/>
          <w:color w:val="006FC0"/>
          <w:spacing w:val="-6"/>
          <w:sz w:val="22"/>
        </w:rPr>
        <w:t xml:space="preserve"> </w:t>
      </w:r>
      <w:r>
        <w:rPr>
          <w:color w:val="006FC0"/>
          <w:sz w:val="22"/>
        </w:rPr>
        <w:t>graph</w:t>
      </w:r>
      <w:r>
        <w:rPr>
          <w:color w:val="006FC0"/>
          <w:spacing w:val="-8"/>
          <w:sz w:val="22"/>
        </w:rPr>
        <w:t xml:space="preserve"> </w:t>
      </w:r>
      <w:r>
        <w:rPr>
          <w:color w:val="006FC0"/>
          <w:sz w:val="22"/>
        </w:rPr>
        <w:t>illustrating</w:t>
      </w:r>
      <w:r>
        <w:rPr>
          <w:color w:val="006FC0"/>
          <w:spacing w:val="-8"/>
          <w:sz w:val="22"/>
        </w:rPr>
        <w:t xml:space="preserve"> </w:t>
      </w:r>
      <w:r>
        <w:rPr>
          <w:sz w:val="21"/>
        </w:rPr>
        <w:t>the</w:t>
      </w:r>
      <w:r>
        <w:rPr>
          <w:spacing w:val="-6"/>
          <w:sz w:val="21"/>
        </w:rPr>
        <w:t xml:space="preserve"> </w:t>
      </w:r>
      <w:r>
        <w:rPr>
          <w:b/>
          <w:sz w:val="21"/>
        </w:rPr>
        <w:t>variations</w:t>
      </w:r>
      <w:r>
        <w:rPr>
          <w:b/>
          <w:spacing w:val="-4"/>
          <w:sz w:val="21"/>
        </w:rPr>
        <w:t xml:space="preserve"> </w:t>
      </w:r>
      <w:r>
        <w:rPr>
          <w:sz w:val="21"/>
        </w:rPr>
        <w:t>about</w:t>
      </w:r>
      <w:r>
        <w:rPr>
          <w:spacing w:val="-8"/>
          <w:sz w:val="21"/>
        </w:rPr>
        <w:t xml:space="preserve"> </w:t>
      </w:r>
      <w:r>
        <w:rPr>
          <w:sz w:val="21"/>
        </w:rPr>
        <w:t>how</w:t>
      </w:r>
      <w:r>
        <w:rPr>
          <w:spacing w:val="-5"/>
          <w:sz w:val="21"/>
        </w:rPr>
        <w:t xml:space="preserve"> </w:t>
      </w:r>
      <w:r>
        <w:rPr>
          <w:sz w:val="21"/>
        </w:rPr>
        <w:t>much</w:t>
      </w:r>
      <w:r>
        <w:rPr>
          <w:spacing w:val="-7"/>
          <w:sz w:val="21"/>
        </w:rPr>
        <w:t xml:space="preserve"> </w:t>
      </w:r>
      <w:r>
        <w:rPr>
          <w:sz w:val="21"/>
        </w:rPr>
        <w:t>three</w:t>
      </w:r>
      <w:r>
        <w:rPr>
          <w:spacing w:val="-6"/>
          <w:sz w:val="21"/>
        </w:rPr>
        <w:t xml:space="preserve"> </w:t>
      </w:r>
      <w:r>
        <w:rPr>
          <w:b/>
          <w:sz w:val="21"/>
        </w:rPr>
        <w:t>cases</w:t>
      </w:r>
      <w:r>
        <w:rPr>
          <w:b/>
          <w:spacing w:val="-6"/>
          <w:sz w:val="21"/>
        </w:rPr>
        <w:t xml:space="preserve"> </w:t>
      </w:r>
      <w:r>
        <w:rPr>
          <w:b/>
          <w:sz w:val="21"/>
        </w:rPr>
        <w:t>of</w:t>
      </w:r>
      <w:r>
        <w:rPr>
          <w:b/>
          <w:spacing w:val="-6"/>
          <w:sz w:val="21"/>
        </w:rPr>
        <w:t xml:space="preserve"> </w:t>
      </w:r>
      <w:r>
        <w:rPr>
          <w:b/>
          <w:sz w:val="21"/>
        </w:rPr>
        <w:t>crimes</w:t>
      </w:r>
      <w:r>
        <w:rPr>
          <w:b/>
          <w:spacing w:val="-7"/>
          <w:sz w:val="21"/>
        </w:rPr>
        <w:t xml:space="preserve"> </w:t>
      </w:r>
      <w:r>
        <w:rPr>
          <w:b/>
          <w:sz w:val="21"/>
        </w:rPr>
        <w:t>is</w:t>
      </w:r>
      <w:r>
        <w:rPr>
          <w:b/>
          <w:spacing w:val="-6"/>
          <w:sz w:val="21"/>
        </w:rPr>
        <w:t xml:space="preserve"> </w:t>
      </w:r>
      <w:r>
        <w:rPr>
          <w:sz w:val="21"/>
        </w:rPr>
        <w:t>in</w:t>
      </w:r>
      <w:r>
        <w:rPr>
          <w:spacing w:val="-8"/>
          <w:sz w:val="21"/>
        </w:rPr>
        <w:t xml:space="preserve"> </w:t>
      </w:r>
      <w:r>
        <w:rPr>
          <w:sz w:val="21"/>
        </w:rPr>
        <w:t>Newport’s</w:t>
      </w:r>
      <w:r>
        <w:rPr>
          <w:spacing w:val="-6"/>
          <w:sz w:val="21"/>
        </w:rPr>
        <w:t xml:space="preserve"> </w:t>
      </w:r>
      <w:r>
        <w:rPr>
          <w:sz w:val="21"/>
        </w:rPr>
        <w:t>town</w:t>
      </w:r>
      <w:r>
        <w:rPr>
          <w:spacing w:val="-6"/>
          <w:sz w:val="21"/>
        </w:rPr>
        <w:t xml:space="preserve"> </w:t>
      </w:r>
      <w:r>
        <w:rPr>
          <w:sz w:val="21"/>
        </w:rPr>
        <w:t>center</w:t>
      </w:r>
      <w:r>
        <w:rPr>
          <w:spacing w:val="-5"/>
          <w:sz w:val="21"/>
        </w:rPr>
        <w:t xml:space="preserve"> </w:t>
      </w:r>
      <w:r>
        <w:rPr>
          <w:sz w:val="21"/>
        </w:rPr>
        <w:t>spanning</w:t>
      </w:r>
      <w:r>
        <w:rPr>
          <w:spacing w:val="-6"/>
          <w:sz w:val="21"/>
        </w:rPr>
        <w:t xml:space="preserve"> </w:t>
      </w:r>
      <w:r>
        <w:rPr>
          <w:sz w:val="21"/>
        </w:rPr>
        <w:t>a</w:t>
      </w:r>
      <w:r>
        <w:rPr>
          <w:spacing w:val="-9"/>
          <w:sz w:val="21"/>
        </w:rPr>
        <w:t xml:space="preserve"> </w:t>
      </w:r>
      <w:r>
        <w:rPr>
          <w:sz w:val="21"/>
        </w:rPr>
        <w:t>decade</w:t>
      </w:r>
      <w:r>
        <w:rPr>
          <w:spacing w:val="-7"/>
          <w:sz w:val="21"/>
        </w:rPr>
        <w:t xml:space="preserve"> </w:t>
      </w:r>
      <w:r>
        <w:rPr>
          <w:sz w:val="21"/>
        </w:rPr>
        <w:t>from</w:t>
      </w:r>
      <w:r>
        <w:rPr>
          <w:spacing w:val="-8"/>
          <w:sz w:val="21"/>
        </w:rPr>
        <w:t xml:space="preserve"> </w:t>
      </w:r>
      <w:r>
        <w:rPr>
          <w:sz w:val="21"/>
        </w:rPr>
        <w:t>2003</w:t>
      </w:r>
      <w:r>
        <w:rPr>
          <w:spacing w:val="-6"/>
          <w:sz w:val="21"/>
        </w:rPr>
        <w:t xml:space="preserve"> </w:t>
      </w:r>
      <w:r>
        <w:rPr>
          <w:sz w:val="21"/>
        </w:rPr>
        <w:t>to</w:t>
      </w:r>
      <w:r>
        <w:rPr>
          <w:spacing w:val="-6"/>
          <w:sz w:val="21"/>
        </w:rPr>
        <w:t xml:space="preserve"> </w:t>
      </w:r>
      <w:r>
        <w:rPr>
          <w:spacing w:val="-2"/>
          <w:sz w:val="21"/>
        </w:rPr>
        <w:t>2012.</w:t>
      </w:r>
    </w:p>
    <w:p w14:paraId="604E1E2C">
      <w:pPr>
        <w:spacing w:before="43" w:line="288" w:lineRule="auto"/>
        <w:ind w:left="160" w:right="0" w:firstLine="0"/>
        <w:jc w:val="left"/>
        <w:rPr>
          <w:sz w:val="21"/>
        </w:rPr>
      </w:pPr>
      <w:r>
        <w:rPr>
          <w:color w:val="006FC0"/>
          <w:sz w:val="22"/>
        </w:rPr>
        <w:t>Generally,</w:t>
      </w:r>
      <w:r>
        <w:rPr>
          <w:color w:val="006FC0"/>
          <w:spacing w:val="-1"/>
          <w:sz w:val="22"/>
        </w:rPr>
        <w:t xml:space="preserve"> </w:t>
      </w:r>
      <w:r>
        <w:rPr>
          <w:color w:val="006FC0"/>
          <w:sz w:val="22"/>
        </w:rPr>
        <w:t>as</w:t>
      </w:r>
      <w:r>
        <w:rPr>
          <w:color w:val="006FC0"/>
          <w:spacing w:val="-4"/>
          <w:sz w:val="22"/>
        </w:rPr>
        <w:t xml:space="preserve"> </w:t>
      </w:r>
      <w:r>
        <w:rPr>
          <w:color w:val="006FC0"/>
          <w:sz w:val="22"/>
        </w:rPr>
        <w:t>can</w:t>
      </w:r>
      <w:r>
        <w:rPr>
          <w:color w:val="006FC0"/>
          <w:spacing w:val="-2"/>
          <w:sz w:val="22"/>
        </w:rPr>
        <w:t xml:space="preserve"> </w:t>
      </w:r>
      <w:r>
        <w:rPr>
          <w:color w:val="006FC0"/>
          <w:sz w:val="22"/>
        </w:rPr>
        <w:t>be</w:t>
      </w:r>
      <w:r>
        <w:rPr>
          <w:color w:val="006FC0"/>
          <w:spacing w:val="-1"/>
          <w:sz w:val="22"/>
        </w:rPr>
        <w:t xml:space="preserve"> </w:t>
      </w:r>
      <w:r>
        <w:rPr>
          <w:color w:val="006FC0"/>
          <w:sz w:val="22"/>
        </w:rPr>
        <w:t>apparently</w:t>
      </w:r>
      <w:r>
        <w:rPr>
          <w:color w:val="006FC0"/>
          <w:spacing w:val="-1"/>
          <w:sz w:val="22"/>
        </w:rPr>
        <w:t xml:space="preserve"> </w:t>
      </w:r>
      <w:r>
        <w:rPr>
          <w:color w:val="006FC0"/>
          <w:sz w:val="22"/>
        </w:rPr>
        <w:t>indicated</w:t>
      </w:r>
      <w:r>
        <w:rPr>
          <w:color w:val="006FC0"/>
          <w:spacing w:val="-1"/>
          <w:sz w:val="22"/>
        </w:rPr>
        <w:t xml:space="preserve"> </w:t>
      </w:r>
      <w:r>
        <w:rPr>
          <w:color w:val="006FC0"/>
          <w:sz w:val="22"/>
        </w:rPr>
        <w:t>from</w:t>
      </w:r>
      <w:r>
        <w:rPr>
          <w:color w:val="006FC0"/>
          <w:spacing w:val="-2"/>
          <w:sz w:val="22"/>
        </w:rPr>
        <w:t xml:space="preserve"> </w:t>
      </w:r>
      <w:r>
        <w:rPr>
          <w:color w:val="006FC0"/>
          <w:sz w:val="22"/>
        </w:rPr>
        <w:t>the</w:t>
      </w:r>
      <w:r>
        <w:rPr>
          <w:color w:val="006FC0"/>
          <w:spacing w:val="-1"/>
          <w:sz w:val="22"/>
        </w:rPr>
        <w:t xml:space="preserve"> </w:t>
      </w:r>
      <w:r>
        <w:rPr>
          <w:color w:val="006FC0"/>
          <w:sz w:val="22"/>
        </w:rPr>
        <w:t>pictures,</w:t>
      </w:r>
      <w:r>
        <w:rPr>
          <w:color w:val="006FC0"/>
          <w:spacing w:val="-1"/>
          <w:sz w:val="22"/>
        </w:rPr>
        <w:t xml:space="preserve"> </w:t>
      </w:r>
      <w:r>
        <w:rPr>
          <w:sz w:val="21"/>
        </w:rPr>
        <w:t>the</w:t>
      </w:r>
      <w:r>
        <w:rPr>
          <w:spacing w:val="-1"/>
          <w:sz w:val="21"/>
        </w:rPr>
        <w:t xml:space="preserve"> </w:t>
      </w:r>
      <w:r>
        <w:rPr>
          <w:sz w:val="21"/>
        </w:rPr>
        <w:t>three</w:t>
      </w:r>
      <w:r>
        <w:rPr>
          <w:spacing w:val="-1"/>
          <w:sz w:val="21"/>
        </w:rPr>
        <w:t xml:space="preserve"> </w:t>
      </w:r>
      <w:r>
        <w:rPr>
          <w:sz w:val="21"/>
        </w:rPr>
        <w:t>criminalities</w:t>
      </w:r>
      <w:r>
        <w:rPr>
          <w:spacing w:val="-4"/>
          <w:sz w:val="21"/>
        </w:rPr>
        <w:t xml:space="preserve"> </w:t>
      </w:r>
      <w:r>
        <w:rPr>
          <w:b/>
          <w:sz w:val="21"/>
        </w:rPr>
        <w:t>experienced</w:t>
      </w:r>
      <w:r>
        <w:rPr>
          <w:b/>
          <w:spacing w:val="-2"/>
          <w:sz w:val="21"/>
        </w:rPr>
        <w:t xml:space="preserve"> </w:t>
      </w:r>
      <w:r>
        <w:rPr>
          <w:b/>
          <w:sz w:val="21"/>
        </w:rPr>
        <w:t>fluctuating</w:t>
      </w:r>
      <w:r>
        <w:rPr>
          <w:b/>
          <w:spacing w:val="-4"/>
          <w:sz w:val="21"/>
        </w:rPr>
        <w:t xml:space="preserve"> </w:t>
      </w:r>
      <w:r>
        <w:rPr>
          <w:b/>
          <w:sz w:val="21"/>
        </w:rPr>
        <w:t>trends,</w:t>
      </w:r>
      <w:r>
        <w:rPr>
          <w:b/>
          <w:spacing w:val="-2"/>
          <w:sz w:val="21"/>
        </w:rPr>
        <w:t xml:space="preserve"> </w:t>
      </w:r>
      <w:r>
        <w:rPr>
          <w:b/>
          <w:sz w:val="21"/>
        </w:rPr>
        <w:t>with</w:t>
      </w:r>
      <w:r>
        <w:rPr>
          <w:b/>
          <w:spacing w:val="-4"/>
          <w:sz w:val="21"/>
        </w:rPr>
        <w:t xml:space="preserve"> </w:t>
      </w:r>
      <w:r>
        <w:rPr>
          <w:b/>
          <w:sz w:val="21"/>
        </w:rPr>
        <w:t>the</w:t>
      </w:r>
      <w:r>
        <w:rPr>
          <w:b/>
          <w:spacing w:val="-3"/>
          <w:sz w:val="21"/>
        </w:rPr>
        <w:t xml:space="preserve"> </w:t>
      </w:r>
      <w:r>
        <w:rPr>
          <w:b/>
          <w:sz w:val="21"/>
        </w:rPr>
        <w:t>rate</w:t>
      </w:r>
      <w:r>
        <w:rPr>
          <w:b/>
          <w:spacing w:val="-2"/>
          <w:sz w:val="21"/>
        </w:rPr>
        <w:t xml:space="preserve"> </w:t>
      </w:r>
      <w:r>
        <w:rPr>
          <w:b/>
          <w:sz w:val="21"/>
        </w:rPr>
        <w:t xml:space="preserve">of </w:t>
      </w:r>
      <w:r>
        <w:rPr>
          <w:sz w:val="21"/>
        </w:rPr>
        <w:t>burglary</w:t>
      </w:r>
      <w:r>
        <w:rPr>
          <w:spacing w:val="-1"/>
          <w:sz w:val="21"/>
        </w:rPr>
        <w:t xml:space="preserve"> </w:t>
      </w:r>
      <w:r>
        <w:rPr>
          <w:sz w:val="21"/>
        </w:rPr>
        <w:t>decreasing</w:t>
      </w:r>
      <w:r>
        <w:rPr>
          <w:spacing w:val="-2"/>
          <w:sz w:val="21"/>
        </w:rPr>
        <w:t xml:space="preserve"> </w:t>
      </w:r>
      <w:r>
        <w:rPr>
          <w:sz w:val="21"/>
        </w:rPr>
        <w:t>dramatically</w:t>
      </w:r>
      <w:r>
        <w:rPr>
          <w:spacing w:val="-1"/>
          <w:sz w:val="21"/>
        </w:rPr>
        <w:t xml:space="preserve"> </w:t>
      </w:r>
      <w:r>
        <w:rPr>
          <w:sz w:val="21"/>
        </w:rPr>
        <w:t>during</w:t>
      </w:r>
      <w:r>
        <w:rPr>
          <w:spacing w:val="-2"/>
          <w:sz w:val="21"/>
        </w:rPr>
        <w:t xml:space="preserve"> </w:t>
      </w:r>
      <w:r>
        <w:rPr>
          <w:sz w:val="21"/>
        </w:rPr>
        <w:t>the period.</w:t>
      </w:r>
      <w:r>
        <w:rPr>
          <w:spacing w:val="-4"/>
          <w:sz w:val="21"/>
        </w:rPr>
        <w:t xml:space="preserve"> </w:t>
      </w:r>
      <w:r>
        <w:rPr>
          <w:sz w:val="21"/>
        </w:rPr>
        <w:t>In</w:t>
      </w:r>
      <w:r>
        <w:rPr>
          <w:spacing w:val="-4"/>
          <w:sz w:val="21"/>
        </w:rPr>
        <w:t xml:space="preserve"> </w:t>
      </w:r>
      <w:r>
        <w:rPr>
          <w:sz w:val="21"/>
        </w:rPr>
        <w:t>contrast,</w:t>
      </w:r>
      <w:r>
        <w:rPr>
          <w:spacing w:val="-3"/>
          <w:sz w:val="21"/>
        </w:rPr>
        <w:t xml:space="preserve"> </w:t>
      </w:r>
      <w:r>
        <w:rPr>
          <w:sz w:val="21"/>
        </w:rPr>
        <w:t>robbery</w:t>
      </w:r>
      <w:r>
        <w:rPr>
          <w:spacing w:val="-4"/>
          <w:sz w:val="21"/>
        </w:rPr>
        <w:t xml:space="preserve"> </w:t>
      </w:r>
      <w:r>
        <w:rPr>
          <w:sz w:val="21"/>
          <w:u w:val="single"/>
        </w:rPr>
        <w:t>was</w:t>
      </w:r>
      <w:r>
        <w:rPr>
          <w:spacing w:val="-4"/>
          <w:sz w:val="21"/>
          <w:u w:val="single"/>
        </w:rPr>
        <w:t xml:space="preserve"> </w:t>
      </w:r>
      <w:r>
        <w:rPr>
          <w:b/>
          <w:sz w:val="21"/>
          <w:u w:val="single"/>
        </w:rPr>
        <w:t>committed</w:t>
      </w:r>
      <w:r>
        <w:rPr>
          <w:b/>
          <w:spacing w:val="-6"/>
          <w:sz w:val="21"/>
          <w:u w:val="single"/>
        </w:rPr>
        <w:t xml:space="preserve"> </w:t>
      </w:r>
      <w:r>
        <w:rPr>
          <w:b/>
          <w:sz w:val="21"/>
          <w:u w:val="single"/>
        </w:rPr>
        <w:t>the</w:t>
      </w:r>
      <w:r>
        <w:rPr>
          <w:b/>
          <w:spacing w:val="-5"/>
          <w:sz w:val="21"/>
          <w:u w:val="single"/>
        </w:rPr>
        <w:t xml:space="preserve"> </w:t>
      </w:r>
      <w:r>
        <w:rPr>
          <w:b/>
          <w:sz w:val="21"/>
          <w:u w:val="single"/>
        </w:rPr>
        <w:t>least/most</w:t>
      </w:r>
      <w:r>
        <w:rPr>
          <w:b/>
          <w:spacing w:val="-2"/>
          <w:sz w:val="21"/>
          <w:u w:val="single"/>
        </w:rPr>
        <w:t xml:space="preserve"> </w:t>
      </w:r>
      <w:r>
        <w:rPr>
          <w:sz w:val="21"/>
        </w:rPr>
        <w:t>in</w:t>
      </w:r>
      <w:r>
        <w:rPr>
          <w:spacing w:val="-4"/>
          <w:sz w:val="21"/>
        </w:rPr>
        <w:t xml:space="preserve"> </w:t>
      </w:r>
      <w:r>
        <w:rPr>
          <w:sz w:val="21"/>
        </w:rPr>
        <w:t>this</w:t>
      </w:r>
      <w:r>
        <w:rPr>
          <w:spacing w:val="-4"/>
          <w:sz w:val="21"/>
        </w:rPr>
        <w:t xml:space="preserve"> </w:t>
      </w:r>
      <w:r>
        <w:rPr>
          <w:sz w:val="21"/>
        </w:rPr>
        <w:t>area</w:t>
      </w:r>
      <w:r>
        <w:rPr>
          <w:spacing w:val="-3"/>
          <w:sz w:val="21"/>
        </w:rPr>
        <w:t xml:space="preserve"> </w:t>
      </w:r>
      <w:r>
        <w:rPr>
          <w:sz w:val="21"/>
        </w:rPr>
        <w:t>in</w:t>
      </w:r>
      <w:r>
        <w:rPr>
          <w:spacing w:val="-4"/>
          <w:sz w:val="21"/>
        </w:rPr>
        <w:t xml:space="preserve"> </w:t>
      </w:r>
      <w:r>
        <w:rPr>
          <w:sz w:val="21"/>
        </w:rPr>
        <w:t>those</w:t>
      </w:r>
      <w:r>
        <w:rPr>
          <w:spacing w:val="-5"/>
          <w:sz w:val="21"/>
        </w:rPr>
        <w:t xml:space="preserve"> </w:t>
      </w:r>
      <w:r>
        <w:rPr>
          <w:sz w:val="21"/>
        </w:rPr>
        <w:t>years.=</w:t>
      </w:r>
      <w:r>
        <w:rPr>
          <w:spacing w:val="-3"/>
          <w:sz w:val="21"/>
        </w:rPr>
        <w:t xml:space="preserve"> </w:t>
      </w:r>
      <w:r>
        <w:rPr>
          <w:sz w:val="21"/>
        </w:rPr>
        <w:t>The</w:t>
      </w:r>
      <w:r>
        <w:rPr>
          <w:spacing w:val="-3"/>
          <w:sz w:val="21"/>
        </w:rPr>
        <w:t xml:space="preserve"> </w:t>
      </w:r>
      <w:r>
        <w:rPr>
          <w:sz w:val="21"/>
        </w:rPr>
        <w:t>data</w:t>
      </w:r>
      <w:r>
        <w:rPr>
          <w:spacing w:val="-3"/>
          <w:sz w:val="21"/>
        </w:rPr>
        <w:t xml:space="preserve"> </w:t>
      </w:r>
      <w:r>
        <w:rPr>
          <w:sz w:val="21"/>
        </w:rPr>
        <w:t>for</w:t>
      </w:r>
      <w:r>
        <w:rPr>
          <w:spacing w:val="-5"/>
          <w:sz w:val="21"/>
        </w:rPr>
        <w:t xml:space="preserve"> </w:t>
      </w:r>
      <w:r>
        <w:rPr>
          <w:sz w:val="21"/>
        </w:rPr>
        <w:t>robbery</w:t>
      </w:r>
      <w:r>
        <w:rPr>
          <w:spacing w:val="-2"/>
          <w:sz w:val="21"/>
        </w:rPr>
        <w:t xml:space="preserve"> </w:t>
      </w:r>
      <w:r>
        <w:rPr>
          <w:b/>
          <w:sz w:val="21"/>
        </w:rPr>
        <w:t>display</w:t>
      </w:r>
      <w:r>
        <w:rPr>
          <w:b/>
          <w:spacing w:val="-3"/>
          <w:sz w:val="21"/>
        </w:rPr>
        <w:t xml:space="preserve"> </w:t>
      </w:r>
      <w:r>
        <w:rPr>
          <w:b/>
          <w:sz w:val="21"/>
        </w:rPr>
        <w:t>a</w:t>
      </w:r>
      <w:r>
        <w:rPr>
          <w:b/>
          <w:spacing w:val="-4"/>
          <w:sz w:val="21"/>
        </w:rPr>
        <w:t xml:space="preserve"> </w:t>
      </w:r>
      <w:r>
        <w:rPr>
          <w:b/>
          <w:sz w:val="21"/>
        </w:rPr>
        <w:t>minor</w:t>
      </w:r>
      <w:r>
        <w:rPr>
          <w:b/>
          <w:spacing w:val="-3"/>
          <w:sz w:val="21"/>
        </w:rPr>
        <w:t xml:space="preserve"> </w:t>
      </w:r>
      <w:r>
        <w:rPr>
          <w:b/>
          <w:sz w:val="21"/>
        </w:rPr>
        <w:t>fluctuation</w:t>
      </w:r>
      <w:r>
        <w:rPr>
          <w:b/>
          <w:spacing w:val="-1"/>
          <w:sz w:val="21"/>
        </w:rPr>
        <w:t xml:space="preserve"> </w:t>
      </w:r>
      <w:r>
        <w:rPr>
          <w:sz w:val="21"/>
        </w:rPr>
        <w:t>between</w:t>
      </w:r>
      <w:r>
        <w:rPr>
          <w:spacing w:val="-6"/>
          <w:sz w:val="21"/>
        </w:rPr>
        <w:t xml:space="preserve"> </w:t>
      </w:r>
      <w:r>
        <w:rPr>
          <w:sz w:val="21"/>
        </w:rPr>
        <w:t>500</w:t>
      </w:r>
      <w:r>
        <w:rPr>
          <w:spacing w:val="-3"/>
          <w:sz w:val="21"/>
        </w:rPr>
        <w:t xml:space="preserve"> </w:t>
      </w:r>
      <w:r>
        <w:rPr>
          <w:sz w:val="21"/>
        </w:rPr>
        <w:t>and</w:t>
      </w:r>
      <w:r>
        <w:rPr>
          <w:spacing w:val="-7"/>
          <w:sz w:val="21"/>
        </w:rPr>
        <w:t xml:space="preserve"> </w:t>
      </w:r>
      <w:r>
        <w:rPr>
          <w:sz w:val="21"/>
        </w:rPr>
        <w:t>1000</w:t>
      </w:r>
      <w:r>
        <w:rPr>
          <w:spacing w:val="-5"/>
          <w:sz w:val="21"/>
        </w:rPr>
        <w:t xml:space="preserve"> </w:t>
      </w:r>
      <w:r>
        <w:rPr>
          <w:sz w:val="21"/>
        </w:rPr>
        <w:t>and</w:t>
      </w:r>
      <w:r>
        <w:rPr>
          <w:spacing w:val="-3"/>
          <w:sz w:val="21"/>
        </w:rPr>
        <w:t xml:space="preserve"> </w:t>
      </w:r>
      <w:r>
        <w:rPr>
          <w:sz w:val="21"/>
        </w:rPr>
        <w:t>it</w:t>
      </w:r>
      <w:r>
        <w:rPr>
          <w:spacing w:val="-4"/>
          <w:sz w:val="21"/>
        </w:rPr>
        <w:t xml:space="preserve"> </w:t>
      </w:r>
      <w:r>
        <w:rPr>
          <w:sz w:val="21"/>
        </w:rPr>
        <w:t>remains</w:t>
      </w:r>
      <w:r>
        <w:rPr>
          <w:spacing w:val="-5"/>
          <w:sz w:val="21"/>
        </w:rPr>
        <w:t xml:space="preserve"> </w:t>
      </w:r>
      <w:r>
        <w:rPr>
          <w:sz w:val="21"/>
        </w:rPr>
        <w:t>the lowest/least among all types of crime spanning the decade from 2003 to 2012</w:t>
      </w:r>
    </w:p>
    <w:p w14:paraId="07C136B7">
      <w:pPr>
        <w:spacing w:before="0" w:line="288" w:lineRule="auto"/>
        <w:ind w:left="160" w:right="217" w:firstLine="0"/>
        <w:jc w:val="left"/>
        <w:rPr>
          <w:b/>
          <w:sz w:val="21"/>
        </w:rPr>
      </w:pPr>
      <w:r>
        <w:rPr>
          <w:color w:val="006FC0"/>
          <w:sz w:val="22"/>
        </w:rPr>
        <w:t>By</w:t>
      </w:r>
      <w:r>
        <w:rPr>
          <w:color w:val="006FC0"/>
          <w:spacing w:val="-2"/>
          <w:sz w:val="22"/>
        </w:rPr>
        <w:t xml:space="preserve"> </w:t>
      </w:r>
      <w:r>
        <w:rPr>
          <w:color w:val="006FC0"/>
          <w:sz w:val="22"/>
        </w:rPr>
        <w:t>analyzing</w:t>
      </w:r>
      <w:r>
        <w:rPr>
          <w:color w:val="006FC0"/>
          <w:spacing w:val="-4"/>
          <w:sz w:val="22"/>
        </w:rPr>
        <w:t xml:space="preserve"> </w:t>
      </w:r>
      <w:r>
        <w:rPr>
          <w:color w:val="006FC0"/>
          <w:sz w:val="22"/>
        </w:rPr>
        <w:t>the</w:t>
      </w:r>
      <w:r>
        <w:rPr>
          <w:color w:val="006FC0"/>
          <w:spacing w:val="-5"/>
          <w:sz w:val="22"/>
        </w:rPr>
        <w:t xml:space="preserve"> </w:t>
      </w:r>
      <w:r>
        <w:rPr>
          <w:color w:val="006FC0"/>
          <w:sz w:val="22"/>
        </w:rPr>
        <w:t>data</w:t>
      </w:r>
      <w:r>
        <w:rPr>
          <w:color w:val="006FC0"/>
          <w:spacing w:val="-3"/>
          <w:sz w:val="22"/>
        </w:rPr>
        <w:t xml:space="preserve"> </w:t>
      </w:r>
      <w:r>
        <w:rPr>
          <w:color w:val="006FC0"/>
          <w:sz w:val="22"/>
        </w:rPr>
        <w:t>presented</w:t>
      </w:r>
      <w:r>
        <w:rPr>
          <w:color w:val="006FC0"/>
          <w:spacing w:val="-3"/>
          <w:sz w:val="22"/>
        </w:rPr>
        <w:t xml:space="preserve"> </w:t>
      </w:r>
      <w:r>
        <w:rPr>
          <w:color w:val="006FC0"/>
          <w:sz w:val="22"/>
        </w:rPr>
        <w:t>in</w:t>
      </w:r>
      <w:r>
        <w:rPr>
          <w:color w:val="006FC0"/>
          <w:spacing w:val="-4"/>
          <w:sz w:val="22"/>
        </w:rPr>
        <w:t xml:space="preserve"> </w:t>
      </w:r>
      <w:r>
        <w:rPr>
          <w:color w:val="006FC0"/>
          <w:sz w:val="22"/>
        </w:rPr>
        <w:t>the</w:t>
      </w:r>
      <w:r>
        <w:rPr>
          <w:color w:val="006FC0"/>
          <w:spacing w:val="-3"/>
          <w:sz w:val="22"/>
        </w:rPr>
        <w:t xml:space="preserve"> </w:t>
      </w:r>
      <w:r>
        <w:rPr>
          <w:color w:val="006FC0"/>
          <w:sz w:val="22"/>
        </w:rPr>
        <w:t>form</w:t>
      </w:r>
      <w:r>
        <w:rPr>
          <w:color w:val="006FC0"/>
          <w:spacing w:val="-4"/>
          <w:sz w:val="22"/>
        </w:rPr>
        <w:t xml:space="preserve"> </w:t>
      </w:r>
      <w:r>
        <w:rPr>
          <w:color w:val="006FC0"/>
          <w:sz w:val="22"/>
        </w:rPr>
        <w:t>of</w:t>
      </w:r>
      <w:r>
        <w:rPr>
          <w:color w:val="006FC0"/>
          <w:spacing w:val="-1"/>
          <w:sz w:val="22"/>
        </w:rPr>
        <w:t xml:space="preserve"> </w:t>
      </w:r>
      <w:r>
        <w:rPr>
          <w:color w:val="006FC0"/>
          <w:sz w:val="22"/>
        </w:rPr>
        <w:t>this</w:t>
      </w:r>
      <w:r>
        <w:rPr>
          <w:color w:val="006FC0"/>
          <w:spacing w:val="-3"/>
          <w:sz w:val="22"/>
        </w:rPr>
        <w:t xml:space="preserve"> </w:t>
      </w:r>
      <w:r>
        <w:rPr>
          <w:color w:val="006FC0"/>
          <w:sz w:val="22"/>
        </w:rPr>
        <w:t>line</w:t>
      </w:r>
      <w:r>
        <w:rPr>
          <w:color w:val="006FC0"/>
          <w:spacing w:val="-4"/>
          <w:sz w:val="22"/>
        </w:rPr>
        <w:t xml:space="preserve"> </w:t>
      </w:r>
      <w:r>
        <w:rPr>
          <w:color w:val="006FC0"/>
          <w:sz w:val="22"/>
        </w:rPr>
        <w:t>diagram,</w:t>
      </w:r>
      <w:r>
        <w:rPr>
          <w:color w:val="006FC0"/>
          <w:spacing w:val="-3"/>
          <w:sz w:val="22"/>
        </w:rPr>
        <w:t xml:space="preserve"> </w:t>
      </w:r>
      <w:r>
        <w:rPr>
          <w:color w:val="006FC0"/>
          <w:sz w:val="22"/>
        </w:rPr>
        <w:t>we</w:t>
      </w:r>
      <w:r>
        <w:rPr>
          <w:color w:val="006FC0"/>
          <w:spacing w:val="-3"/>
          <w:sz w:val="22"/>
        </w:rPr>
        <w:t xml:space="preserve"> </w:t>
      </w:r>
      <w:r>
        <w:rPr>
          <w:color w:val="006FC0"/>
          <w:sz w:val="22"/>
        </w:rPr>
        <w:t>can</w:t>
      </w:r>
      <w:r>
        <w:rPr>
          <w:color w:val="006FC0"/>
          <w:spacing w:val="-6"/>
          <w:sz w:val="22"/>
        </w:rPr>
        <w:t xml:space="preserve"> </w:t>
      </w:r>
      <w:r>
        <w:rPr>
          <w:color w:val="006FC0"/>
          <w:sz w:val="22"/>
        </w:rPr>
        <w:t>obviously</w:t>
      </w:r>
      <w:r>
        <w:rPr>
          <w:color w:val="006FC0"/>
          <w:spacing w:val="-4"/>
          <w:sz w:val="22"/>
        </w:rPr>
        <w:t xml:space="preserve"> </w:t>
      </w:r>
      <w:r>
        <w:rPr>
          <w:color w:val="006FC0"/>
          <w:sz w:val="21"/>
        </w:rPr>
        <w:t>witness</w:t>
      </w:r>
      <w:r>
        <w:rPr>
          <w:color w:val="006FC0"/>
          <w:spacing w:val="-1"/>
          <w:sz w:val="21"/>
        </w:rPr>
        <w:t xml:space="preserve"> </w:t>
      </w:r>
      <w:r>
        <w:rPr>
          <w:color w:val="006FC0"/>
          <w:sz w:val="22"/>
        </w:rPr>
        <w:t>in</w:t>
      </w:r>
      <w:r>
        <w:rPr>
          <w:color w:val="006FC0"/>
          <w:spacing w:val="-3"/>
          <w:sz w:val="22"/>
        </w:rPr>
        <w:t xml:space="preserve"> </w:t>
      </w:r>
      <w:r>
        <w:rPr>
          <w:color w:val="006FC0"/>
          <w:sz w:val="22"/>
        </w:rPr>
        <w:t>details</w:t>
      </w:r>
      <w:r>
        <w:rPr>
          <w:color w:val="006FC0"/>
          <w:spacing w:val="-5"/>
          <w:sz w:val="22"/>
        </w:rPr>
        <w:t xml:space="preserve"> </w:t>
      </w:r>
      <w:r>
        <w:rPr>
          <w:color w:val="006FC0"/>
          <w:sz w:val="22"/>
        </w:rPr>
        <w:t>that</w:t>
      </w:r>
      <w:r>
        <w:rPr>
          <w:color w:val="006FC0"/>
          <w:spacing w:val="-5"/>
          <w:sz w:val="22"/>
        </w:rPr>
        <w:t xml:space="preserve"> </w:t>
      </w:r>
      <w:r>
        <w:rPr>
          <w:sz w:val="21"/>
        </w:rPr>
        <w:t>burglary</w:t>
      </w:r>
      <w:r>
        <w:rPr>
          <w:spacing w:val="-3"/>
          <w:sz w:val="21"/>
        </w:rPr>
        <w:t xml:space="preserve"> </w:t>
      </w:r>
      <w:r>
        <w:rPr>
          <w:sz w:val="21"/>
        </w:rPr>
        <w:t>offenses</w:t>
      </w:r>
      <w:r>
        <w:rPr>
          <w:spacing w:val="-3"/>
          <w:sz w:val="21"/>
        </w:rPr>
        <w:t xml:space="preserve"> </w:t>
      </w:r>
      <w:r>
        <w:rPr>
          <w:sz w:val="21"/>
        </w:rPr>
        <w:t>had</w:t>
      </w:r>
      <w:r>
        <w:rPr>
          <w:spacing w:val="-4"/>
          <w:sz w:val="21"/>
        </w:rPr>
        <w:t xml:space="preserve"> </w:t>
      </w:r>
      <w:r>
        <w:rPr>
          <w:sz w:val="21"/>
        </w:rPr>
        <w:t>a</w:t>
      </w:r>
      <w:r>
        <w:rPr>
          <w:spacing w:val="-6"/>
          <w:sz w:val="21"/>
        </w:rPr>
        <w:t xml:space="preserve"> </w:t>
      </w:r>
      <w:r>
        <w:rPr>
          <w:sz w:val="21"/>
        </w:rPr>
        <w:t>total</w:t>
      </w:r>
      <w:r>
        <w:rPr>
          <w:spacing w:val="-4"/>
          <w:sz w:val="21"/>
        </w:rPr>
        <w:t xml:space="preserve"> </w:t>
      </w:r>
      <w:r>
        <w:rPr>
          <w:sz w:val="21"/>
        </w:rPr>
        <w:t>number</w:t>
      </w:r>
      <w:r>
        <w:rPr>
          <w:spacing w:val="-3"/>
          <w:sz w:val="21"/>
        </w:rPr>
        <w:t xml:space="preserve"> </w:t>
      </w:r>
      <w:r>
        <w:rPr>
          <w:sz w:val="21"/>
        </w:rPr>
        <w:t>of</w:t>
      </w:r>
      <w:r>
        <w:rPr>
          <w:spacing w:val="-6"/>
          <w:sz w:val="21"/>
        </w:rPr>
        <w:t xml:space="preserve"> </w:t>
      </w:r>
      <w:r>
        <w:rPr>
          <w:sz w:val="21"/>
        </w:rPr>
        <w:t>almost</w:t>
      </w:r>
      <w:r>
        <w:rPr>
          <w:spacing w:val="-4"/>
          <w:sz w:val="21"/>
        </w:rPr>
        <w:t xml:space="preserve"> </w:t>
      </w:r>
      <w:r>
        <w:rPr>
          <w:sz w:val="21"/>
        </w:rPr>
        <w:t>3,500</w:t>
      </w:r>
      <w:r>
        <w:rPr>
          <w:spacing w:val="-3"/>
          <w:sz w:val="21"/>
        </w:rPr>
        <w:t xml:space="preserve"> </w:t>
      </w:r>
      <w:r>
        <w:rPr>
          <w:sz w:val="21"/>
        </w:rPr>
        <w:t>incidents</w:t>
      </w:r>
      <w:r>
        <w:rPr>
          <w:spacing w:val="-4"/>
          <w:sz w:val="21"/>
        </w:rPr>
        <w:t xml:space="preserve"> </w:t>
      </w:r>
      <w:r>
        <w:rPr>
          <w:sz w:val="21"/>
        </w:rPr>
        <w:t>in</w:t>
      </w:r>
      <w:r>
        <w:rPr>
          <w:spacing w:val="-4"/>
          <w:sz w:val="21"/>
        </w:rPr>
        <w:t xml:space="preserve"> </w:t>
      </w:r>
      <w:r>
        <w:rPr>
          <w:sz w:val="21"/>
        </w:rPr>
        <w:t xml:space="preserve">2003; they </w:t>
      </w:r>
      <w:r>
        <w:rPr>
          <w:b/>
          <w:sz w:val="21"/>
        </w:rPr>
        <w:t>experienced a</w:t>
      </w:r>
      <w:r>
        <w:rPr>
          <w:b/>
          <w:spacing w:val="-1"/>
          <w:sz w:val="21"/>
        </w:rPr>
        <w:t xml:space="preserve"> </w:t>
      </w:r>
      <w:r>
        <w:rPr>
          <w:b/>
          <w:sz w:val="21"/>
        </w:rPr>
        <w:t xml:space="preserve">minor climb </w:t>
      </w:r>
      <w:r>
        <w:rPr>
          <w:sz w:val="21"/>
        </w:rPr>
        <w:t>to less than</w:t>
      </w:r>
      <w:r>
        <w:rPr>
          <w:spacing w:val="-1"/>
          <w:sz w:val="21"/>
        </w:rPr>
        <w:t xml:space="preserve"> </w:t>
      </w:r>
      <w:r>
        <w:rPr>
          <w:sz w:val="21"/>
        </w:rPr>
        <w:t>4,000 in</w:t>
      </w:r>
      <w:r>
        <w:rPr>
          <w:spacing w:val="-1"/>
          <w:sz w:val="21"/>
        </w:rPr>
        <w:t xml:space="preserve"> </w:t>
      </w:r>
      <w:r>
        <w:rPr>
          <w:sz w:val="21"/>
        </w:rPr>
        <w:t xml:space="preserve">2004. Afterward, there was a significant decrease in burglaries, </w:t>
      </w:r>
      <w:r>
        <w:rPr>
          <w:b/>
          <w:sz w:val="21"/>
        </w:rPr>
        <w:t xml:space="preserve">reaching its bottom at </w:t>
      </w:r>
      <w:r>
        <w:rPr>
          <w:sz w:val="21"/>
        </w:rPr>
        <w:t xml:space="preserve">over 1,000 cases by 2008. In the following year, it </w:t>
      </w:r>
      <w:r>
        <w:rPr>
          <w:b/>
          <w:sz w:val="21"/>
        </w:rPr>
        <w:t>rose minimally and almost</w:t>
      </w:r>
      <w:r>
        <w:rPr>
          <w:b/>
          <w:sz w:val="21"/>
          <w:u w:val="single"/>
        </w:rPr>
        <w:t xml:space="preserve"> remained at the same level until 2012.</w:t>
      </w:r>
    </w:p>
    <w:p w14:paraId="3774FE60">
      <w:pPr>
        <w:spacing w:before="4" w:line="290" w:lineRule="auto"/>
        <w:ind w:left="160" w:right="0" w:firstLine="0"/>
        <w:jc w:val="left"/>
        <w:rPr>
          <w:sz w:val="21"/>
        </w:rPr>
      </w:pPr>
      <w:r>
        <w:rPr>
          <w:color w:val="006FC0"/>
          <w:sz w:val="21"/>
        </w:rPr>
        <w:t>Compared</w:t>
      </w:r>
      <w:r>
        <w:rPr>
          <w:color w:val="006FC0"/>
          <w:spacing w:val="-3"/>
          <w:sz w:val="21"/>
        </w:rPr>
        <w:t xml:space="preserve"> </w:t>
      </w:r>
      <w:r>
        <w:rPr>
          <w:color w:val="006FC0"/>
          <w:sz w:val="21"/>
        </w:rPr>
        <w:t>to</w:t>
      </w:r>
      <w:r>
        <w:rPr>
          <w:color w:val="006FC0"/>
          <w:spacing w:val="-4"/>
          <w:sz w:val="21"/>
        </w:rPr>
        <w:t xml:space="preserve"> </w:t>
      </w:r>
      <w:r>
        <w:rPr>
          <w:color w:val="006FC0"/>
          <w:sz w:val="21"/>
        </w:rPr>
        <w:t>that</w:t>
      </w:r>
      <w:r>
        <w:rPr>
          <w:spacing w:val="-2"/>
          <w:sz w:val="21"/>
        </w:rPr>
        <w:t xml:space="preserve">/ </w:t>
      </w:r>
      <w:r>
        <w:rPr>
          <w:color w:val="006FC0"/>
          <w:sz w:val="21"/>
        </w:rPr>
        <w:t>In</w:t>
      </w:r>
      <w:r>
        <w:rPr>
          <w:color w:val="006FC0"/>
          <w:spacing w:val="-3"/>
          <w:sz w:val="21"/>
        </w:rPr>
        <w:t xml:space="preserve"> </w:t>
      </w:r>
      <w:r>
        <w:rPr>
          <w:color w:val="006FC0"/>
          <w:sz w:val="21"/>
        </w:rPr>
        <w:t>comparison,</w:t>
      </w:r>
      <w:r>
        <w:rPr>
          <w:color w:val="006FC0"/>
          <w:spacing w:val="-3"/>
          <w:sz w:val="21"/>
        </w:rPr>
        <w:t xml:space="preserve"> </w:t>
      </w:r>
      <w:r>
        <w:rPr>
          <w:color w:val="006FC0"/>
          <w:sz w:val="21"/>
        </w:rPr>
        <w:t>according</w:t>
      </w:r>
      <w:r>
        <w:rPr>
          <w:color w:val="006FC0"/>
          <w:spacing w:val="-5"/>
          <w:sz w:val="21"/>
        </w:rPr>
        <w:t xml:space="preserve"> </w:t>
      </w:r>
      <w:r>
        <w:rPr>
          <w:color w:val="006FC0"/>
          <w:sz w:val="21"/>
        </w:rPr>
        <w:t>to</w:t>
      </w:r>
      <w:r>
        <w:rPr>
          <w:color w:val="006FC0"/>
          <w:spacing w:val="-4"/>
          <w:sz w:val="21"/>
        </w:rPr>
        <w:t xml:space="preserve"> </w:t>
      </w:r>
      <w:r>
        <w:rPr>
          <w:color w:val="006FC0"/>
          <w:sz w:val="21"/>
        </w:rPr>
        <w:t>the</w:t>
      </w:r>
      <w:r>
        <w:rPr>
          <w:color w:val="006FC0"/>
          <w:spacing w:val="-3"/>
          <w:sz w:val="21"/>
        </w:rPr>
        <w:t xml:space="preserve"> </w:t>
      </w:r>
      <w:r>
        <w:rPr>
          <w:color w:val="006FC0"/>
          <w:sz w:val="21"/>
        </w:rPr>
        <w:t>quantity</w:t>
      </w:r>
      <w:r>
        <w:rPr>
          <w:color w:val="006FC0"/>
          <w:spacing w:val="-2"/>
          <w:sz w:val="21"/>
        </w:rPr>
        <w:t xml:space="preserve"> </w:t>
      </w:r>
      <w:r>
        <w:rPr>
          <w:color w:val="006FC0"/>
          <w:sz w:val="21"/>
        </w:rPr>
        <w:t>displayed</w:t>
      </w:r>
      <w:r>
        <w:rPr>
          <w:color w:val="006FC0"/>
          <w:spacing w:val="-3"/>
          <w:sz w:val="21"/>
        </w:rPr>
        <w:t xml:space="preserve"> </w:t>
      </w:r>
      <w:r>
        <w:rPr>
          <w:color w:val="006FC0"/>
          <w:sz w:val="21"/>
        </w:rPr>
        <w:t>in</w:t>
      </w:r>
      <w:r>
        <w:rPr>
          <w:color w:val="006FC0"/>
          <w:spacing w:val="-4"/>
          <w:sz w:val="21"/>
        </w:rPr>
        <w:t xml:space="preserve"> </w:t>
      </w:r>
      <w:r>
        <w:rPr>
          <w:color w:val="006FC0"/>
          <w:sz w:val="21"/>
        </w:rPr>
        <w:t>the</w:t>
      </w:r>
      <w:r>
        <w:rPr>
          <w:color w:val="006FC0"/>
          <w:spacing w:val="-3"/>
          <w:sz w:val="21"/>
        </w:rPr>
        <w:t xml:space="preserve"> </w:t>
      </w:r>
      <w:r>
        <w:rPr>
          <w:color w:val="006FC0"/>
          <w:sz w:val="21"/>
        </w:rPr>
        <w:t>curve</w:t>
      </w:r>
      <w:r>
        <w:rPr>
          <w:color w:val="006FC0"/>
          <w:spacing w:val="-5"/>
          <w:sz w:val="21"/>
        </w:rPr>
        <w:t xml:space="preserve"> </w:t>
      </w:r>
      <w:r>
        <w:rPr>
          <w:color w:val="006FC0"/>
          <w:sz w:val="21"/>
        </w:rPr>
        <w:t>graph</w:t>
      </w:r>
      <w:r>
        <w:rPr>
          <w:color w:val="006FC0"/>
          <w:spacing w:val="-2"/>
          <w:sz w:val="21"/>
        </w:rPr>
        <w:t xml:space="preserve">, </w:t>
      </w:r>
      <w:r>
        <w:rPr>
          <w:color w:val="006FC0"/>
          <w:sz w:val="21"/>
        </w:rPr>
        <w:t>it</w:t>
      </w:r>
      <w:r>
        <w:rPr>
          <w:color w:val="006FC0"/>
          <w:spacing w:val="-4"/>
          <w:sz w:val="21"/>
        </w:rPr>
        <w:t xml:space="preserve"> </w:t>
      </w:r>
      <w:r>
        <w:rPr>
          <w:color w:val="006FC0"/>
          <w:sz w:val="21"/>
        </w:rPr>
        <w:t>can</w:t>
      </w:r>
      <w:r>
        <w:rPr>
          <w:color w:val="006FC0"/>
          <w:spacing w:val="-4"/>
          <w:sz w:val="21"/>
        </w:rPr>
        <w:t xml:space="preserve"> </w:t>
      </w:r>
      <w:r>
        <w:rPr>
          <w:color w:val="006FC0"/>
          <w:sz w:val="21"/>
        </w:rPr>
        <w:t>be</w:t>
      </w:r>
      <w:r>
        <w:rPr>
          <w:color w:val="006FC0"/>
          <w:spacing w:val="-2"/>
          <w:sz w:val="21"/>
        </w:rPr>
        <w:t xml:space="preserve"> </w:t>
      </w:r>
      <w:r>
        <w:rPr>
          <w:b/>
          <w:color w:val="006FC0"/>
          <w:sz w:val="21"/>
        </w:rPr>
        <w:t>palpable</w:t>
      </w:r>
      <w:r>
        <w:rPr>
          <w:b/>
          <w:color w:val="006FC0"/>
          <w:spacing w:val="-3"/>
          <w:sz w:val="21"/>
        </w:rPr>
        <w:t xml:space="preserve"> </w:t>
      </w:r>
      <w:r>
        <w:rPr>
          <w:b/>
          <w:color w:val="006FC0"/>
          <w:sz w:val="21"/>
        </w:rPr>
        <w:t>and</w:t>
      </w:r>
      <w:r>
        <w:rPr>
          <w:b/>
          <w:color w:val="006FC0"/>
          <w:spacing w:val="-7"/>
          <w:sz w:val="21"/>
        </w:rPr>
        <w:t xml:space="preserve"> </w:t>
      </w:r>
      <w:r>
        <w:rPr>
          <w:b/>
          <w:color w:val="006FC0"/>
          <w:sz w:val="21"/>
        </w:rPr>
        <w:t>noteworthy</w:t>
      </w:r>
      <w:r>
        <w:rPr>
          <w:color w:val="006FC0"/>
          <w:spacing w:val="-3"/>
          <w:sz w:val="21"/>
        </w:rPr>
        <w:t xml:space="preserve">, </w:t>
      </w:r>
      <w:r>
        <w:rPr>
          <w:sz w:val="21"/>
        </w:rPr>
        <w:t>from</w:t>
      </w:r>
      <w:r>
        <w:rPr>
          <w:spacing w:val="-6"/>
          <w:sz w:val="21"/>
        </w:rPr>
        <w:t xml:space="preserve"> </w:t>
      </w:r>
      <w:r>
        <w:rPr>
          <w:sz w:val="21"/>
        </w:rPr>
        <w:t>2003</w:t>
      </w:r>
      <w:r>
        <w:rPr>
          <w:spacing w:val="-3"/>
          <w:sz w:val="21"/>
        </w:rPr>
        <w:t xml:space="preserve"> </w:t>
      </w:r>
      <w:r>
        <w:rPr>
          <w:sz w:val="21"/>
        </w:rPr>
        <w:t>to</w:t>
      </w:r>
      <w:r>
        <w:rPr>
          <w:spacing w:val="-4"/>
          <w:sz w:val="21"/>
        </w:rPr>
        <w:t xml:space="preserve"> </w:t>
      </w:r>
      <w:r>
        <w:rPr>
          <w:sz w:val="21"/>
        </w:rPr>
        <w:t>2005,</w:t>
      </w:r>
      <w:r>
        <w:rPr>
          <w:spacing w:val="-3"/>
          <w:sz w:val="21"/>
        </w:rPr>
        <w:t xml:space="preserve"> </w:t>
      </w:r>
      <w:r>
        <w:rPr>
          <w:sz w:val="21"/>
        </w:rPr>
        <w:t>the</w:t>
      </w:r>
      <w:r>
        <w:rPr>
          <w:spacing w:val="-3"/>
          <w:sz w:val="21"/>
        </w:rPr>
        <w:t xml:space="preserve"> </w:t>
      </w:r>
      <w:r>
        <w:rPr>
          <w:sz w:val="21"/>
        </w:rPr>
        <w:t>figure</w:t>
      </w:r>
      <w:r>
        <w:rPr>
          <w:spacing w:val="-3"/>
          <w:sz w:val="21"/>
        </w:rPr>
        <w:t xml:space="preserve"> </w:t>
      </w:r>
      <w:r>
        <w:rPr>
          <w:sz w:val="21"/>
        </w:rPr>
        <w:t>for</w:t>
      </w:r>
      <w:r>
        <w:rPr>
          <w:spacing w:val="-3"/>
          <w:sz w:val="21"/>
        </w:rPr>
        <w:t xml:space="preserve"> </w:t>
      </w:r>
      <w:r>
        <w:rPr>
          <w:sz w:val="21"/>
        </w:rPr>
        <w:t>car</w:t>
      </w:r>
      <w:r>
        <w:rPr>
          <w:spacing w:val="-3"/>
          <w:sz w:val="21"/>
        </w:rPr>
        <w:t xml:space="preserve"> </w:t>
      </w:r>
      <w:r>
        <w:rPr>
          <w:sz w:val="21"/>
        </w:rPr>
        <w:t>theft</w:t>
      </w:r>
      <w:r>
        <w:rPr>
          <w:spacing w:val="-4"/>
          <w:sz w:val="21"/>
        </w:rPr>
        <w:t xml:space="preserve"> </w:t>
      </w:r>
      <w:r>
        <w:rPr>
          <w:sz w:val="21"/>
        </w:rPr>
        <w:t>and</w:t>
      </w:r>
      <w:r>
        <w:rPr>
          <w:spacing w:val="-4"/>
          <w:sz w:val="21"/>
        </w:rPr>
        <w:t xml:space="preserve"> </w:t>
      </w:r>
      <w:r>
        <w:rPr>
          <w:sz w:val="21"/>
        </w:rPr>
        <w:t xml:space="preserve">robbery cases </w:t>
      </w:r>
      <w:r>
        <w:rPr>
          <w:b/>
          <w:sz w:val="21"/>
        </w:rPr>
        <w:t xml:space="preserve">nearly </w:t>
      </w:r>
      <w:r>
        <w:rPr>
          <w:b/>
          <w:sz w:val="21"/>
          <w:u w:val="single"/>
        </w:rPr>
        <w:t>stayed at</w:t>
      </w:r>
      <w:r>
        <w:rPr>
          <w:b/>
          <w:spacing w:val="-1"/>
          <w:sz w:val="21"/>
          <w:u w:val="single"/>
        </w:rPr>
        <w:t xml:space="preserve"> </w:t>
      </w:r>
      <w:r>
        <w:rPr>
          <w:b/>
          <w:sz w:val="21"/>
          <w:u w:val="single"/>
        </w:rPr>
        <w:t>the</w:t>
      </w:r>
      <w:r>
        <w:rPr>
          <w:b/>
          <w:spacing w:val="-2"/>
          <w:sz w:val="21"/>
          <w:u w:val="single"/>
        </w:rPr>
        <w:t xml:space="preserve"> </w:t>
      </w:r>
      <w:r>
        <w:rPr>
          <w:b/>
          <w:sz w:val="21"/>
          <w:u w:val="single"/>
        </w:rPr>
        <w:t>same</w:t>
      </w:r>
      <w:r>
        <w:rPr>
          <w:b/>
          <w:spacing w:val="-1"/>
          <w:sz w:val="21"/>
          <w:u w:val="single"/>
        </w:rPr>
        <w:t xml:space="preserve"> </w:t>
      </w:r>
      <w:r>
        <w:rPr>
          <w:b/>
          <w:sz w:val="21"/>
          <w:u w:val="single"/>
        </w:rPr>
        <w:t>point,</w:t>
      </w:r>
      <w:r>
        <w:rPr>
          <w:b/>
          <w:spacing w:val="-2"/>
          <w:sz w:val="21"/>
          <w:u w:val="single"/>
        </w:rPr>
        <w:t xml:space="preserve"> </w:t>
      </w:r>
      <w:r>
        <w:rPr>
          <w:b/>
          <w:sz w:val="21"/>
          <w:u w:val="single"/>
        </w:rPr>
        <w:t>with</w:t>
      </w:r>
      <w:r>
        <w:rPr>
          <w:b/>
          <w:spacing w:val="-1"/>
          <w:sz w:val="21"/>
          <w:u w:val="single"/>
        </w:rPr>
        <w:t xml:space="preserve"> </w:t>
      </w:r>
      <w:r>
        <w:rPr>
          <w:sz w:val="21"/>
          <w:u w:val="single"/>
        </w:rPr>
        <w:t>a</w:t>
      </w:r>
      <w:r>
        <w:rPr>
          <w:sz w:val="21"/>
        </w:rPr>
        <w:t>pproximately</w:t>
      </w:r>
      <w:r>
        <w:rPr>
          <w:spacing w:val="-2"/>
          <w:sz w:val="21"/>
        </w:rPr>
        <w:t xml:space="preserve"> </w:t>
      </w:r>
      <w:r>
        <w:rPr>
          <w:sz w:val="21"/>
        </w:rPr>
        <w:t>2,800 and</w:t>
      </w:r>
      <w:r>
        <w:rPr>
          <w:spacing w:val="-1"/>
          <w:sz w:val="21"/>
        </w:rPr>
        <w:t xml:space="preserve"> </w:t>
      </w:r>
      <w:r>
        <w:rPr>
          <w:sz w:val="21"/>
        </w:rPr>
        <w:t>above</w:t>
      </w:r>
      <w:r>
        <w:rPr>
          <w:spacing w:val="-2"/>
          <w:sz w:val="21"/>
        </w:rPr>
        <w:t xml:space="preserve"> </w:t>
      </w:r>
      <w:r>
        <w:rPr>
          <w:sz w:val="21"/>
        </w:rPr>
        <w:t>500 occurrences</w:t>
      </w:r>
      <w:r>
        <w:rPr>
          <w:spacing w:val="-1"/>
          <w:sz w:val="21"/>
        </w:rPr>
        <w:t xml:space="preserve">, </w:t>
      </w:r>
      <w:r>
        <w:rPr>
          <w:sz w:val="21"/>
        </w:rPr>
        <w:t>respectively</w:t>
      </w:r>
      <w:r>
        <w:rPr>
          <w:spacing w:val="-2"/>
          <w:sz w:val="21"/>
        </w:rPr>
        <w:t xml:space="preserve">. </w:t>
      </w:r>
      <w:r>
        <w:rPr>
          <w:sz w:val="21"/>
        </w:rPr>
        <w:t>However, in</w:t>
      </w:r>
      <w:r>
        <w:rPr>
          <w:spacing w:val="-3"/>
          <w:sz w:val="21"/>
        </w:rPr>
        <w:t xml:space="preserve"> </w:t>
      </w:r>
      <w:r>
        <w:rPr>
          <w:sz w:val="21"/>
        </w:rPr>
        <w:t xml:space="preserve">2006, </w:t>
      </w:r>
      <w:r>
        <w:rPr>
          <w:b/>
          <w:sz w:val="21"/>
        </w:rPr>
        <w:t>the</w:t>
      </w:r>
      <w:r>
        <w:rPr>
          <w:b/>
          <w:spacing w:val="-4"/>
          <w:sz w:val="21"/>
        </w:rPr>
        <w:t xml:space="preserve"> </w:t>
      </w:r>
      <w:r>
        <w:rPr>
          <w:b/>
          <w:sz w:val="21"/>
        </w:rPr>
        <w:t>former</w:t>
      </w:r>
      <w:r>
        <w:rPr>
          <w:b/>
          <w:spacing w:val="-2"/>
          <w:sz w:val="21"/>
        </w:rPr>
        <w:t xml:space="preserve"> </w:t>
      </w:r>
      <w:r>
        <w:rPr>
          <w:sz w:val="21"/>
        </w:rPr>
        <w:t>felony dropped gradually</w:t>
      </w:r>
      <w:r>
        <w:rPr>
          <w:spacing w:val="-2"/>
          <w:sz w:val="21"/>
        </w:rPr>
        <w:t xml:space="preserve"> </w:t>
      </w:r>
      <w:r>
        <w:rPr>
          <w:sz w:val="21"/>
        </w:rPr>
        <w:t>to</w:t>
      </w:r>
      <w:r>
        <w:rPr>
          <w:spacing w:val="-1"/>
          <w:sz w:val="21"/>
        </w:rPr>
        <w:t xml:space="preserve"> </w:t>
      </w:r>
      <w:r>
        <w:rPr>
          <w:sz w:val="21"/>
        </w:rPr>
        <w:t xml:space="preserve">around 2,000, </w:t>
      </w:r>
      <w:r>
        <w:rPr>
          <w:b/>
          <w:sz w:val="21"/>
        </w:rPr>
        <w:t>while</w:t>
      </w:r>
      <w:r>
        <w:rPr>
          <w:b/>
          <w:spacing w:val="-1"/>
          <w:sz w:val="21"/>
        </w:rPr>
        <w:t xml:space="preserve"> </w:t>
      </w:r>
      <w:r>
        <w:rPr>
          <w:b/>
          <w:sz w:val="21"/>
        </w:rPr>
        <w:t xml:space="preserve">the </w:t>
      </w:r>
      <w:r>
        <w:rPr>
          <w:b/>
          <w:color w:val="FF0000"/>
          <w:sz w:val="21"/>
        </w:rPr>
        <w:t xml:space="preserve">latter </w:t>
      </w:r>
      <w:r>
        <w:rPr>
          <w:sz w:val="21"/>
        </w:rPr>
        <w:t>fell</w:t>
      </w:r>
      <w:r>
        <w:rPr>
          <w:spacing w:val="-1"/>
          <w:sz w:val="21"/>
        </w:rPr>
        <w:t xml:space="preserve"> </w:t>
      </w:r>
      <w:r>
        <w:rPr>
          <w:color w:val="FF0000"/>
          <w:sz w:val="21"/>
        </w:rPr>
        <w:t xml:space="preserve">erratically </w:t>
      </w:r>
      <w:r>
        <w:rPr>
          <w:sz w:val="21"/>
        </w:rPr>
        <w:t>to 500 cases in</w:t>
      </w:r>
      <w:r>
        <w:rPr>
          <w:spacing w:val="-1"/>
          <w:sz w:val="21"/>
        </w:rPr>
        <w:t xml:space="preserve"> </w:t>
      </w:r>
      <w:r>
        <w:rPr>
          <w:sz w:val="21"/>
        </w:rPr>
        <w:t xml:space="preserve">2008. In the </w:t>
      </w:r>
      <w:r>
        <w:rPr>
          <w:color w:val="FF0000"/>
          <w:sz w:val="21"/>
        </w:rPr>
        <w:t>succeeding</w:t>
      </w:r>
      <w:r>
        <w:rPr>
          <w:color w:val="FF0000"/>
          <w:spacing w:val="-2"/>
          <w:sz w:val="21"/>
        </w:rPr>
        <w:t xml:space="preserve"> </w:t>
      </w:r>
      <w:r>
        <w:rPr>
          <w:sz w:val="21"/>
        </w:rPr>
        <w:t xml:space="preserve">years, </w:t>
      </w:r>
      <w:r>
        <w:rPr>
          <w:b/>
          <w:sz w:val="21"/>
        </w:rPr>
        <w:t xml:space="preserve">auto </w:t>
      </w:r>
      <w:r>
        <w:rPr>
          <w:sz w:val="21"/>
        </w:rPr>
        <w:t xml:space="preserve">theft instances </w:t>
      </w:r>
      <w:r>
        <w:rPr>
          <w:b/>
          <w:sz w:val="21"/>
        </w:rPr>
        <w:t xml:space="preserve">fluctuated upwards </w:t>
      </w:r>
      <w:r>
        <w:rPr>
          <w:sz w:val="21"/>
        </w:rPr>
        <w:t>and</w:t>
      </w:r>
      <w:r>
        <w:rPr>
          <w:b/>
          <w:sz w:val="21"/>
          <w:u w:val="single"/>
        </w:rPr>
        <w:t xml:space="preserve"> became</w:t>
      </w:r>
      <w:r>
        <w:rPr>
          <w:b/>
          <w:spacing w:val="-1"/>
          <w:sz w:val="21"/>
          <w:u w:val="single"/>
        </w:rPr>
        <w:t xml:space="preserve"> </w:t>
      </w:r>
      <w:r>
        <w:rPr>
          <w:b/>
          <w:sz w:val="21"/>
          <w:u w:val="single"/>
        </w:rPr>
        <w:t>the</w:t>
      </w:r>
      <w:r>
        <w:rPr>
          <w:b/>
          <w:spacing w:val="-2"/>
          <w:sz w:val="21"/>
          <w:u w:val="single"/>
        </w:rPr>
        <w:t xml:space="preserve"> </w:t>
      </w:r>
      <w:r>
        <w:rPr>
          <w:b/>
          <w:sz w:val="21"/>
          <w:u w:val="single"/>
        </w:rPr>
        <w:t>most committed crime</w:t>
      </w:r>
      <w:r>
        <w:rPr>
          <w:b/>
          <w:sz w:val="21"/>
        </w:rPr>
        <w:t xml:space="preserve"> </w:t>
      </w:r>
      <w:r>
        <w:rPr>
          <w:sz w:val="21"/>
        </w:rPr>
        <w:t xml:space="preserve">in 2012, when </w:t>
      </w:r>
      <w:r>
        <w:rPr>
          <w:b/>
          <w:sz w:val="21"/>
        </w:rPr>
        <w:t xml:space="preserve">they reached a similar number </w:t>
      </w:r>
      <w:r>
        <w:rPr>
          <w:b/>
          <w:color w:val="FF0000"/>
          <w:sz w:val="21"/>
        </w:rPr>
        <w:t xml:space="preserve">as </w:t>
      </w:r>
      <w:r>
        <w:rPr>
          <w:b/>
          <w:sz w:val="21"/>
        </w:rPr>
        <w:t xml:space="preserve">in 2003 </w:t>
      </w:r>
      <w:r>
        <w:rPr>
          <w:rFonts w:ascii="宋体" w:eastAsia="宋体"/>
          <w:sz w:val="21"/>
        </w:rPr>
        <w:t>自我比较</w:t>
      </w:r>
      <w:r>
        <w:rPr>
          <w:b/>
          <w:sz w:val="21"/>
        </w:rPr>
        <w:t xml:space="preserve">. </w:t>
      </w:r>
      <w:r>
        <w:rPr>
          <w:sz w:val="21"/>
        </w:rPr>
        <w:t xml:space="preserve">In comparison, robbery incidents had </w:t>
      </w:r>
      <w:r>
        <w:rPr>
          <w:b/>
          <w:sz w:val="21"/>
          <w:u w:val="single"/>
        </w:rPr>
        <w:t xml:space="preserve">roughly leveled off </w:t>
      </w:r>
      <w:r>
        <w:rPr>
          <w:sz w:val="21"/>
        </w:rPr>
        <w:t>over the last six years.</w:t>
      </w:r>
    </w:p>
    <w:p w14:paraId="2AB8F643">
      <w:pPr>
        <w:spacing w:after="0" w:line="290" w:lineRule="auto"/>
        <w:jc w:val="left"/>
        <w:rPr>
          <w:sz w:val="21"/>
        </w:rPr>
        <w:sectPr>
          <w:pgSz w:w="16840" w:h="11910" w:orient="landscape"/>
          <w:pgMar w:top="1060" w:right="500" w:bottom="280" w:left="560" w:header="867" w:footer="0" w:gutter="0"/>
          <w:cols w:space="720" w:num="1"/>
        </w:sectPr>
      </w:pPr>
    </w:p>
    <w:p w14:paraId="0F1442C5">
      <w:pPr>
        <w:pStyle w:val="8"/>
        <w:spacing w:before="11"/>
        <w:rPr>
          <w:sz w:val="19"/>
        </w:rPr>
      </w:pPr>
    </w:p>
    <w:p w14:paraId="4DA646F9">
      <w:pPr>
        <w:pStyle w:val="8"/>
        <w:spacing w:line="20" w:lineRule="exact"/>
        <w:ind w:left="131"/>
        <w:rPr>
          <w:sz w:val="2"/>
        </w:rPr>
      </w:pPr>
      <w:r>
        <w:rPr>
          <w:sz w:val="2"/>
        </w:rPr>
        <mc:AlternateContent>
          <mc:Choice Requires="wpg">
            <w:drawing>
              <wp:inline distT="0" distB="0" distL="0" distR="0">
                <wp:extent cx="9816465" cy="9525"/>
                <wp:effectExtent l="0" t="0" r="0" b="0"/>
                <wp:docPr id="70" name="Group 70"/>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71" name="Graphic 71"/>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70"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cTPN9QAAAAEAQAADwAAAAAAAAABACAAAAAiAAAAZHJzL2Rvd25yZXYueG1sUEsBAhQA&#10;FAAAAAgAh07iQJp5CQdoAgAACgYAAA4AAAAAAAAAAQAgAAAAIwEAAGRycy9lMm9Eb2MueG1sUEsF&#10;BgAAAAAGAAYAWQEAAP0FAAAAAA==&#10;">
                <o:lock v:ext="edit" aspectratio="f"/>
                <v:shape id="Graphic 71" o:spid="_x0000_s1026" o:spt="100" style="position:absolute;left:0;top:0;height:9525;width:9816465;" fillcolor="#000000" filled="t" stroked="f" coordsize="9816465,9525" o:gfxdata="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v8rr4A&#10;AADbAAAADwAAAAAAAAABACAAAAAiAAAAZHJzL2Rvd25yZXYueG1sUEsBAhQAFAAAAAgAh07iQDMv&#10;BZ47AAAAOQAAABAAAAAAAAAAAQAgAAAADQEAAGRycy9zaGFwZXhtbC54bWxQSwUGAAAAAAYABgBb&#10;AQAAtwMAAAAA&#10;" path="m9816084,0l0,0,0,9144,9816084,9144,9816084,0xe">
                  <v:fill on="t" focussize="0,0"/>
                  <v:stroke on="f"/>
                  <v:imagedata o:title=""/>
                  <o:lock v:ext="edit" aspectratio="f"/>
                  <v:textbox inset="0mm,0mm,0mm,0mm"/>
                </v:shape>
                <w10:wrap type="none"/>
                <w10:anchorlock/>
              </v:group>
            </w:pict>
          </mc:Fallback>
        </mc:AlternateContent>
      </w:r>
    </w:p>
    <w:p w14:paraId="1F575DB2">
      <w:pPr>
        <w:pStyle w:val="4"/>
        <w:spacing w:before="129"/>
        <w:rPr>
          <w:rFonts w:ascii="宋体" w:eastAsia="宋体"/>
        </w:rPr>
      </w:pPr>
      <w:bookmarkStart w:id="11" w:name="_bookmark11"/>
      <w:bookmarkEnd w:id="11"/>
      <w:r>
        <w:rPr>
          <w:rFonts w:ascii="宋体" w:eastAsia="宋体"/>
          <w:spacing w:val="-5"/>
        </w:rPr>
        <w:t>表格</w:t>
      </w:r>
    </w:p>
    <w:p w14:paraId="09A515EC">
      <w:pPr>
        <w:pStyle w:val="8"/>
        <w:spacing w:before="1"/>
        <w:rPr>
          <w:rFonts w:ascii="宋体"/>
          <w:sz w:val="34"/>
        </w:rPr>
      </w:pPr>
    </w:p>
    <w:p w14:paraId="0F324166">
      <w:pPr>
        <w:pStyle w:val="5"/>
        <w:spacing w:line="271" w:lineRule="auto"/>
        <w:ind w:right="0"/>
      </w:pPr>
      <w:r>
        <w:t>The</w:t>
      </w:r>
      <w:r>
        <w:rPr>
          <w:spacing w:val="-2"/>
        </w:rPr>
        <w:t xml:space="preserve"> </w:t>
      </w:r>
      <w:r>
        <w:t>table</w:t>
      </w:r>
      <w:r>
        <w:rPr>
          <w:spacing w:val="-1"/>
        </w:rPr>
        <w:t xml:space="preserve"> </w:t>
      </w:r>
      <w:r>
        <w:t>below gives</w:t>
      </w:r>
      <w:r>
        <w:rPr>
          <w:spacing w:val="-1"/>
        </w:rPr>
        <w:t xml:space="preserve"> </w:t>
      </w:r>
      <w:r>
        <w:t>information about the</w:t>
      </w:r>
      <w:r>
        <w:rPr>
          <w:spacing w:val="-1"/>
        </w:rPr>
        <w:t xml:space="preserve"> </w:t>
      </w:r>
      <w:r>
        <w:t>underground</w:t>
      </w:r>
      <w:r>
        <w:rPr>
          <w:spacing w:val="-1"/>
        </w:rPr>
        <w:t xml:space="preserve"> </w:t>
      </w:r>
      <w:r>
        <w:t>railway</w:t>
      </w:r>
      <w:r>
        <w:rPr>
          <w:spacing w:val="-8"/>
        </w:rPr>
        <w:t xml:space="preserve"> </w:t>
      </w:r>
      <w:r>
        <w:t>systems in six cities. Summaries the</w:t>
      </w:r>
      <w:r>
        <w:rPr>
          <w:spacing w:val="-1"/>
        </w:rPr>
        <w:t xml:space="preserve"> </w:t>
      </w:r>
      <w:r>
        <w:t>information by</w:t>
      </w:r>
      <w:r>
        <w:rPr>
          <w:spacing w:val="-8"/>
        </w:rPr>
        <w:t xml:space="preserve"> </w:t>
      </w:r>
      <w:r>
        <w:t>selecting</w:t>
      </w:r>
      <w:r>
        <w:rPr>
          <w:spacing w:val="-3"/>
        </w:rPr>
        <w:t xml:space="preserve"> </w:t>
      </w:r>
      <w:r>
        <w:t>and reporting</w:t>
      </w:r>
      <w:r>
        <w:rPr>
          <w:spacing w:val="-3"/>
        </w:rPr>
        <w:t xml:space="preserve"> </w:t>
      </w:r>
      <w:r>
        <w:t>the</w:t>
      </w:r>
      <w:r>
        <w:rPr>
          <w:spacing w:val="-1"/>
        </w:rPr>
        <w:t xml:space="preserve"> </w:t>
      </w:r>
      <w:r>
        <w:t>main features, and make comparisons where relevant. Write at least 150 words.</w:t>
      </w:r>
    </w:p>
    <w:p w14:paraId="2D58C803">
      <w:pPr>
        <w:pStyle w:val="8"/>
        <w:spacing w:before="1"/>
        <w:rPr>
          <w:rFonts w:ascii="Times New Roman"/>
          <w:sz w:val="5"/>
        </w:rPr>
      </w:pPr>
      <w:r>
        <w:drawing>
          <wp:anchor distT="0" distB="0" distL="0" distR="0" simplePos="0" relativeHeight="251696128" behindDoc="1" locked="0" layoutInCell="1" allowOverlap="1">
            <wp:simplePos x="0" y="0"/>
            <wp:positionH relativeFrom="page">
              <wp:posOffset>457200</wp:posOffset>
            </wp:positionH>
            <wp:positionV relativeFrom="paragraph">
              <wp:posOffset>52070</wp:posOffset>
            </wp:positionV>
            <wp:extent cx="6189980" cy="264795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8" cstate="print"/>
                    <a:stretch>
                      <a:fillRect/>
                    </a:stretch>
                  </pic:blipFill>
                  <pic:spPr>
                    <a:xfrm>
                      <a:off x="0" y="0"/>
                      <a:ext cx="6190230" cy="2647950"/>
                    </a:xfrm>
                    <a:prstGeom prst="rect">
                      <a:avLst/>
                    </a:prstGeom>
                  </pic:spPr>
                </pic:pic>
              </a:graphicData>
            </a:graphic>
          </wp:anchor>
        </w:drawing>
      </w:r>
    </w:p>
    <w:p w14:paraId="79EAFC0D">
      <w:pPr>
        <w:pStyle w:val="6"/>
        <w:spacing w:before="122" w:line="278" w:lineRule="auto"/>
        <w:ind w:right="213"/>
      </w:pPr>
      <w:r>
        <w:rPr>
          <w:color w:val="006FC0"/>
        </w:rPr>
        <w:t xml:space="preserve">Given is a </w:t>
      </w:r>
      <w:r>
        <w:rPr>
          <w:b/>
          <w:color w:val="006FC0"/>
          <w:sz w:val="21"/>
        </w:rPr>
        <w:t xml:space="preserve">sorted </w:t>
      </w:r>
      <w:r>
        <w:rPr>
          <w:color w:val="006FC0"/>
        </w:rPr>
        <w:t>graph illustrating</w:t>
      </w:r>
      <w:r>
        <w:rPr>
          <w:color w:val="006FC0"/>
          <w:spacing w:val="-3"/>
        </w:rPr>
        <w:t xml:space="preserve"> </w:t>
      </w:r>
      <w:r>
        <w:rPr>
          <w:color w:val="006FC0"/>
        </w:rPr>
        <w:t>some valuable statistics</w:t>
      </w:r>
      <w:r>
        <w:rPr>
          <w:color w:val="006FC0"/>
          <w:spacing w:val="-2"/>
        </w:rPr>
        <w:t xml:space="preserve"> </w:t>
      </w:r>
      <w:r>
        <w:rPr>
          <w:color w:val="006FC0"/>
        </w:rPr>
        <w:t xml:space="preserve">concerning </w:t>
      </w:r>
      <w:r>
        <w:t>the subway network</w:t>
      </w:r>
      <w:r>
        <w:rPr>
          <w:color w:val="FF0000"/>
        </w:rPr>
        <w:t xml:space="preserve">s </w:t>
      </w:r>
      <w:r>
        <w:t xml:space="preserve">in various urban regions, in terms of/ </w:t>
      </w:r>
      <w:r>
        <w:rPr>
          <w:b/>
        </w:rPr>
        <w:t xml:space="preserve">specifically regarding </w:t>
      </w:r>
      <w:r>
        <w:t>the opening dates, the length</w:t>
      </w:r>
      <w:r>
        <w:rPr>
          <w:color w:val="FF0000"/>
        </w:rPr>
        <w:t>s</w:t>
      </w:r>
      <w:r>
        <w:t>/distance of routes and passenger</w:t>
      </w:r>
      <w:r>
        <w:rPr>
          <w:strike/>
          <w:color w:val="FF0000"/>
        </w:rPr>
        <w:t xml:space="preserve">s </w:t>
      </w:r>
      <w:r>
        <w:rPr>
          <w:strike w:val="0"/>
        </w:rPr>
        <w:t>flow</w:t>
      </w:r>
      <w:r>
        <w:rPr>
          <w:strike w:val="0"/>
          <w:color w:val="FF0000"/>
        </w:rPr>
        <w:t>s</w:t>
      </w:r>
    </w:p>
    <w:p w14:paraId="3DBDC9C5">
      <w:pPr>
        <w:pStyle w:val="6"/>
        <w:spacing w:before="1" w:line="278" w:lineRule="auto"/>
        <w:ind w:right="212"/>
      </w:pPr>
      <w:r>
        <w:rPr>
          <w:color w:val="006FC0"/>
        </w:rPr>
        <w:t>Generally,</w:t>
      </w:r>
      <w:r>
        <w:rPr>
          <w:color w:val="006FC0"/>
          <w:spacing w:val="-4"/>
        </w:rPr>
        <w:t xml:space="preserve"> </w:t>
      </w:r>
      <w:r>
        <w:rPr>
          <w:color w:val="006FC0"/>
        </w:rPr>
        <w:t>as</w:t>
      </w:r>
      <w:r>
        <w:rPr>
          <w:color w:val="006FC0"/>
          <w:spacing w:val="-1"/>
        </w:rPr>
        <w:t xml:space="preserve"> </w:t>
      </w:r>
      <w:r>
        <w:rPr>
          <w:color w:val="006FC0"/>
        </w:rPr>
        <w:t>can</w:t>
      </w:r>
      <w:r>
        <w:rPr>
          <w:color w:val="006FC0"/>
          <w:spacing w:val="-5"/>
        </w:rPr>
        <w:t xml:space="preserve"> </w:t>
      </w:r>
      <w:r>
        <w:rPr>
          <w:color w:val="006FC0"/>
        </w:rPr>
        <w:t>be</w:t>
      </w:r>
      <w:r>
        <w:rPr>
          <w:color w:val="006FC0"/>
          <w:spacing w:val="-3"/>
        </w:rPr>
        <w:t xml:space="preserve"> </w:t>
      </w:r>
      <w:r>
        <w:rPr>
          <w:color w:val="006FC0"/>
        </w:rPr>
        <w:t>apparently</w:t>
      </w:r>
      <w:r>
        <w:rPr>
          <w:color w:val="006FC0"/>
          <w:spacing w:val="-1"/>
        </w:rPr>
        <w:t xml:space="preserve"> </w:t>
      </w:r>
      <w:r>
        <w:rPr>
          <w:color w:val="006FC0"/>
        </w:rPr>
        <w:t>indicated</w:t>
      </w:r>
      <w:r>
        <w:rPr>
          <w:color w:val="006FC0"/>
          <w:spacing w:val="-2"/>
        </w:rPr>
        <w:t xml:space="preserve"> </w:t>
      </w:r>
      <w:r>
        <w:rPr>
          <w:color w:val="006FC0"/>
        </w:rPr>
        <w:t>from</w:t>
      </w:r>
      <w:r>
        <w:rPr>
          <w:color w:val="006FC0"/>
          <w:spacing w:val="-3"/>
        </w:rPr>
        <w:t xml:space="preserve"> </w:t>
      </w:r>
      <w:r>
        <w:rPr>
          <w:color w:val="006FC0"/>
        </w:rPr>
        <w:t>the</w:t>
      </w:r>
      <w:r>
        <w:rPr>
          <w:color w:val="006FC0"/>
          <w:spacing w:val="-3"/>
        </w:rPr>
        <w:t xml:space="preserve"> </w:t>
      </w:r>
      <w:r>
        <w:rPr>
          <w:color w:val="006FC0"/>
        </w:rPr>
        <w:t xml:space="preserve">chart, </w:t>
      </w:r>
      <w:r>
        <w:t>the</w:t>
      </w:r>
      <w:r>
        <w:rPr>
          <w:spacing w:val="-3"/>
        </w:rPr>
        <w:t xml:space="preserve"> </w:t>
      </w:r>
      <w:r>
        <w:t>metro</w:t>
      </w:r>
      <w:r>
        <w:rPr>
          <w:spacing w:val="-2"/>
        </w:rPr>
        <w:t xml:space="preserve"> </w:t>
      </w:r>
      <w:r>
        <w:t>system</w:t>
      </w:r>
      <w:r>
        <w:rPr>
          <w:spacing w:val="-3"/>
        </w:rPr>
        <w:t xml:space="preserve"> </w:t>
      </w:r>
      <w:r>
        <w:t>was</w:t>
      </w:r>
      <w:r>
        <w:rPr>
          <w:spacing w:val="-6"/>
        </w:rPr>
        <w:t xml:space="preserve"> </w:t>
      </w:r>
      <w:r>
        <w:t>constructed</w:t>
      </w:r>
      <w:r>
        <w:rPr>
          <w:spacing w:val="-4"/>
        </w:rPr>
        <w:t xml:space="preserve"> </w:t>
      </w:r>
      <w:r>
        <w:t>earliest/first</w:t>
      </w:r>
      <w:r>
        <w:rPr>
          <w:spacing w:val="-3"/>
        </w:rPr>
        <w:t xml:space="preserve"> </w:t>
      </w:r>
      <w:r>
        <w:t>in</w:t>
      </w:r>
      <w:r>
        <w:rPr>
          <w:spacing w:val="-5"/>
        </w:rPr>
        <w:t xml:space="preserve"> </w:t>
      </w:r>
      <w:r>
        <w:t>London</w:t>
      </w:r>
      <w:r>
        <w:rPr>
          <w:spacing w:val="-4"/>
        </w:rPr>
        <w:t xml:space="preserve"> </w:t>
      </w:r>
      <w:r>
        <w:t>with</w:t>
      </w:r>
      <w:r>
        <w:rPr>
          <w:spacing w:val="-4"/>
        </w:rPr>
        <w:t xml:space="preserve"> </w:t>
      </w:r>
      <w:r>
        <w:t>the</w:t>
      </w:r>
      <w:r>
        <w:rPr>
          <w:spacing w:val="-3"/>
        </w:rPr>
        <w:t xml:space="preserve"> </w:t>
      </w:r>
      <w:r>
        <w:t>longest</w:t>
      </w:r>
      <w:r>
        <w:rPr>
          <w:spacing w:val="-3"/>
        </w:rPr>
        <w:t xml:space="preserve"> </w:t>
      </w:r>
      <w:r>
        <w:t>line by</w:t>
      </w:r>
      <w:r>
        <w:rPr>
          <w:spacing w:val="-1"/>
        </w:rPr>
        <w:t xml:space="preserve"> </w:t>
      </w:r>
      <w:r>
        <w:t>far,</w:t>
      </w:r>
      <w:r>
        <w:rPr>
          <w:spacing w:val="-4"/>
        </w:rPr>
        <w:t xml:space="preserve"> </w:t>
      </w:r>
      <w:r>
        <w:t>followed</w:t>
      </w:r>
      <w:r>
        <w:rPr>
          <w:spacing w:val="-4"/>
        </w:rPr>
        <w:t xml:space="preserve"> </w:t>
      </w:r>
      <w:r>
        <w:t>by</w:t>
      </w:r>
      <w:r>
        <w:rPr>
          <w:spacing w:val="-5"/>
        </w:rPr>
        <w:t xml:space="preserve"> </w:t>
      </w:r>
      <w:r>
        <w:t>Paris,</w:t>
      </w:r>
      <w:r>
        <w:rPr>
          <w:spacing w:val="-1"/>
        </w:rPr>
        <w:t xml:space="preserve"> </w:t>
      </w:r>
      <w:r>
        <w:t>Tokyo</w:t>
      </w:r>
      <w:r>
        <w:rPr>
          <w:spacing w:val="-2"/>
        </w:rPr>
        <w:t xml:space="preserve"> </w:t>
      </w:r>
      <w:r>
        <w:t xml:space="preserve">and Washington DC </w:t>
      </w:r>
      <w:r>
        <w:rPr>
          <w:b/>
        </w:rPr>
        <w:t>in that orde</w:t>
      </w:r>
      <w:r>
        <w:t xml:space="preserve">r= </w:t>
      </w:r>
      <w:r>
        <w:rPr>
          <w:b/>
        </w:rPr>
        <w:t xml:space="preserve">successively, </w:t>
      </w:r>
      <w:r>
        <w:t xml:space="preserve">as well as that in Los Angeles </w:t>
      </w:r>
      <w:r>
        <w:rPr>
          <w:sz w:val="21"/>
        </w:rPr>
        <w:t>→</w:t>
      </w:r>
      <w:r>
        <w:t xml:space="preserve">Meanwhile the system in Los Angeles </w:t>
      </w:r>
      <w:r>
        <w:rPr>
          <w:b/>
        </w:rPr>
        <w:t xml:space="preserve">tends to be by far </w:t>
      </w:r>
      <w:r>
        <w:t xml:space="preserve">newest among /of these six areas. </w:t>
      </w:r>
      <w:r>
        <w:rPr>
          <w:color w:val="006FC0"/>
        </w:rPr>
        <w:t>Furthermore</w:t>
      </w:r>
      <w:r>
        <w:t xml:space="preserve">, Kyoto </w:t>
      </w:r>
      <w:r>
        <w:rPr>
          <w:b/>
        </w:rPr>
        <w:t xml:space="preserve">ranks/ is ranked </w:t>
      </w:r>
      <w:r>
        <w:t xml:space="preserve">sixth in both </w:t>
      </w:r>
      <w:r>
        <w:rPr>
          <w:b/>
        </w:rPr>
        <w:t xml:space="preserve">categories/ </w:t>
      </w:r>
      <w:r>
        <w:rPr>
          <w:b/>
          <w:sz w:val="21"/>
        </w:rPr>
        <w:t xml:space="preserve">aspects, </w:t>
      </w:r>
      <w:r>
        <w:t xml:space="preserve">regardless of whether it’s about the length of </w:t>
      </w:r>
      <w:r>
        <w:rPr>
          <w:color w:val="FF0000"/>
        </w:rPr>
        <w:t xml:space="preserve">the </w:t>
      </w:r>
      <w:r>
        <w:t xml:space="preserve">line or </w:t>
      </w:r>
      <w:r>
        <w:rPr>
          <w:color w:val="FF0000"/>
        </w:rPr>
        <w:t xml:space="preserve">the </w:t>
      </w:r>
      <w:r>
        <w:t xml:space="preserve">passenger volume </w:t>
      </w:r>
      <w:r>
        <w:rPr>
          <w:color w:val="FF0000"/>
        </w:rPr>
        <w:t xml:space="preserve">is considered </w:t>
      </w:r>
      <w:r>
        <w:t xml:space="preserve">and Washington </w:t>
      </w:r>
      <w:r>
        <w:rPr>
          <w:b/>
        </w:rPr>
        <w:t xml:space="preserve">has the </w:t>
      </w:r>
      <w:r>
        <w:rPr>
          <w:strike/>
        </w:rPr>
        <w:t>same</w:t>
      </w:r>
      <w:r>
        <w:rPr>
          <w:strike w:val="0"/>
        </w:rPr>
        <w:t xml:space="preserve"> </w:t>
      </w:r>
      <w:r>
        <w:rPr>
          <w:b/>
          <w:strike w:val="0"/>
        </w:rPr>
        <w:t xml:space="preserve">fourth ranking </w:t>
      </w:r>
      <w:r>
        <w:rPr>
          <w:strike w:val="0"/>
        </w:rPr>
        <w:t>in these same aspect as well</w:t>
      </w:r>
    </w:p>
    <w:p w14:paraId="26C2AC0B">
      <w:pPr>
        <w:spacing w:before="2" w:line="271" w:lineRule="auto"/>
        <w:ind w:left="160" w:right="213" w:firstLine="0"/>
        <w:jc w:val="both"/>
        <w:rPr>
          <w:sz w:val="22"/>
        </w:rPr>
      </w:pPr>
      <w:r>
        <w:rPr>
          <w:color w:val="006FC0"/>
          <w:sz w:val="22"/>
        </w:rPr>
        <w:t xml:space="preserve">Upon analyzing the data presented in the form of this </w:t>
      </w:r>
      <w:r>
        <w:rPr>
          <w:b/>
          <w:color w:val="006FC0"/>
          <w:sz w:val="21"/>
        </w:rPr>
        <w:t xml:space="preserve">sorted </w:t>
      </w:r>
      <w:r>
        <w:rPr>
          <w:color w:val="006FC0"/>
          <w:sz w:val="22"/>
        </w:rPr>
        <w:t xml:space="preserve">diagram, we can obviously </w:t>
      </w:r>
      <w:r>
        <w:rPr>
          <w:color w:val="006FC0"/>
          <w:sz w:val="21"/>
        </w:rPr>
        <w:t xml:space="preserve">observe </w:t>
      </w:r>
      <w:r>
        <w:rPr>
          <w:color w:val="006FC0"/>
          <w:sz w:val="22"/>
        </w:rPr>
        <w:t xml:space="preserve">in details that </w:t>
      </w:r>
      <w:r>
        <w:rPr>
          <w:sz w:val="22"/>
        </w:rPr>
        <w:t>there are four subway routes whose length is/</w:t>
      </w:r>
      <w:r>
        <w:rPr>
          <w:b/>
          <w:sz w:val="22"/>
        </w:rPr>
        <w:t xml:space="preserve">traveling </w:t>
      </w:r>
      <w:r>
        <w:rPr>
          <w:sz w:val="22"/>
        </w:rPr>
        <w:t>over 100 km</w:t>
      </w:r>
      <w:r>
        <w:rPr>
          <w:strike/>
          <w:color w:val="FF0000"/>
          <w:sz w:val="24"/>
        </w:rPr>
        <w:t xml:space="preserve"> s </w:t>
      </w:r>
      <w:r>
        <w:rPr>
          <w:strike w:val="0"/>
          <w:sz w:val="22"/>
        </w:rPr>
        <w:t xml:space="preserve">, where that in London is roughly twice as long as that in Paris, →where </w:t>
      </w:r>
      <w:r>
        <w:rPr>
          <w:b/>
          <w:strike w:val="0"/>
          <w:sz w:val="22"/>
        </w:rPr>
        <w:t xml:space="preserve">specifically, </w:t>
      </w:r>
      <w:r>
        <w:rPr>
          <w:strike w:val="0"/>
          <w:sz w:val="22"/>
        </w:rPr>
        <w:t xml:space="preserve">the London route tends to be approximately twice as long as the Paris route/ </w:t>
      </w:r>
      <w:r>
        <w:rPr>
          <w:b/>
          <w:strike w:val="0"/>
          <w:sz w:val="21"/>
        </w:rPr>
        <w:t>the railroad line</w:t>
      </w:r>
      <w:r>
        <w:rPr>
          <w:strike w:val="0"/>
          <w:sz w:val="22"/>
        </w:rPr>
        <w:t xml:space="preserve">, </w:t>
      </w:r>
      <w:r>
        <w:rPr>
          <w:b/>
          <w:strike w:val="0"/>
          <w:sz w:val="22"/>
        </w:rPr>
        <w:t xml:space="preserve">measuring/ </w:t>
      </w:r>
      <w:r>
        <w:rPr>
          <w:b/>
          <w:strike w:val="0"/>
          <w:sz w:val="21"/>
        </w:rPr>
        <w:t xml:space="preserve">traveling </w:t>
      </w:r>
      <w:r>
        <w:rPr>
          <w:b/>
          <w:strike w:val="0"/>
          <w:sz w:val="22"/>
        </w:rPr>
        <w:t xml:space="preserve">/covering/with the distance of </w:t>
      </w:r>
      <w:r>
        <w:rPr>
          <w:strike w:val="0"/>
          <w:sz w:val="22"/>
        </w:rPr>
        <w:t xml:space="preserve">394km and 199km respectively, compared with 11km in Kyoto and 28km in Los which </w:t>
      </w:r>
      <w:r>
        <w:rPr>
          <w:strike/>
          <w:sz w:val="22"/>
        </w:rPr>
        <w:t xml:space="preserve">all </w:t>
      </w:r>
      <w:r>
        <w:rPr>
          <w:strike w:val="0"/>
          <w:sz w:val="22"/>
        </w:rPr>
        <w:t xml:space="preserve">both cover below 50km </w:t>
      </w:r>
      <w:r>
        <w:rPr>
          <w:strike w:val="0"/>
          <w:color w:val="FF0000"/>
          <w:sz w:val="22"/>
        </w:rPr>
        <w:t>each.</w:t>
      </w:r>
    </w:p>
    <w:p w14:paraId="26C06E57">
      <w:pPr>
        <w:spacing w:before="7" w:line="278" w:lineRule="auto"/>
        <w:ind w:left="160" w:right="214" w:firstLine="0"/>
        <w:jc w:val="both"/>
        <w:rPr>
          <w:b/>
          <w:sz w:val="22"/>
        </w:rPr>
      </w:pPr>
      <w:r>
        <w:rPr>
          <w:color w:val="006FC0"/>
          <w:sz w:val="22"/>
        </w:rPr>
        <w:t>In</w:t>
      </w:r>
      <w:r>
        <w:rPr>
          <w:color w:val="006FC0"/>
          <w:spacing w:val="-7"/>
          <w:sz w:val="22"/>
        </w:rPr>
        <w:t xml:space="preserve"> </w:t>
      </w:r>
      <w:r>
        <w:rPr>
          <w:color w:val="006FC0"/>
          <w:sz w:val="22"/>
        </w:rPr>
        <w:t>comparison,</w:t>
      </w:r>
      <w:r>
        <w:rPr>
          <w:color w:val="006FC0"/>
          <w:spacing w:val="-4"/>
          <w:sz w:val="22"/>
        </w:rPr>
        <w:t xml:space="preserve"> </w:t>
      </w:r>
      <w:r>
        <w:rPr>
          <w:color w:val="006FC0"/>
          <w:sz w:val="21"/>
        </w:rPr>
        <w:t>according</w:t>
      </w:r>
      <w:r>
        <w:rPr>
          <w:color w:val="006FC0"/>
          <w:spacing w:val="-6"/>
          <w:sz w:val="21"/>
        </w:rPr>
        <w:t xml:space="preserve"> </w:t>
      </w:r>
      <w:r>
        <w:rPr>
          <w:color w:val="006FC0"/>
          <w:sz w:val="21"/>
        </w:rPr>
        <w:t>to</w:t>
      </w:r>
      <w:r>
        <w:rPr>
          <w:color w:val="006FC0"/>
          <w:spacing w:val="-6"/>
          <w:sz w:val="21"/>
        </w:rPr>
        <w:t xml:space="preserve"> </w:t>
      </w:r>
      <w:r>
        <w:rPr>
          <w:color w:val="006FC0"/>
          <w:sz w:val="21"/>
        </w:rPr>
        <w:t>the</w:t>
      </w:r>
      <w:r>
        <w:rPr>
          <w:color w:val="006FC0"/>
          <w:spacing w:val="-6"/>
          <w:sz w:val="21"/>
        </w:rPr>
        <w:t xml:space="preserve"> </w:t>
      </w:r>
      <w:r>
        <w:rPr>
          <w:color w:val="006FC0"/>
          <w:sz w:val="21"/>
        </w:rPr>
        <w:t>quantity</w:t>
      </w:r>
      <w:r>
        <w:rPr>
          <w:color w:val="006FC0"/>
          <w:spacing w:val="-5"/>
          <w:sz w:val="21"/>
        </w:rPr>
        <w:t xml:space="preserve"> </w:t>
      </w:r>
      <w:r>
        <w:rPr>
          <w:color w:val="006FC0"/>
          <w:sz w:val="21"/>
        </w:rPr>
        <w:t>displayed</w:t>
      </w:r>
      <w:r>
        <w:rPr>
          <w:color w:val="006FC0"/>
          <w:spacing w:val="-6"/>
          <w:sz w:val="21"/>
        </w:rPr>
        <w:t xml:space="preserve"> </w:t>
      </w:r>
      <w:r>
        <w:rPr>
          <w:color w:val="006FC0"/>
          <w:sz w:val="21"/>
        </w:rPr>
        <w:t>the</w:t>
      </w:r>
      <w:r>
        <w:rPr>
          <w:color w:val="006FC0"/>
          <w:spacing w:val="-5"/>
          <w:sz w:val="21"/>
        </w:rPr>
        <w:t xml:space="preserve"> </w:t>
      </w:r>
      <w:r>
        <w:rPr>
          <w:color w:val="006FC0"/>
          <w:sz w:val="21"/>
        </w:rPr>
        <w:t>graph,</w:t>
      </w:r>
      <w:r>
        <w:rPr>
          <w:color w:val="006FC0"/>
          <w:spacing w:val="-5"/>
          <w:sz w:val="21"/>
        </w:rPr>
        <w:t xml:space="preserve"> </w:t>
      </w:r>
      <w:r>
        <w:rPr>
          <w:color w:val="006FC0"/>
          <w:sz w:val="21"/>
        </w:rPr>
        <w:t>it</w:t>
      </w:r>
      <w:r>
        <w:rPr>
          <w:color w:val="006FC0"/>
          <w:spacing w:val="-6"/>
          <w:sz w:val="21"/>
        </w:rPr>
        <w:t xml:space="preserve"> </w:t>
      </w:r>
      <w:r>
        <w:rPr>
          <w:color w:val="006FC0"/>
          <w:sz w:val="21"/>
        </w:rPr>
        <w:t>can</w:t>
      </w:r>
      <w:r>
        <w:rPr>
          <w:color w:val="006FC0"/>
          <w:spacing w:val="-6"/>
          <w:sz w:val="21"/>
        </w:rPr>
        <w:t xml:space="preserve"> </w:t>
      </w:r>
      <w:r>
        <w:rPr>
          <w:color w:val="006FC0"/>
          <w:sz w:val="21"/>
        </w:rPr>
        <w:t>be</w:t>
      </w:r>
      <w:r>
        <w:rPr>
          <w:color w:val="006FC0"/>
          <w:spacing w:val="-5"/>
          <w:sz w:val="21"/>
        </w:rPr>
        <w:t xml:space="preserve"> </w:t>
      </w:r>
      <w:r>
        <w:rPr>
          <w:color w:val="006FC0"/>
          <w:sz w:val="21"/>
        </w:rPr>
        <w:t>palpable</w:t>
      </w:r>
      <w:r>
        <w:rPr>
          <w:color w:val="006FC0"/>
          <w:spacing w:val="-5"/>
          <w:sz w:val="21"/>
        </w:rPr>
        <w:t xml:space="preserve"> </w:t>
      </w:r>
      <w:r>
        <w:rPr>
          <w:color w:val="006FC0"/>
          <w:sz w:val="21"/>
        </w:rPr>
        <w:t>and</w:t>
      </w:r>
      <w:r>
        <w:rPr>
          <w:color w:val="006FC0"/>
          <w:spacing w:val="-6"/>
          <w:sz w:val="21"/>
        </w:rPr>
        <w:t xml:space="preserve"> </w:t>
      </w:r>
      <w:r>
        <w:rPr>
          <w:color w:val="006FC0"/>
          <w:sz w:val="21"/>
        </w:rPr>
        <w:t>noteworthy</w:t>
      </w:r>
      <w:r>
        <w:rPr>
          <w:color w:val="006FC0"/>
          <w:spacing w:val="-5"/>
          <w:sz w:val="21"/>
        </w:rPr>
        <w:t xml:space="preserve"> </w:t>
      </w:r>
      <w:r>
        <w:rPr>
          <w:color w:val="006FC0"/>
          <w:sz w:val="21"/>
        </w:rPr>
        <w:t>that</w:t>
      </w:r>
      <w:r>
        <w:rPr>
          <w:color w:val="006FC0"/>
          <w:spacing w:val="-4"/>
          <w:sz w:val="21"/>
        </w:rPr>
        <w:t xml:space="preserve"> </w:t>
      </w:r>
      <w:r>
        <w:rPr>
          <w:sz w:val="22"/>
        </w:rPr>
        <w:t>the</w:t>
      </w:r>
      <w:r>
        <w:rPr>
          <w:spacing w:val="-5"/>
          <w:sz w:val="22"/>
        </w:rPr>
        <w:t xml:space="preserve"> </w:t>
      </w:r>
      <w:r>
        <w:rPr>
          <w:sz w:val="22"/>
        </w:rPr>
        <w:t>by</w:t>
      </w:r>
      <w:r>
        <w:rPr>
          <w:spacing w:val="-5"/>
          <w:sz w:val="22"/>
        </w:rPr>
        <w:t xml:space="preserve"> </w:t>
      </w:r>
      <w:r>
        <w:rPr>
          <w:sz w:val="22"/>
        </w:rPr>
        <w:t>far</w:t>
      </w:r>
      <w:r>
        <w:rPr>
          <w:spacing w:val="-6"/>
          <w:sz w:val="22"/>
        </w:rPr>
        <w:t xml:space="preserve"> </w:t>
      </w:r>
      <w:r>
        <w:rPr>
          <w:sz w:val="22"/>
        </w:rPr>
        <w:t>largest</w:t>
      </w:r>
      <w:r>
        <w:rPr>
          <w:spacing w:val="-5"/>
          <w:sz w:val="22"/>
        </w:rPr>
        <w:t xml:space="preserve"> </w:t>
      </w:r>
      <w:r>
        <w:rPr>
          <w:sz w:val="22"/>
        </w:rPr>
        <w:t>passenger</w:t>
      </w:r>
      <w:r>
        <w:rPr>
          <w:spacing w:val="-5"/>
          <w:sz w:val="22"/>
        </w:rPr>
        <w:t xml:space="preserve"> </w:t>
      </w:r>
      <w:r>
        <w:rPr>
          <w:sz w:val="22"/>
        </w:rPr>
        <w:t>flow</w:t>
      </w:r>
      <w:r>
        <w:rPr>
          <w:spacing w:val="-5"/>
          <w:sz w:val="22"/>
        </w:rPr>
        <w:t xml:space="preserve"> </w:t>
      </w:r>
      <w:r>
        <w:rPr>
          <w:sz w:val="22"/>
        </w:rPr>
        <w:t>is</w:t>
      </w:r>
      <w:r>
        <w:rPr>
          <w:spacing w:val="-6"/>
          <w:sz w:val="22"/>
        </w:rPr>
        <w:t xml:space="preserve"> </w:t>
      </w:r>
      <w:r>
        <w:rPr>
          <w:sz w:val="22"/>
        </w:rPr>
        <w:t>found</w:t>
      </w:r>
      <w:r>
        <w:rPr>
          <w:spacing w:val="-6"/>
          <w:sz w:val="22"/>
        </w:rPr>
        <w:t xml:space="preserve"> </w:t>
      </w:r>
      <w:r>
        <w:rPr>
          <w:sz w:val="22"/>
        </w:rPr>
        <w:t>in/</w:t>
      </w:r>
      <w:r>
        <w:rPr>
          <w:spacing w:val="-4"/>
          <w:sz w:val="22"/>
        </w:rPr>
        <w:t xml:space="preserve"> </w:t>
      </w:r>
      <w:r>
        <w:rPr>
          <w:sz w:val="22"/>
        </w:rPr>
        <w:t>belongs</w:t>
      </w:r>
      <w:r>
        <w:rPr>
          <w:spacing w:val="-5"/>
          <w:sz w:val="22"/>
        </w:rPr>
        <w:t xml:space="preserve"> </w:t>
      </w:r>
      <w:r>
        <w:rPr>
          <w:sz w:val="22"/>
        </w:rPr>
        <w:t>to</w:t>
      </w:r>
      <w:r>
        <w:rPr>
          <w:spacing w:val="-6"/>
          <w:sz w:val="22"/>
        </w:rPr>
        <w:t xml:space="preserve"> </w:t>
      </w:r>
      <w:r>
        <w:rPr>
          <w:sz w:val="22"/>
        </w:rPr>
        <w:t>/tends</w:t>
      </w:r>
      <w:r>
        <w:rPr>
          <w:spacing w:val="-5"/>
          <w:sz w:val="22"/>
        </w:rPr>
        <w:t xml:space="preserve"> </w:t>
      </w:r>
      <w:r>
        <w:rPr>
          <w:sz w:val="22"/>
        </w:rPr>
        <w:t>to</w:t>
      </w:r>
      <w:r>
        <w:rPr>
          <w:spacing w:val="-4"/>
          <w:sz w:val="22"/>
        </w:rPr>
        <w:t xml:space="preserve"> </w:t>
      </w:r>
      <w:r>
        <w:rPr>
          <w:sz w:val="22"/>
        </w:rPr>
        <w:t>be</w:t>
      </w:r>
      <w:r>
        <w:rPr>
          <w:spacing w:val="-5"/>
          <w:sz w:val="22"/>
        </w:rPr>
        <w:t xml:space="preserve"> </w:t>
      </w:r>
      <w:r>
        <w:rPr>
          <w:sz w:val="22"/>
        </w:rPr>
        <w:t>that</w:t>
      </w:r>
      <w:r>
        <w:rPr>
          <w:spacing w:val="-7"/>
          <w:sz w:val="22"/>
        </w:rPr>
        <w:t xml:space="preserve"> </w:t>
      </w:r>
      <w:r>
        <w:rPr>
          <w:sz w:val="22"/>
        </w:rPr>
        <w:t>of Tokyo</w:t>
      </w:r>
      <w:r>
        <w:rPr>
          <w:spacing w:val="-3"/>
          <w:sz w:val="22"/>
        </w:rPr>
        <w:t xml:space="preserve"> </w:t>
      </w:r>
      <w:r>
        <w:rPr>
          <w:sz w:val="22"/>
        </w:rPr>
        <w:t>(1927</w:t>
      </w:r>
      <w:r>
        <w:rPr>
          <w:spacing w:val="-6"/>
          <w:sz w:val="22"/>
        </w:rPr>
        <w:t xml:space="preserve"> </w:t>
      </w:r>
      <w:r>
        <w:rPr>
          <w:sz w:val="22"/>
        </w:rPr>
        <w:t>million</w:t>
      </w:r>
      <w:r>
        <w:rPr>
          <w:strike/>
          <w:color w:val="FF0000"/>
          <w:spacing w:val="-6"/>
          <w:sz w:val="22"/>
        </w:rPr>
        <w:t xml:space="preserve"> </w:t>
      </w:r>
      <w:r>
        <w:rPr>
          <w:strike/>
          <w:color w:val="FF0000"/>
          <w:sz w:val="22"/>
        </w:rPr>
        <w:t>s</w:t>
      </w:r>
      <w:r>
        <w:rPr>
          <w:strike/>
          <w:color w:val="FF0000"/>
          <w:spacing w:val="-4"/>
          <w:sz w:val="22"/>
        </w:rPr>
        <w:t xml:space="preserve"> </w:t>
      </w:r>
      <w:r>
        <w:rPr>
          <w:strike w:val="0"/>
          <w:sz w:val="22"/>
        </w:rPr>
        <w:t>every</w:t>
      </w:r>
      <w:r>
        <w:rPr>
          <w:strike w:val="0"/>
          <w:spacing w:val="-5"/>
          <w:sz w:val="22"/>
        </w:rPr>
        <w:t xml:space="preserve"> </w:t>
      </w:r>
      <w:r>
        <w:rPr>
          <w:strike w:val="0"/>
          <w:sz w:val="22"/>
        </w:rPr>
        <w:t>year),</w:t>
      </w:r>
      <w:r>
        <w:rPr>
          <w:strike w:val="0"/>
          <w:spacing w:val="-4"/>
          <w:sz w:val="22"/>
        </w:rPr>
        <w:t xml:space="preserve"> </w:t>
      </w:r>
      <w:r>
        <w:rPr>
          <w:strike w:val="0"/>
          <w:sz w:val="22"/>
        </w:rPr>
        <w:t>followed</w:t>
      </w:r>
      <w:r>
        <w:rPr>
          <w:strike w:val="0"/>
          <w:spacing w:val="-4"/>
          <w:sz w:val="22"/>
        </w:rPr>
        <w:t xml:space="preserve"> </w:t>
      </w:r>
      <w:r>
        <w:rPr>
          <w:strike w:val="0"/>
          <w:sz w:val="22"/>
        </w:rPr>
        <w:t>by</w:t>
      </w:r>
      <w:r>
        <w:rPr>
          <w:strike w:val="0"/>
          <w:spacing w:val="-4"/>
          <w:sz w:val="22"/>
        </w:rPr>
        <w:t xml:space="preserve"> </w:t>
      </w:r>
      <w:r>
        <w:rPr>
          <w:strike w:val="0"/>
          <w:sz w:val="22"/>
        </w:rPr>
        <w:t>Paris</w:t>
      </w:r>
      <w:r>
        <w:rPr>
          <w:strike w:val="0"/>
          <w:spacing w:val="-5"/>
          <w:sz w:val="22"/>
        </w:rPr>
        <w:t xml:space="preserve"> </w:t>
      </w:r>
      <w:r>
        <w:rPr>
          <w:strike w:val="0"/>
          <w:sz w:val="22"/>
        </w:rPr>
        <w:t>with</w:t>
      </w:r>
      <w:r>
        <w:rPr>
          <w:strike w:val="0"/>
          <w:spacing w:val="-4"/>
          <w:sz w:val="22"/>
        </w:rPr>
        <w:t xml:space="preserve"> </w:t>
      </w:r>
      <w:r>
        <w:rPr>
          <w:strike w:val="0"/>
          <w:sz w:val="22"/>
        </w:rPr>
        <w:t>1191</w:t>
      </w:r>
      <w:r>
        <w:rPr>
          <w:strike w:val="0"/>
          <w:spacing w:val="-6"/>
          <w:sz w:val="22"/>
        </w:rPr>
        <w:t xml:space="preserve"> </w:t>
      </w:r>
      <w:r>
        <w:rPr>
          <w:strike w:val="0"/>
          <w:sz w:val="22"/>
        </w:rPr>
        <w:t>million</w:t>
      </w:r>
      <w:r>
        <w:rPr>
          <w:strike/>
          <w:color w:val="FF0000"/>
          <w:spacing w:val="-4"/>
          <w:sz w:val="22"/>
        </w:rPr>
        <w:t xml:space="preserve"> </w:t>
      </w:r>
      <w:r>
        <w:rPr>
          <w:strike/>
          <w:color w:val="FF0000"/>
          <w:sz w:val="22"/>
        </w:rPr>
        <w:t>s</w:t>
      </w:r>
      <w:r>
        <w:rPr>
          <w:strike/>
          <w:color w:val="FF0000"/>
          <w:spacing w:val="-4"/>
          <w:sz w:val="22"/>
        </w:rPr>
        <w:t xml:space="preserve"> </w:t>
      </w:r>
      <w:r>
        <w:rPr>
          <w:strike w:val="0"/>
          <w:sz w:val="22"/>
        </w:rPr>
        <w:t>per</w:t>
      </w:r>
      <w:r>
        <w:rPr>
          <w:strike w:val="0"/>
          <w:spacing w:val="-6"/>
          <w:sz w:val="22"/>
        </w:rPr>
        <w:t xml:space="preserve"> </w:t>
      </w:r>
      <w:r>
        <w:rPr>
          <w:strike w:val="0"/>
          <w:sz w:val="22"/>
        </w:rPr>
        <w:t>year.</w:t>
      </w:r>
      <w:r>
        <w:rPr>
          <w:strike w:val="0"/>
          <w:spacing w:val="-7"/>
          <w:sz w:val="22"/>
        </w:rPr>
        <w:t xml:space="preserve"> </w:t>
      </w:r>
      <w:r>
        <w:rPr>
          <w:strike w:val="0"/>
          <w:color w:val="006FC0"/>
          <w:sz w:val="22"/>
        </w:rPr>
        <w:t>Besides</w:t>
      </w:r>
      <w:r>
        <w:rPr>
          <w:strike w:val="0"/>
          <w:color w:val="006FC0"/>
          <w:spacing w:val="-3"/>
          <w:sz w:val="22"/>
        </w:rPr>
        <w:t xml:space="preserve"> </w:t>
      </w:r>
      <w:r>
        <w:rPr>
          <w:strike w:val="0"/>
          <w:color w:val="006FC0"/>
          <w:sz w:val="22"/>
        </w:rPr>
        <w:t>that,</w:t>
      </w:r>
      <w:r>
        <w:rPr>
          <w:strike w:val="0"/>
          <w:color w:val="006FC0"/>
          <w:spacing w:val="-3"/>
          <w:sz w:val="22"/>
        </w:rPr>
        <w:t xml:space="preserve"> </w:t>
      </w:r>
      <w:r>
        <w:rPr>
          <w:strike w:val="0"/>
          <w:sz w:val="22"/>
        </w:rPr>
        <w:t>the</w:t>
      </w:r>
      <w:r>
        <w:rPr>
          <w:strike w:val="0"/>
          <w:spacing w:val="-4"/>
          <w:sz w:val="22"/>
        </w:rPr>
        <w:t xml:space="preserve"> </w:t>
      </w:r>
      <w:r>
        <w:rPr>
          <w:strike w:val="0"/>
          <w:sz w:val="22"/>
        </w:rPr>
        <w:t>passenger</w:t>
      </w:r>
      <w:r>
        <w:rPr>
          <w:strike w:val="0"/>
          <w:spacing w:val="-6"/>
          <w:sz w:val="22"/>
        </w:rPr>
        <w:t xml:space="preserve"> </w:t>
      </w:r>
      <w:r>
        <w:rPr>
          <w:strike w:val="0"/>
          <w:sz w:val="22"/>
        </w:rPr>
        <w:t>flows</w:t>
      </w:r>
      <w:r>
        <w:rPr>
          <w:strike w:val="0"/>
          <w:spacing w:val="-4"/>
          <w:sz w:val="22"/>
        </w:rPr>
        <w:t xml:space="preserve"> </w:t>
      </w:r>
      <w:r>
        <w:rPr>
          <w:strike w:val="0"/>
          <w:sz w:val="22"/>
        </w:rPr>
        <w:t>volume</w:t>
      </w:r>
      <w:r>
        <w:rPr>
          <w:strike w:val="0"/>
          <w:spacing w:val="-2"/>
          <w:sz w:val="22"/>
        </w:rPr>
        <w:t xml:space="preserve"> </w:t>
      </w:r>
      <w:r>
        <w:rPr>
          <w:strike w:val="0"/>
          <w:sz w:val="22"/>
        </w:rPr>
        <w:t>in</w:t>
      </w:r>
      <w:r>
        <w:rPr>
          <w:strike w:val="0"/>
          <w:spacing w:val="-6"/>
          <w:sz w:val="22"/>
        </w:rPr>
        <w:t xml:space="preserve"> </w:t>
      </w:r>
      <w:r>
        <w:rPr>
          <w:strike w:val="0"/>
          <w:sz w:val="22"/>
        </w:rPr>
        <w:t>Kyoto</w:t>
      </w:r>
      <w:r>
        <w:rPr>
          <w:strike w:val="0"/>
          <w:spacing w:val="-3"/>
          <w:sz w:val="22"/>
        </w:rPr>
        <w:t xml:space="preserve"> </w:t>
      </w:r>
      <w:r>
        <w:rPr>
          <w:strike w:val="0"/>
          <w:sz w:val="22"/>
        </w:rPr>
        <w:t>reaches</w:t>
      </w:r>
      <w:r>
        <w:rPr>
          <w:strike w:val="0"/>
          <w:spacing w:val="-3"/>
          <w:sz w:val="22"/>
        </w:rPr>
        <w:t xml:space="preserve"> </w:t>
      </w:r>
      <w:r>
        <w:rPr>
          <w:strike w:val="0"/>
          <w:sz w:val="22"/>
        </w:rPr>
        <w:t>the</w:t>
      </w:r>
      <w:r>
        <w:rPr>
          <w:strike w:val="0"/>
          <w:spacing w:val="-4"/>
          <w:sz w:val="22"/>
        </w:rPr>
        <w:t xml:space="preserve"> </w:t>
      </w:r>
      <w:r>
        <w:rPr>
          <w:strike w:val="0"/>
          <w:sz w:val="22"/>
        </w:rPr>
        <w:t>similar</w:t>
      </w:r>
      <w:r>
        <w:rPr>
          <w:strike w:val="0"/>
          <w:spacing w:val="-4"/>
          <w:sz w:val="22"/>
        </w:rPr>
        <w:t xml:space="preserve"> </w:t>
      </w:r>
      <w:r>
        <w:rPr>
          <w:strike w:val="0"/>
          <w:sz w:val="22"/>
        </w:rPr>
        <w:t>number</w:t>
      </w:r>
      <w:r>
        <w:rPr>
          <w:strike w:val="0"/>
          <w:spacing w:val="-4"/>
          <w:sz w:val="22"/>
        </w:rPr>
        <w:t xml:space="preserve"> </w:t>
      </w:r>
      <w:r>
        <w:rPr>
          <w:strike w:val="0"/>
          <w:sz w:val="22"/>
        </w:rPr>
        <w:t>as</w:t>
      </w:r>
      <w:r>
        <w:rPr>
          <w:b/>
          <w:strike w:val="0"/>
          <w:sz w:val="22"/>
        </w:rPr>
        <w:t>/tend</w:t>
      </w:r>
      <w:r>
        <w:rPr>
          <w:b/>
          <w:strike w:val="0"/>
          <w:spacing w:val="-5"/>
          <w:sz w:val="22"/>
        </w:rPr>
        <w:t xml:space="preserve"> </w:t>
      </w:r>
      <w:r>
        <w:rPr>
          <w:b/>
          <w:strike w:val="0"/>
          <w:sz w:val="22"/>
        </w:rPr>
        <w:t>to</w:t>
      </w:r>
      <w:r>
        <w:rPr>
          <w:b/>
          <w:strike w:val="0"/>
          <w:spacing w:val="-5"/>
          <w:sz w:val="22"/>
        </w:rPr>
        <w:t xml:space="preserve"> </w:t>
      </w:r>
      <w:r>
        <w:rPr>
          <w:b/>
          <w:strike w:val="0"/>
          <w:sz w:val="22"/>
        </w:rPr>
        <w:t>be</w:t>
      </w:r>
    </w:p>
    <w:p w14:paraId="1988E7C2">
      <w:pPr>
        <w:spacing w:after="0" w:line="278" w:lineRule="auto"/>
        <w:jc w:val="both"/>
        <w:rPr>
          <w:sz w:val="22"/>
        </w:rPr>
        <w:sectPr>
          <w:pgSz w:w="16840" w:h="11910" w:orient="landscape"/>
          <w:pgMar w:top="1060" w:right="500" w:bottom="280" w:left="560" w:header="867" w:footer="0" w:gutter="0"/>
          <w:cols w:space="720" w:num="1"/>
        </w:sectPr>
      </w:pPr>
    </w:p>
    <w:p w14:paraId="342C07BF">
      <w:pPr>
        <w:pStyle w:val="8"/>
        <w:spacing w:before="11"/>
        <w:rPr>
          <w:b/>
          <w:sz w:val="19"/>
        </w:rPr>
      </w:pPr>
    </w:p>
    <w:p w14:paraId="757977B3">
      <w:pPr>
        <w:pStyle w:val="8"/>
        <w:spacing w:line="20" w:lineRule="exact"/>
        <w:ind w:left="131"/>
        <w:rPr>
          <w:sz w:val="2"/>
        </w:rPr>
      </w:pPr>
      <w:r>
        <w:rPr>
          <w:sz w:val="2"/>
        </w:rPr>
        <mc:AlternateContent>
          <mc:Choice Requires="wpg">
            <w:drawing>
              <wp:inline distT="0" distB="0" distL="0" distR="0">
                <wp:extent cx="9816465" cy="9525"/>
                <wp:effectExtent l="0" t="0" r="0" b="0"/>
                <wp:docPr id="74" name="Group 74"/>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75" name="Graphic 75"/>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74"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XEzzfUAAAABAEAAA8AAAAAAAAAAQAgAAAAIgAAAGRycy9kb3ducmV2LnhtbFBL&#10;AQIUABQAAAAIAIdO4kA8csEIbAIAAAoGAAAOAAAAAAAAAAEAIAAAACMBAABkcnMvZTJvRG9jLnht&#10;bFBLBQYAAAAABgAGAFkBAAABBgAAAAA=&#10;">
                <o:lock v:ext="edit" aspectratio="f"/>
                <v:shape id="Graphic 75" o:spid="_x0000_s1026" o:spt="100" style="position:absolute;left:0;top:0;height:9525;width:9816465;" fillcolor="#000000" filled="t" stroked="f" coordsize="9816465,9525" o:gfxdata="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D6rb4A&#10;AADbAAAADwAAAAAAAAABACAAAAAiAAAAZHJzL2Rvd25yZXYueG1sUEsBAhQAFAAAAAgAh07iQDMv&#10;BZ47AAAAOQAAABAAAAAAAAAAAQAgAAAADQEAAGRycy9zaGFwZXhtbC54bWxQSwUGAAAAAAYABgBb&#10;AQAAtwMAAAAA&#10;" path="m9816084,0l0,0,0,9144,9816084,9144,9816084,0xe">
                  <v:fill on="t" focussize="0,0"/>
                  <v:stroke on="f"/>
                  <v:imagedata o:title=""/>
                  <o:lock v:ext="edit" aspectratio="f"/>
                  <v:textbox inset="0mm,0mm,0mm,0mm"/>
                </v:shape>
                <w10:wrap type="none"/>
                <w10:anchorlock/>
              </v:group>
            </w:pict>
          </mc:Fallback>
        </mc:AlternateContent>
      </w:r>
    </w:p>
    <w:p w14:paraId="237A5F70">
      <w:pPr>
        <w:pStyle w:val="6"/>
        <w:spacing w:before="15" w:line="278" w:lineRule="auto"/>
        <w:jc w:val="left"/>
      </w:pPr>
      <w:r>
        <w:rPr>
          <w:b/>
        </w:rPr>
        <w:t>similar</w:t>
      </w:r>
      <w:r>
        <w:rPr>
          <w:b/>
          <w:spacing w:val="-7"/>
        </w:rPr>
        <w:t xml:space="preserve"> </w:t>
      </w:r>
      <w:r>
        <w:rPr>
          <w:b/>
        </w:rPr>
        <w:t>to</w:t>
      </w:r>
      <w:r>
        <w:rPr>
          <w:b/>
          <w:spacing w:val="-5"/>
        </w:rPr>
        <w:t xml:space="preserve"> </w:t>
      </w:r>
      <w:r>
        <w:t>that</w:t>
      </w:r>
      <w:r>
        <w:rPr>
          <w:strike/>
          <w:spacing w:val="-5"/>
        </w:rPr>
        <w:t xml:space="preserve"> </w:t>
      </w:r>
      <w:r>
        <w:rPr>
          <w:strike/>
        </w:rPr>
        <w:t>in</w:t>
      </w:r>
      <w:r>
        <w:rPr>
          <w:strike w:val="0"/>
          <w:spacing w:val="-8"/>
        </w:rPr>
        <w:t xml:space="preserve"> </w:t>
      </w:r>
      <w:r>
        <w:rPr>
          <w:strike w:val="0"/>
          <w:color w:val="FF0000"/>
        </w:rPr>
        <w:t>of</w:t>
      </w:r>
      <w:r>
        <w:rPr>
          <w:strike w:val="0"/>
          <w:color w:val="FF0000"/>
          <w:spacing w:val="-8"/>
        </w:rPr>
        <w:t xml:space="preserve"> </w:t>
      </w:r>
      <w:r>
        <w:rPr>
          <w:strike w:val="0"/>
        </w:rPr>
        <w:t>Los,</w:t>
      </w:r>
      <w:r>
        <w:rPr>
          <w:strike w:val="0"/>
          <w:spacing w:val="-5"/>
        </w:rPr>
        <w:t xml:space="preserve"> </w:t>
      </w:r>
      <w:r>
        <w:rPr>
          <w:strike w:val="0"/>
        </w:rPr>
        <w:t>at</w:t>
      </w:r>
      <w:r>
        <w:rPr>
          <w:strike w:val="0"/>
          <w:spacing w:val="-9"/>
        </w:rPr>
        <w:t xml:space="preserve"> </w:t>
      </w:r>
      <w:r>
        <w:rPr>
          <w:strike w:val="0"/>
        </w:rPr>
        <w:t>50</w:t>
      </w:r>
      <w:r>
        <w:rPr>
          <w:strike w:val="0"/>
          <w:spacing w:val="-7"/>
        </w:rPr>
        <w:t xml:space="preserve"> </w:t>
      </w:r>
      <w:r>
        <w:rPr>
          <w:strike w:val="0"/>
        </w:rPr>
        <w:t>million</w:t>
      </w:r>
      <w:r>
        <w:rPr>
          <w:strike w:val="0"/>
          <w:spacing w:val="-6"/>
        </w:rPr>
        <w:t xml:space="preserve"> </w:t>
      </w:r>
      <w:r>
        <w:rPr>
          <w:strike w:val="0"/>
        </w:rPr>
        <w:t>a</w:t>
      </w:r>
      <w:r>
        <w:rPr>
          <w:strike w:val="0"/>
          <w:spacing w:val="-8"/>
        </w:rPr>
        <w:t xml:space="preserve"> </w:t>
      </w:r>
      <w:r>
        <w:rPr>
          <w:strike w:val="0"/>
        </w:rPr>
        <w:t>year.</w:t>
      </w:r>
      <w:r>
        <w:rPr>
          <w:strike w:val="0"/>
          <w:spacing w:val="-6"/>
        </w:rPr>
        <w:t xml:space="preserve"> </w:t>
      </w:r>
      <w:r>
        <w:rPr>
          <w:strike w:val="0"/>
        </w:rPr>
        <w:t>→the</w:t>
      </w:r>
      <w:r>
        <w:rPr>
          <w:strike w:val="0"/>
          <w:spacing w:val="-5"/>
        </w:rPr>
        <w:t xml:space="preserve"> </w:t>
      </w:r>
      <w:r>
        <w:rPr>
          <w:strike w:val="0"/>
        </w:rPr>
        <w:t>passenger</w:t>
      </w:r>
      <w:r>
        <w:rPr>
          <w:strike w:val="0"/>
          <w:spacing w:val="-5"/>
        </w:rPr>
        <w:t xml:space="preserve"> </w:t>
      </w:r>
      <w:r>
        <w:rPr>
          <w:strike w:val="0"/>
        </w:rPr>
        <w:t>flow</w:t>
      </w:r>
      <w:r>
        <w:rPr>
          <w:strike w:val="0"/>
          <w:spacing w:val="-7"/>
        </w:rPr>
        <w:t xml:space="preserve"> </w:t>
      </w:r>
      <w:r>
        <w:rPr>
          <w:strike w:val="0"/>
        </w:rPr>
        <w:t>volume</w:t>
      </w:r>
      <w:r>
        <w:rPr>
          <w:strike w:val="0"/>
          <w:spacing w:val="-5"/>
        </w:rPr>
        <w:t xml:space="preserve"> </w:t>
      </w:r>
      <w:r>
        <w:rPr>
          <w:strike w:val="0"/>
        </w:rPr>
        <w:t>in</w:t>
      </w:r>
      <w:r>
        <w:rPr>
          <w:strike w:val="0"/>
          <w:spacing w:val="-9"/>
        </w:rPr>
        <w:t xml:space="preserve"> </w:t>
      </w:r>
      <w:r>
        <w:rPr>
          <w:strike w:val="0"/>
        </w:rPr>
        <w:t>Kyoto</w:t>
      </w:r>
      <w:r>
        <w:rPr>
          <w:strike w:val="0"/>
          <w:spacing w:val="-6"/>
        </w:rPr>
        <w:t xml:space="preserve"> </w:t>
      </w:r>
      <w:r>
        <w:rPr>
          <w:b/>
          <w:strike w:val="0"/>
        </w:rPr>
        <w:t>is</w:t>
      </w:r>
      <w:r>
        <w:rPr>
          <w:b/>
          <w:strike w:val="0"/>
          <w:spacing w:val="-7"/>
        </w:rPr>
        <w:t xml:space="preserve"> </w:t>
      </w:r>
      <w:r>
        <w:rPr>
          <w:b/>
          <w:strike w:val="0"/>
        </w:rPr>
        <w:t>comparable</w:t>
      </w:r>
      <w:r>
        <w:rPr>
          <w:b/>
          <w:strike w:val="0"/>
          <w:spacing w:val="-6"/>
        </w:rPr>
        <w:t xml:space="preserve"> </w:t>
      </w:r>
      <w:r>
        <w:rPr>
          <w:b/>
          <w:strike w:val="0"/>
        </w:rPr>
        <w:t>to</w:t>
      </w:r>
      <w:r>
        <w:rPr>
          <w:b/>
          <w:strike w:val="0"/>
          <w:spacing w:val="-6"/>
        </w:rPr>
        <w:t xml:space="preserve"> </w:t>
      </w:r>
      <w:r>
        <w:rPr>
          <w:b/>
          <w:strike w:val="0"/>
        </w:rPr>
        <w:t>that</w:t>
      </w:r>
      <w:r>
        <w:rPr>
          <w:b/>
          <w:strike w:val="0"/>
          <w:spacing w:val="-7"/>
        </w:rPr>
        <w:t xml:space="preserve"> </w:t>
      </w:r>
      <w:r>
        <w:rPr>
          <w:b/>
          <w:strike w:val="0"/>
        </w:rPr>
        <w:t>of</w:t>
      </w:r>
      <w:r>
        <w:rPr>
          <w:b/>
          <w:strike w:val="0"/>
          <w:spacing w:val="-7"/>
        </w:rPr>
        <w:t xml:space="preserve"> </w:t>
      </w:r>
      <w:r>
        <w:rPr>
          <w:strike w:val="0"/>
        </w:rPr>
        <w:t>Los</w:t>
      </w:r>
      <w:r>
        <w:rPr>
          <w:strike w:val="0"/>
          <w:spacing w:val="-8"/>
        </w:rPr>
        <w:t xml:space="preserve"> </w:t>
      </w:r>
      <w:r>
        <w:rPr>
          <w:strike w:val="0"/>
        </w:rPr>
        <w:t>Angeles,</w:t>
      </w:r>
      <w:r>
        <w:rPr>
          <w:strike w:val="0"/>
          <w:spacing w:val="-7"/>
        </w:rPr>
        <w:t xml:space="preserve"> </w:t>
      </w:r>
      <w:r>
        <w:rPr>
          <w:strike w:val="0"/>
        </w:rPr>
        <w:t>reaching</w:t>
      </w:r>
      <w:r>
        <w:rPr>
          <w:strike w:val="0"/>
          <w:spacing w:val="-6"/>
        </w:rPr>
        <w:t xml:space="preserve"> </w:t>
      </w:r>
      <w:r>
        <w:rPr>
          <w:strike w:val="0"/>
        </w:rPr>
        <w:t>a</w:t>
      </w:r>
      <w:r>
        <w:rPr>
          <w:strike w:val="0"/>
          <w:spacing w:val="-5"/>
        </w:rPr>
        <w:t xml:space="preserve"> </w:t>
      </w:r>
      <w:r>
        <w:rPr>
          <w:strike w:val="0"/>
        </w:rPr>
        <w:t>similar</w:t>
      </w:r>
      <w:r>
        <w:rPr>
          <w:strike w:val="0"/>
          <w:spacing w:val="-6"/>
        </w:rPr>
        <w:t xml:space="preserve"> </w:t>
      </w:r>
      <w:r>
        <w:rPr>
          <w:strike w:val="0"/>
        </w:rPr>
        <w:t>number</w:t>
      </w:r>
      <w:r>
        <w:rPr>
          <w:strike w:val="0"/>
          <w:spacing w:val="-7"/>
        </w:rPr>
        <w:t xml:space="preserve"> </w:t>
      </w:r>
      <w:r>
        <w:rPr>
          <w:strike w:val="0"/>
        </w:rPr>
        <w:t>of</w:t>
      </w:r>
      <w:r>
        <w:rPr>
          <w:strike w:val="0"/>
          <w:spacing w:val="-8"/>
        </w:rPr>
        <w:t xml:space="preserve"> </w:t>
      </w:r>
      <w:r>
        <w:rPr>
          <w:strike w:val="0"/>
        </w:rPr>
        <w:t>passengers</w:t>
      </w:r>
      <w:r>
        <w:rPr>
          <w:strike w:val="0"/>
          <w:spacing w:val="-8"/>
        </w:rPr>
        <w:t xml:space="preserve"> </w:t>
      </w:r>
      <w:r>
        <w:rPr>
          <w:strike w:val="0"/>
        </w:rPr>
        <w:t>per</w:t>
      </w:r>
      <w:r>
        <w:rPr>
          <w:strike w:val="0"/>
          <w:spacing w:val="-5"/>
        </w:rPr>
        <w:t xml:space="preserve"> </w:t>
      </w:r>
      <w:r>
        <w:rPr>
          <w:strike w:val="0"/>
        </w:rPr>
        <w:t>year</w:t>
      </w:r>
      <w:r>
        <w:rPr>
          <w:strike w:val="0"/>
          <w:spacing w:val="-5"/>
        </w:rPr>
        <w:t xml:space="preserve"> </w:t>
      </w:r>
      <w:r>
        <w:rPr>
          <w:strike w:val="0"/>
        </w:rPr>
        <w:t xml:space="preserve">(50 </w:t>
      </w:r>
      <w:r>
        <w:rPr>
          <w:strike w:val="0"/>
          <w:spacing w:val="-2"/>
        </w:rPr>
        <w:t>million).</w:t>
      </w:r>
    </w:p>
    <w:p w14:paraId="1A79519F">
      <w:pPr>
        <w:pStyle w:val="8"/>
        <w:spacing w:before="3"/>
        <w:ind w:left="160"/>
        <w:rPr>
          <w:rFonts w:ascii="宋体" w:eastAsia="宋体"/>
        </w:rPr>
      </w:pPr>
      <w:r>
        <w:rPr>
          <w:rFonts w:ascii="宋体" w:eastAsia="宋体"/>
          <w:spacing w:val="-4"/>
        </w:rPr>
        <w:t>范文：</w:t>
      </w:r>
    </w:p>
    <w:p w14:paraId="2563E6DD">
      <w:pPr>
        <w:pStyle w:val="8"/>
        <w:spacing w:before="43"/>
        <w:ind w:left="7423"/>
        <w:rPr>
          <w:rFonts w:ascii="宋体" w:eastAsia="宋体"/>
        </w:rPr>
      </w:pPr>
      <w:r>
        <w:drawing>
          <wp:anchor distT="0" distB="0" distL="0" distR="0" simplePos="0" relativeHeight="251665408" behindDoc="0" locked="0" layoutInCell="1" allowOverlap="1">
            <wp:simplePos x="0" y="0"/>
            <wp:positionH relativeFrom="page">
              <wp:posOffset>457200</wp:posOffset>
            </wp:positionH>
            <wp:positionV relativeFrom="paragraph">
              <wp:posOffset>33655</wp:posOffset>
            </wp:positionV>
            <wp:extent cx="4497070" cy="2883535"/>
            <wp:effectExtent l="0" t="0" r="0" b="0"/>
            <wp:wrapNone/>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9" cstate="print"/>
                    <a:stretch>
                      <a:fillRect/>
                    </a:stretch>
                  </pic:blipFill>
                  <pic:spPr>
                    <a:xfrm>
                      <a:off x="0" y="0"/>
                      <a:ext cx="4497324" cy="2883408"/>
                    </a:xfrm>
                    <a:prstGeom prst="rect">
                      <a:avLst/>
                    </a:prstGeom>
                  </pic:spPr>
                </pic:pic>
              </a:graphicData>
            </a:graphic>
          </wp:anchor>
        </w:drawing>
      </w:r>
      <w:r>
        <w:rPr>
          <w:rFonts w:ascii="宋体" w:eastAsia="宋体"/>
          <w:spacing w:val="-4"/>
        </w:rPr>
        <w:t>思路对比：</w:t>
      </w:r>
    </w:p>
    <w:p w14:paraId="77192552">
      <w:pPr>
        <w:pStyle w:val="8"/>
        <w:spacing w:before="43"/>
        <w:ind w:left="7423"/>
        <w:rPr>
          <w:rFonts w:ascii="宋体" w:eastAsia="宋体"/>
        </w:rPr>
      </w:pPr>
      <w:r>
        <w:rPr>
          <w:spacing w:val="-2"/>
        </w:rPr>
        <w:t>overall</w:t>
      </w:r>
      <w:r>
        <w:rPr>
          <w:spacing w:val="23"/>
        </w:rPr>
        <w:t xml:space="preserve"> </w:t>
      </w:r>
      <w:r>
        <w:rPr>
          <w:rFonts w:ascii="宋体" w:eastAsia="宋体"/>
          <w:spacing w:val="-3"/>
        </w:rPr>
        <w:t>段，我用的是排序，更简单；范文是分析两列的关系，更好</w:t>
      </w:r>
    </w:p>
    <w:p w14:paraId="7B7F672B">
      <w:pPr>
        <w:pStyle w:val="8"/>
        <w:spacing w:before="43" w:line="278" w:lineRule="auto"/>
        <w:ind w:left="7740" w:right="1257" w:hanging="317"/>
        <w:rPr>
          <w:rFonts w:ascii="宋体" w:eastAsia="宋体"/>
        </w:rPr>
      </w:pPr>
      <w:r>
        <w:rPr>
          <w:rFonts w:ascii="宋体" w:eastAsia="宋体"/>
        </w:rPr>
        <w:t>主体：我：一段一列，长度：</w:t>
      </w:r>
      <w:r>
        <w:t>100</w:t>
      </w:r>
      <w:r>
        <w:rPr>
          <w:spacing w:val="-12"/>
        </w:rPr>
        <w:t xml:space="preserve"> </w:t>
      </w:r>
      <w:r>
        <w:rPr>
          <w:rFonts w:ascii="宋体" w:eastAsia="宋体"/>
          <w:spacing w:val="-4"/>
        </w:rPr>
        <w:t xml:space="preserve">上和以下；客流量第一第二和 </w:t>
      </w:r>
      <w:r>
        <w:t>2</w:t>
      </w:r>
      <w:r>
        <w:rPr>
          <w:spacing w:val="-9"/>
        </w:rPr>
        <w:t xml:space="preserve"> </w:t>
      </w:r>
      <w:r>
        <w:rPr>
          <w:rFonts w:ascii="宋体" w:eastAsia="宋体"/>
        </w:rPr>
        <w:t>个差不多的</w:t>
      </w:r>
      <w:r>
        <w:rPr>
          <w:rFonts w:ascii="宋体" w:eastAsia="宋体"/>
          <w:spacing w:val="-3"/>
        </w:rPr>
        <w:t xml:space="preserve">范文：也是 </w:t>
      </w:r>
      <w:r>
        <w:t xml:space="preserve">100 </w:t>
      </w:r>
      <w:r>
        <w:rPr>
          <w:rFonts w:ascii="宋体" w:eastAsia="宋体"/>
          <w:spacing w:val="-4"/>
        </w:rPr>
        <w:t xml:space="preserve">上下分 </w:t>
      </w:r>
      <w:r>
        <w:t xml:space="preserve">2 </w:t>
      </w:r>
      <w:r>
        <w:rPr>
          <w:rFonts w:ascii="宋体" w:eastAsia="宋体"/>
        </w:rPr>
        <w:t>组，最新最短最长作为定语修饰；</w:t>
      </w:r>
    </w:p>
    <w:p w14:paraId="7B36B083">
      <w:pPr>
        <w:pStyle w:val="8"/>
        <w:spacing w:line="278" w:lineRule="auto"/>
        <w:ind w:left="7423" w:right="306" w:firstLine="1049"/>
        <w:rPr>
          <w:rFonts w:ascii="宋体" w:eastAsia="宋体"/>
        </w:rPr>
      </w:pPr>
      <w:r>
        <w:rPr>
          <w:rFonts w:ascii="宋体" w:eastAsia="宋体"/>
        </w:rPr>
        <w:t>按顺序分别说第一第二和合并差不多的数据，</w:t>
      </w:r>
      <w:r>
        <w:t>in</w:t>
      </w:r>
      <w:r>
        <w:rPr>
          <w:spacing w:val="-10"/>
        </w:rPr>
        <w:t xml:space="preserve"> </w:t>
      </w:r>
      <w:r>
        <w:t>the</w:t>
      </w:r>
      <w:r>
        <w:rPr>
          <w:spacing w:val="-8"/>
        </w:rPr>
        <w:t xml:space="preserve"> </w:t>
      </w:r>
      <w:r>
        <w:t>other</w:t>
      </w:r>
      <w:r>
        <w:rPr>
          <w:spacing w:val="40"/>
        </w:rPr>
        <w:t xml:space="preserve"> </w:t>
      </w:r>
      <w:r>
        <w:rPr>
          <w:rFonts w:ascii="宋体" w:eastAsia="宋体"/>
        </w:rPr>
        <w:t>把每个都列举下，</w:t>
      </w:r>
      <w:r>
        <w:rPr>
          <w:rFonts w:ascii="宋体" w:eastAsia="宋体"/>
          <w:spacing w:val="-2"/>
        </w:rPr>
        <w:t>本题特点：</w:t>
      </w:r>
      <w:r>
        <w:rPr>
          <w:rFonts w:ascii="宋体" w:eastAsia="宋体"/>
          <w:spacing w:val="-2"/>
          <w:u w:val="single"/>
        </w:rPr>
        <w:t>很多除了，例外</w:t>
      </w:r>
    </w:p>
    <w:p w14:paraId="0170864D">
      <w:pPr>
        <w:pStyle w:val="8"/>
        <w:rPr>
          <w:rFonts w:ascii="宋体"/>
          <w:sz w:val="20"/>
        </w:rPr>
      </w:pPr>
    </w:p>
    <w:p w14:paraId="464E385F">
      <w:pPr>
        <w:pStyle w:val="8"/>
        <w:rPr>
          <w:rFonts w:ascii="宋体"/>
          <w:sz w:val="20"/>
        </w:rPr>
      </w:pPr>
    </w:p>
    <w:p w14:paraId="034E7F9B">
      <w:pPr>
        <w:pStyle w:val="8"/>
        <w:rPr>
          <w:rFonts w:ascii="宋体"/>
          <w:sz w:val="20"/>
        </w:rPr>
      </w:pPr>
    </w:p>
    <w:p w14:paraId="76160754">
      <w:pPr>
        <w:pStyle w:val="8"/>
        <w:rPr>
          <w:rFonts w:ascii="宋体"/>
          <w:sz w:val="20"/>
        </w:rPr>
      </w:pPr>
    </w:p>
    <w:p w14:paraId="06C72605">
      <w:pPr>
        <w:pStyle w:val="8"/>
        <w:rPr>
          <w:rFonts w:ascii="宋体"/>
          <w:sz w:val="20"/>
        </w:rPr>
      </w:pPr>
    </w:p>
    <w:p w14:paraId="235691ED">
      <w:pPr>
        <w:pStyle w:val="8"/>
        <w:rPr>
          <w:rFonts w:ascii="宋体"/>
          <w:sz w:val="20"/>
        </w:rPr>
      </w:pPr>
    </w:p>
    <w:p w14:paraId="6C12A5F3">
      <w:pPr>
        <w:pStyle w:val="8"/>
        <w:rPr>
          <w:rFonts w:ascii="宋体"/>
          <w:sz w:val="20"/>
        </w:rPr>
      </w:pPr>
    </w:p>
    <w:p w14:paraId="765EA015">
      <w:pPr>
        <w:pStyle w:val="8"/>
        <w:rPr>
          <w:rFonts w:ascii="宋体"/>
          <w:sz w:val="20"/>
        </w:rPr>
      </w:pPr>
    </w:p>
    <w:p w14:paraId="40621217">
      <w:pPr>
        <w:pStyle w:val="8"/>
        <w:rPr>
          <w:rFonts w:ascii="宋体"/>
          <w:sz w:val="20"/>
        </w:rPr>
      </w:pPr>
    </w:p>
    <w:p w14:paraId="5137A960">
      <w:pPr>
        <w:pStyle w:val="8"/>
        <w:rPr>
          <w:rFonts w:ascii="宋体"/>
          <w:sz w:val="20"/>
        </w:rPr>
      </w:pPr>
    </w:p>
    <w:p w14:paraId="76ABED5C">
      <w:pPr>
        <w:pStyle w:val="8"/>
        <w:rPr>
          <w:rFonts w:ascii="宋体"/>
          <w:sz w:val="15"/>
        </w:rPr>
      </w:pPr>
    </w:p>
    <w:p w14:paraId="5859F0AD">
      <w:pPr>
        <w:pStyle w:val="8"/>
        <w:spacing w:before="59"/>
        <w:ind w:left="160"/>
        <w:jc w:val="both"/>
      </w:pPr>
      <w:r>
        <w:t>The</w:t>
      </w:r>
      <w:r>
        <w:rPr>
          <w:spacing w:val="-10"/>
        </w:rPr>
        <w:t xml:space="preserve"> </w:t>
      </w:r>
      <w:r>
        <w:t>chart</w:t>
      </w:r>
      <w:r>
        <w:rPr>
          <w:spacing w:val="-8"/>
        </w:rPr>
        <w:t xml:space="preserve"> </w:t>
      </w:r>
      <w:r>
        <w:t>provides</w:t>
      </w:r>
      <w:r>
        <w:rPr>
          <w:spacing w:val="-8"/>
        </w:rPr>
        <w:t xml:space="preserve"> </w:t>
      </w:r>
      <w:r>
        <w:t>statistics</w:t>
      </w:r>
      <w:r>
        <w:rPr>
          <w:spacing w:val="-6"/>
        </w:rPr>
        <w:t xml:space="preserve"> </w:t>
      </w:r>
      <w:r>
        <w:t>regarding</w:t>
      </w:r>
      <w:r>
        <w:rPr>
          <w:spacing w:val="-9"/>
        </w:rPr>
        <w:t xml:space="preserve"> </w:t>
      </w:r>
      <w:r>
        <w:t>the</w:t>
      </w:r>
      <w:r>
        <w:rPr>
          <w:spacing w:val="-10"/>
        </w:rPr>
        <w:t xml:space="preserve"> </w:t>
      </w:r>
      <w:r>
        <w:t>metro</w:t>
      </w:r>
      <w:r>
        <w:rPr>
          <w:spacing w:val="-10"/>
        </w:rPr>
        <w:t xml:space="preserve"> </w:t>
      </w:r>
      <w:r>
        <w:t>rail</w:t>
      </w:r>
      <w:r>
        <w:rPr>
          <w:spacing w:val="-8"/>
        </w:rPr>
        <w:t xml:space="preserve"> </w:t>
      </w:r>
      <w:r>
        <w:t>network</w:t>
      </w:r>
      <w:r>
        <w:rPr>
          <w:spacing w:val="-7"/>
        </w:rPr>
        <w:t xml:space="preserve"> </w:t>
      </w:r>
      <w:r>
        <w:t>in</w:t>
      </w:r>
      <w:r>
        <w:rPr>
          <w:spacing w:val="-10"/>
        </w:rPr>
        <w:t xml:space="preserve"> </w:t>
      </w:r>
      <w:r>
        <w:t>various</w:t>
      </w:r>
      <w:r>
        <w:rPr>
          <w:spacing w:val="-9"/>
        </w:rPr>
        <w:t xml:space="preserve"> </w:t>
      </w:r>
      <w:r>
        <w:t>urban</w:t>
      </w:r>
      <w:r>
        <w:rPr>
          <w:spacing w:val="-8"/>
        </w:rPr>
        <w:t xml:space="preserve"> </w:t>
      </w:r>
      <w:r>
        <w:rPr>
          <w:spacing w:val="-2"/>
        </w:rPr>
        <w:t>areas.</w:t>
      </w:r>
    </w:p>
    <w:p w14:paraId="47101746">
      <w:pPr>
        <w:spacing w:before="36" w:line="266" w:lineRule="auto"/>
        <w:ind w:left="160" w:right="213" w:firstLine="0"/>
        <w:jc w:val="both"/>
        <w:rPr>
          <w:rFonts w:ascii="宋体" w:eastAsia="宋体"/>
          <w:sz w:val="21"/>
        </w:rPr>
      </w:pPr>
      <w:r>
        <w:rPr>
          <w:sz w:val="21"/>
        </w:rPr>
        <w:t>Overall,</w:t>
      </w:r>
      <w:r>
        <w:rPr>
          <w:spacing w:val="-12"/>
          <w:sz w:val="21"/>
        </w:rPr>
        <w:t xml:space="preserve"> </w:t>
      </w:r>
      <w:r>
        <w:rPr>
          <w:b/>
          <w:sz w:val="21"/>
          <w:u w:val="single"/>
        </w:rPr>
        <w:t>except</w:t>
      </w:r>
      <w:r>
        <w:rPr>
          <w:b/>
          <w:spacing w:val="-12"/>
          <w:sz w:val="21"/>
          <w:u w:val="single"/>
        </w:rPr>
        <w:t xml:space="preserve"> </w:t>
      </w:r>
      <w:r>
        <w:rPr>
          <w:b/>
          <w:sz w:val="21"/>
          <w:u w:val="single"/>
        </w:rPr>
        <w:t>for</w:t>
      </w:r>
      <w:r>
        <w:rPr>
          <w:b/>
          <w:spacing w:val="-12"/>
          <w:sz w:val="21"/>
        </w:rPr>
        <w:t xml:space="preserve"> </w:t>
      </w:r>
      <w:r>
        <w:rPr>
          <w:b/>
          <w:sz w:val="21"/>
        </w:rPr>
        <w:t>the</w:t>
      </w:r>
      <w:r>
        <w:rPr>
          <w:b/>
          <w:spacing w:val="-12"/>
          <w:sz w:val="21"/>
        </w:rPr>
        <w:t xml:space="preserve"> </w:t>
      </w:r>
      <w:r>
        <w:rPr>
          <w:b/>
          <w:sz w:val="21"/>
        </w:rPr>
        <w:t>data</w:t>
      </w:r>
      <w:r>
        <w:rPr>
          <w:b/>
          <w:spacing w:val="-12"/>
          <w:sz w:val="21"/>
        </w:rPr>
        <w:t xml:space="preserve"> </w:t>
      </w:r>
      <w:r>
        <w:rPr>
          <w:b/>
          <w:sz w:val="21"/>
        </w:rPr>
        <w:t xml:space="preserve">of Kyoto and Los Angeles, the older the underground system is, the longer </w:t>
      </w:r>
      <w:r>
        <w:rPr>
          <w:b/>
          <w:sz w:val="24"/>
        </w:rPr>
        <w:t>the distance it covers</w:t>
      </w:r>
      <w:r>
        <w:rPr>
          <w:b/>
          <w:spacing w:val="20"/>
          <w:sz w:val="21"/>
        </w:rPr>
        <w:t xml:space="preserve">. </w:t>
      </w:r>
      <w:r>
        <w:rPr>
          <w:rFonts w:ascii="宋体" w:eastAsia="宋体"/>
          <w:spacing w:val="-9"/>
          <w:sz w:val="21"/>
        </w:rPr>
        <w:t xml:space="preserve">排除 </w:t>
      </w:r>
      <w:r>
        <w:rPr>
          <w:sz w:val="21"/>
        </w:rPr>
        <w:t xml:space="preserve">2 </w:t>
      </w:r>
      <w:r>
        <w:rPr>
          <w:rFonts w:ascii="宋体" w:eastAsia="宋体"/>
          <w:spacing w:val="-3"/>
          <w:sz w:val="21"/>
        </w:rPr>
        <w:t xml:space="preserve">个意外其他有线性规律 </w:t>
      </w:r>
      <w:r>
        <w:rPr>
          <w:b/>
          <w:sz w:val="21"/>
        </w:rPr>
        <w:t>As for=in terms of the annual</w:t>
      </w:r>
      <w:r>
        <w:rPr>
          <w:b/>
          <w:spacing w:val="40"/>
          <w:sz w:val="21"/>
        </w:rPr>
        <w:t xml:space="preserve"> </w:t>
      </w:r>
      <w:r>
        <w:rPr>
          <w:rFonts w:ascii="宋体" w:eastAsia="宋体"/>
          <w:sz w:val="21"/>
        </w:rPr>
        <w:t xml:space="preserve">每年 </w:t>
      </w:r>
      <w:r>
        <w:rPr>
          <w:b/>
          <w:sz w:val="21"/>
        </w:rPr>
        <w:t xml:space="preserve">number </w:t>
      </w:r>
      <w:r>
        <w:rPr>
          <w:sz w:val="21"/>
        </w:rPr>
        <w:t xml:space="preserve">of passengers, it does not </w:t>
      </w:r>
      <w:r>
        <w:rPr>
          <w:b/>
          <w:sz w:val="21"/>
        </w:rPr>
        <w:t xml:space="preserve">directly </w:t>
      </w:r>
      <w:r>
        <w:rPr>
          <w:b/>
          <w:color w:val="FF0000"/>
          <w:sz w:val="21"/>
        </w:rPr>
        <w:t xml:space="preserve">correlate </w:t>
      </w:r>
      <w:r>
        <w:rPr>
          <w:b/>
          <w:sz w:val="21"/>
        </w:rPr>
        <w:t xml:space="preserve">with </w:t>
      </w:r>
      <w:r>
        <w:rPr>
          <w:sz w:val="21"/>
        </w:rPr>
        <w:t xml:space="preserve">the other two aspects. </w:t>
      </w:r>
      <w:r>
        <w:rPr>
          <w:rFonts w:ascii="宋体" w:eastAsia="宋体"/>
          <w:sz w:val="21"/>
        </w:rPr>
        <w:t>无关</w:t>
      </w:r>
    </w:p>
    <w:p w14:paraId="621F59FD">
      <w:pPr>
        <w:spacing w:before="14" w:line="285" w:lineRule="auto"/>
        <w:ind w:left="160" w:right="212" w:firstLine="0"/>
        <w:jc w:val="both"/>
        <w:rPr>
          <w:sz w:val="21"/>
        </w:rPr>
      </w:pPr>
      <w:r>
        <w:rPr>
          <w:sz w:val="21"/>
        </w:rPr>
        <w:t>Particularly</w:t>
      </w:r>
      <w:r>
        <w:rPr>
          <w:spacing w:val="-6"/>
          <w:sz w:val="21"/>
        </w:rPr>
        <w:t xml:space="preserve">, </w:t>
      </w:r>
      <w:r>
        <w:rPr>
          <w:sz w:val="21"/>
        </w:rPr>
        <w:t>the</w:t>
      </w:r>
      <w:r>
        <w:rPr>
          <w:spacing w:val="-12"/>
          <w:sz w:val="21"/>
        </w:rPr>
        <w:t xml:space="preserve"> </w:t>
      </w:r>
      <w:r>
        <w:rPr>
          <w:sz w:val="21"/>
        </w:rPr>
        <w:t xml:space="preserve">railway that opened first and the longest is the one in London, </w:t>
      </w:r>
      <w:r>
        <w:rPr>
          <w:b/>
          <w:sz w:val="21"/>
        </w:rPr>
        <w:t xml:space="preserve">starting its operation </w:t>
      </w:r>
      <w:r>
        <w:rPr>
          <w:sz w:val="21"/>
        </w:rPr>
        <w:t>in 1863 and traveling 394 kilometers</w:t>
      </w:r>
      <w:r>
        <w:rPr>
          <w:spacing w:val="20"/>
          <w:sz w:val="21"/>
        </w:rPr>
        <w:t xml:space="preserve">. </w:t>
      </w:r>
      <w:r>
        <w:rPr>
          <w:rFonts w:ascii="宋体" w:eastAsia="宋体"/>
          <w:spacing w:val="-4"/>
          <w:sz w:val="21"/>
        </w:rPr>
        <w:t xml:space="preserve">同时描述多组数据 </w:t>
      </w:r>
      <w:r>
        <w:rPr>
          <w:sz w:val="21"/>
        </w:rPr>
        <w:t>The rail networks in Paris</w:t>
      </w:r>
      <w:r>
        <w:rPr>
          <w:spacing w:val="-4"/>
          <w:sz w:val="21"/>
        </w:rPr>
        <w:t xml:space="preserve">, </w:t>
      </w:r>
      <w:r>
        <w:rPr>
          <w:sz w:val="21"/>
        </w:rPr>
        <w:t>Tokyo</w:t>
      </w:r>
      <w:r>
        <w:rPr>
          <w:spacing w:val="-4"/>
          <w:sz w:val="21"/>
        </w:rPr>
        <w:t xml:space="preserve">, </w:t>
      </w:r>
      <w:r>
        <w:rPr>
          <w:sz w:val="21"/>
        </w:rPr>
        <w:t>and</w:t>
      </w:r>
      <w:r>
        <w:rPr>
          <w:spacing w:val="-8"/>
          <w:sz w:val="21"/>
        </w:rPr>
        <w:t xml:space="preserve"> </w:t>
      </w:r>
      <w:r>
        <w:rPr>
          <w:sz w:val="21"/>
        </w:rPr>
        <w:t>Washington</w:t>
      </w:r>
      <w:r>
        <w:rPr>
          <w:spacing w:val="-8"/>
          <w:sz w:val="21"/>
        </w:rPr>
        <w:t xml:space="preserve"> </w:t>
      </w:r>
      <w:r>
        <w:rPr>
          <w:sz w:val="21"/>
        </w:rPr>
        <w:t>DC</w:t>
      </w:r>
      <w:r>
        <w:rPr>
          <w:spacing w:val="-7"/>
          <w:sz w:val="21"/>
        </w:rPr>
        <w:t xml:space="preserve"> </w:t>
      </w:r>
      <w:r>
        <w:rPr>
          <w:sz w:val="21"/>
        </w:rPr>
        <w:t>were</w:t>
      </w:r>
      <w:r>
        <w:rPr>
          <w:spacing w:val="-7"/>
          <w:sz w:val="21"/>
        </w:rPr>
        <w:t xml:space="preserve"> </w:t>
      </w:r>
      <w:r>
        <w:rPr>
          <w:sz w:val="21"/>
        </w:rPr>
        <w:t>established</w:t>
      </w:r>
      <w:r>
        <w:rPr>
          <w:spacing w:val="-5"/>
          <w:sz w:val="21"/>
        </w:rPr>
        <w:t xml:space="preserve"> </w:t>
      </w:r>
      <w:r>
        <w:rPr>
          <w:sz w:val="21"/>
        </w:rPr>
        <w:t>in</w:t>
      </w:r>
      <w:r>
        <w:rPr>
          <w:spacing w:val="-8"/>
          <w:sz w:val="21"/>
        </w:rPr>
        <w:t xml:space="preserve"> </w:t>
      </w:r>
      <w:r>
        <w:rPr>
          <w:sz w:val="21"/>
        </w:rPr>
        <w:t>1900,</w:t>
      </w:r>
      <w:r>
        <w:rPr>
          <w:spacing w:val="-7"/>
          <w:sz w:val="21"/>
        </w:rPr>
        <w:t xml:space="preserve"> </w:t>
      </w:r>
      <w:r>
        <w:rPr>
          <w:sz w:val="21"/>
        </w:rPr>
        <w:t>1927,</w:t>
      </w:r>
      <w:r>
        <w:rPr>
          <w:spacing w:val="-7"/>
          <w:sz w:val="21"/>
        </w:rPr>
        <w:t xml:space="preserve"> </w:t>
      </w:r>
      <w:r>
        <w:rPr>
          <w:sz w:val="21"/>
        </w:rPr>
        <w:t>and</w:t>
      </w:r>
      <w:r>
        <w:rPr>
          <w:spacing w:val="-8"/>
          <w:sz w:val="21"/>
        </w:rPr>
        <w:t xml:space="preserve"> </w:t>
      </w:r>
      <w:r>
        <w:rPr>
          <w:sz w:val="21"/>
        </w:rPr>
        <w:t>1976,</w:t>
      </w:r>
      <w:r>
        <w:rPr>
          <w:spacing w:val="-3"/>
          <w:sz w:val="21"/>
        </w:rPr>
        <w:t xml:space="preserve"> </w:t>
      </w:r>
      <w:r>
        <w:rPr>
          <w:b/>
          <w:color w:val="FF0000"/>
          <w:sz w:val="21"/>
        </w:rPr>
        <w:t>successively</w:t>
      </w:r>
      <w:r>
        <w:rPr>
          <w:b/>
          <w:spacing w:val="-4"/>
          <w:sz w:val="21"/>
        </w:rPr>
        <w:t xml:space="preserve">= </w:t>
      </w:r>
      <w:r>
        <w:rPr>
          <w:b/>
          <w:sz w:val="21"/>
        </w:rPr>
        <w:t>separately</w:t>
      </w:r>
      <w:r>
        <w:rPr>
          <w:b/>
          <w:spacing w:val="-4"/>
          <w:sz w:val="21"/>
        </w:rPr>
        <w:t xml:space="preserve"> =</w:t>
      </w:r>
      <w:r>
        <w:rPr>
          <w:sz w:val="21"/>
        </w:rPr>
        <w:t>respectively</w:t>
      </w:r>
      <w:r>
        <w:rPr>
          <w:spacing w:val="-4"/>
          <w:sz w:val="21"/>
        </w:rPr>
        <w:t xml:space="preserve">, </w:t>
      </w:r>
      <w:r>
        <w:rPr>
          <w:sz w:val="21"/>
        </w:rPr>
        <w:t>and</w:t>
      </w:r>
      <w:r>
        <w:rPr>
          <w:spacing w:val="-8"/>
          <w:sz w:val="21"/>
        </w:rPr>
        <w:t xml:space="preserve"> </w:t>
      </w:r>
      <w:r>
        <w:rPr>
          <w:sz w:val="21"/>
        </w:rPr>
        <w:t>their</w:t>
      </w:r>
      <w:r>
        <w:rPr>
          <w:spacing w:val="-8"/>
          <w:sz w:val="21"/>
        </w:rPr>
        <w:t xml:space="preserve"> </w:t>
      </w:r>
      <w:r>
        <w:rPr>
          <w:sz w:val="21"/>
        </w:rPr>
        <w:t>routes</w:t>
      </w:r>
      <w:r>
        <w:rPr>
          <w:spacing w:val="-8"/>
          <w:sz w:val="21"/>
        </w:rPr>
        <w:t xml:space="preserve"> </w:t>
      </w:r>
      <w:r>
        <w:rPr>
          <w:sz w:val="21"/>
        </w:rPr>
        <w:t>all</w:t>
      </w:r>
      <w:r>
        <w:rPr>
          <w:spacing w:val="-8"/>
          <w:sz w:val="21"/>
        </w:rPr>
        <w:t xml:space="preserve"> </w:t>
      </w:r>
      <w:r>
        <w:rPr>
          <w:sz w:val="21"/>
        </w:rPr>
        <w:t>cover</w:t>
      </w:r>
      <w:r>
        <w:rPr>
          <w:spacing w:val="-7"/>
          <w:sz w:val="21"/>
        </w:rPr>
        <w:t xml:space="preserve"> </w:t>
      </w:r>
      <w:r>
        <w:rPr>
          <w:sz w:val="21"/>
        </w:rPr>
        <w:t>above</w:t>
      </w:r>
      <w:r>
        <w:rPr>
          <w:spacing w:val="-8"/>
          <w:sz w:val="21"/>
        </w:rPr>
        <w:t xml:space="preserve"> </w:t>
      </w:r>
      <w:r>
        <w:rPr>
          <w:sz w:val="21"/>
        </w:rPr>
        <w:t>100,</w:t>
      </w:r>
      <w:r>
        <w:rPr>
          <w:b/>
          <w:spacing w:val="-8"/>
          <w:sz w:val="21"/>
          <w:u w:val="single"/>
        </w:rPr>
        <w:t xml:space="preserve"> </w:t>
      </w:r>
      <w:r>
        <w:rPr>
          <w:b/>
          <w:sz w:val="21"/>
          <w:u w:val="single"/>
        </w:rPr>
        <w:t>although</w:t>
      </w:r>
      <w:r>
        <w:rPr>
          <w:b/>
          <w:spacing w:val="-8"/>
          <w:sz w:val="21"/>
        </w:rPr>
        <w:t xml:space="preserve"> </w:t>
      </w:r>
      <w:r>
        <w:rPr>
          <w:b/>
          <w:sz w:val="21"/>
        </w:rPr>
        <w:t>the</w:t>
      </w:r>
      <w:r>
        <w:rPr>
          <w:b/>
          <w:spacing w:val="-10"/>
          <w:sz w:val="21"/>
        </w:rPr>
        <w:t xml:space="preserve"> </w:t>
      </w:r>
      <w:r>
        <w:rPr>
          <w:b/>
          <w:sz w:val="21"/>
        </w:rPr>
        <w:t>latter</w:t>
      </w:r>
      <w:r>
        <w:rPr>
          <w:b/>
          <w:spacing w:val="-8"/>
          <w:sz w:val="21"/>
        </w:rPr>
        <w:t xml:space="preserve"> </w:t>
      </w:r>
      <w:r>
        <w:rPr>
          <w:b/>
          <w:sz w:val="21"/>
        </w:rPr>
        <w:t>was</w:t>
      </w:r>
      <w:r>
        <w:rPr>
          <w:b/>
          <w:spacing w:val="-8"/>
          <w:sz w:val="21"/>
        </w:rPr>
        <w:t xml:space="preserve"> </w:t>
      </w:r>
      <w:r>
        <w:rPr>
          <w:b/>
          <w:sz w:val="21"/>
        </w:rPr>
        <w:t xml:space="preserve">only 126 </w:t>
      </w:r>
      <w:r>
        <w:rPr>
          <w:rFonts w:ascii="宋体" w:eastAsia="宋体"/>
          <w:sz w:val="21"/>
        </w:rPr>
        <w:t>描述最少一个</w:t>
      </w:r>
      <w:r>
        <w:rPr>
          <w:sz w:val="21"/>
        </w:rPr>
        <w:t>.</w:t>
      </w:r>
      <w:r>
        <w:rPr>
          <w:spacing w:val="-6"/>
          <w:sz w:val="21"/>
        </w:rPr>
        <w:t xml:space="preserve"> </w:t>
      </w:r>
      <w:r>
        <w:rPr>
          <w:sz w:val="21"/>
          <w:u w:val="single"/>
        </w:rPr>
        <w:t>Despite</w:t>
      </w:r>
      <w:r>
        <w:rPr>
          <w:spacing w:val="-5"/>
          <w:sz w:val="21"/>
          <w:u w:val="single"/>
        </w:rPr>
        <w:t xml:space="preserve"> </w:t>
      </w:r>
      <w:r>
        <w:rPr>
          <w:sz w:val="21"/>
          <w:u w:val="single"/>
        </w:rPr>
        <w:t>that</w:t>
      </w:r>
      <w:r>
        <w:rPr>
          <w:spacing w:val="-4"/>
          <w:sz w:val="21"/>
          <w:u w:val="single"/>
        </w:rPr>
        <w:t xml:space="preserve"> </w:t>
      </w:r>
      <w:r>
        <w:rPr>
          <w:sz w:val="21"/>
          <w:u w:val="single"/>
        </w:rPr>
        <w:t>of</w:t>
      </w:r>
      <w:r>
        <w:rPr>
          <w:spacing w:val="-3"/>
          <w:sz w:val="21"/>
          <w:u w:val="single"/>
        </w:rPr>
        <w:t xml:space="preserve"> </w:t>
      </w:r>
      <w:r>
        <w:rPr>
          <w:sz w:val="21"/>
        </w:rPr>
        <w:t>Los</w:t>
      </w:r>
      <w:r>
        <w:rPr>
          <w:spacing w:val="-6"/>
          <w:sz w:val="21"/>
        </w:rPr>
        <w:t xml:space="preserve"> </w:t>
      </w:r>
      <w:r>
        <w:rPr>
          <w:sz w:val="21"/>
        </w:rPr>
        <w:t>Angeles</w:t>
      </w:r>
      <w:r>
        <w:rPr>
          <w:spacing w:val="-3"/>
          <w:sz w:val="21"/>
        </w:rPr>
        <w:t xml:space="preserve"> </w:t>
      </w:r>
      <w:r>
        <w:rPr>
          <w:b/>
          <w:sz w:val="21"/>
        </w:rPr>
        <w:t>being</w:t>
      </w:r>
      <w:r>
        <w:rPr>
          <w:b/>
          <w:spacing w:val="-8"/>
          <w:sz w:val="21"/>
        </w:rPr>
        <w:t xml:space="preserve"> </w:t>
      </w:r>
      <w:r>
        <w:rPr>
          <w:b/>
          <w:sz w:val="21"/>
        </w:rPr>
        <w:t>the</w:t>
      </w:r>
      <w:r>
        <w:rPr>
          <w:b/>
          <w:spacing w:val="-4"/>
          <w:sz w:val="21"/>
        </w:rPr>
        <w:t xml:space="preserve"> </w:t>
      </w:r>
      <w:r>
        <w:rPr>
          <w:b/>
          <w:sz w:val="21"/>
        </w:rPr>
        <w:t>newest,</w:t>
      </w:r>
      <w:r>
        <w:rPr>
          <w:b/>
          <w:spacing w:val="-3"/>
          <w:sz w:val="21"/>
        </w:rPr>
        <w:t xml:space="preserve"> </w:t>
      </w:r>
      <w:r>
        <w:rPr>
          <w:b/>
          <w:sz w:val="21"/>
        </w:rPr>
        <w:t>opening</w:t>
      </w:r>
      <w:r>
        <w:rPr>
          <w:b/>
          <w:spacing w:val="-6"/>
          <w:sz w:val="21"/>
        </w:rPr>
        <w:t xml:space="preserve"> </w:t>
      </w:r>
      <w:r>
        <w:rPr>
          <w:b/>
          <w:sz w:val="21"/>
        </w:rPr>
        <w:t>in</w:t>
      </w:r>
      <w:r>
        <w:rPr>
          <w:b/>
          <w:spacing w:val="-8"/>
          <w:sz w:val="21"/>
        </w:rPr>
        <w:t xml:space="preserve"> </w:t>
      </w:r>
      <w:r>
        <w:rPr>
          <w:b/>
          <w:sz w:val="21"/>
        </w:rPr>
        <w:t>2001,</w:t>
      </w:r>
      <w:r>
        <w:rPr>
          <w:b/>
          <w:spacing w:val="-2"/>
          <w:sz w:val="21"/>
        </w:rPr>
        <w:t xml:space="preserve"> </w:t>
      </w:r>
      <w:r>
        <w:rPr>
          <w:sz w:val="21"/>
        </w:rPr>
        <w:t>the</w:t>
      </w:r>
      <w:r>
        <w:rPr>
          <w:spacing w:val="-3"/>
          <w:sz w:val="21"/>
        </w:rPr>
        <w:t xml:space="preserve"> </w:t>
      </w:r>
      <w:r>
        <w:rPr>
          <w:sz w:val="21"/>
        </w:rPr>
        <w:t>kilometers</w:t>
      </w:r>
      <w:r>
        <w:rPr>
          <w:spacing w:val="-7"/>
          <w:sz w:val="21"/>
        </w:rPr>
        <w:t xml:space="preserve"> </w:t>
      </w:r>
      <w:r>
        <w:rPr>
          <w:sz w:val="21"/>
        </w:rPr>
        <w:t>traveled</w:t>
      </w:r>
      <w:r>
        <w:rPr>
          <w:spacing w:val="-6"/>
          <w:sz w:val="21"/>
        </w:rPr>
        <w:t xml:space="preserve"> </w:t>
      </w:r>
      <w:r>
        <w:rPr>
          <w:sz w:val="21"/>
        </w:rPr>
        <w:t>by</w:t>
      </w:r>
      <w:r>
        <w:rPr>
          <w:spacing w:val="-3"/>
          <w:sz w:val="21"/>
        </w:rPr>
        <w:t xml:space="preserve"> </w:t>
      </w:r>
      <w:r>
        <w:rPr>
          <w:sz w:val="21"/>
        </w:rPr>
        <w:t>that</w:t>
      </w:r>
      <w:r>
        <w:rPr>
          <w:spacing w:val="-4"/>
          <w:sz w:val="21"/>
        </w:rPr>
        <w:t xml:space="preserve"> </w:t>
      </w:r>
      <w:r>
        <w:rPr>
          <w:sz w:val="21"/>
        </w:rPr>
        <w:t>in</w:t>
      </w:r>
      <w:r>
        <w:rPr>
          <w:spacing w:val="-4"/>
          <w:sz w:val="21"/>
        </w:rPr>
        <w:t xml:space="preserve"> </w:t>
      </w:r>
      <w:r>
        <w:rPr>
          <w:sz w:val="21"/>
        </w:rPr>
        <w:t>Kyoto,</w:t>
      </w:r>
      <w:r>
        <w:rPr>
          <w:spacing w:val="-2"/>
          <w:sz w:val="21"/>
        </w:rPr>
        <w:t xml:space="preserve"> </w:t>
      </w:r>
      <w:r>
        <w:rPr>
          <w:sz w:val="21"/>
        </w:rPr>
        <w:t>inaugurated</w:t>
      </w:r>
      <w:r>
        <w:rPr>
          <w:spacing w:val="-5"/>
          <w:sz w:val="21"/>
        </w:rPr>
        <w:t xml:space="preserve"> </w:t>
      </w:r>
      <w:r>
        <w:rPr>
          <w:b/>
          <w:sz w:val="21"/>
        </w:rPr>
        <w:t>two</w:t>
      </w:r>
      <w:r>
        <w:rPr>
          <w:b/>
          <w:spacing w:val="-6"/>
          <w:sz w:val="21"/>
        </w:rPr>
        <w:t xml:space="preserve"> </w:t>
      </w:r>
      <w:r>
        <w:rPr>
          <w:b/>
          <w:sz w:val="21"/>
        </w:rPr>
        <w:t>decades</w:t>
      </w:r>
      <w:r>
        <w:rPr>
          <w:b/>
          <w:spacing w:val="-3"/>
          <w:sz w:val="21"/>
        </w:rPr>
        <w:t xml:space="preserve"> </w:t>
      </w:r>
      <w:r>
        <w:rPr>
          <w:b/>
          <w:sz w:val="21"/>
        </w:rPr>
        <w:t>prior</w:t>
      </w:r>
      <w:r>
        <w:rPr>
          <w:rFonts w:ascii="宋体" w:eastAsia="宋体"/>
          <w:sz w:val="21"/>
        </w:rPr>
        <w:t>（</w:t>
      </w:r>
      <w:r>
        <w:rPr>
          <w:sz w:val="21"/>
        </w:rPr>
        <w:t>to</w:t>
      </w:r>
      <w:r>
        <w:rPr>
          <w:spacing w:val="-4"/>
          <w:sz w:val="21"/>
        </w:rPr>
        <w:t xml:space="preserve"> </w:t>
      </w:r>
      <w:r>
        <w:rPr>
          <w:sz w:val="21"/>
        </w:rPr>
        <w:t xml:space="preserve">that </w:t>
      </w:r>
      <w:r>
        <w:rPr>
          <w:spacing w:val="8"/>
          <w:position w:val="-1"/>
          <w:sz w:val="21"/>
        </w:rPr>
        <w:drawing>
          <wp:inline distT="0" distB="0" distL="0" distR="0">
            <wp:extent cx="127000" cy="120650"/>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6" cstate="print"/>
                    <a:stretch>
                      <a:fillRect/>
                    </a:stretch>
                  </pic:blipFill>
                  <pic:spPr>
                    <a:xfrm>
                      <a:off x="0" y="0"/>
                      <a:ext cx="127000" cy="120650"/>
                    </a:xfrm>
                    <a:prstGeom prst="rect">
                      <a:avLst/>
                    </a:prstGeom>
                  </pic:spPr>
                </pic:pic>
              </a:graphicData>
            </a:graphic>
          </wp:inline>
        </w:drawing>
      </w:r>
      <w:r>
        <w:rPr>
          <w:rFonts w:ascii="宋体" w:eastAsia="宋体"/>
          <w:sz w:val="21"/>
        </w:rPr>
        <w:t>二十年）</w:t>
      </w:r>
      <w:r>
        <w:rPr>
          <w:sz w:val="21"/>
        </w:rPr>
        <w:t>,</w:t>
      </w:r>
      <w:r>
        <w:rPr>
          <w:spacing w:val="-3"/>
          <w:sz w:val="21"/>
        </w:rPr>
        <w:t xml:space="preserve"> </w:t>
      </w:r>
      <w:r>
        <w:rPr>
          <w:sz w:val="21"/>
        </w:rPr>
        <w:t>is the shortest at 11.</w:t>
      </w:r>
    </w:p>
    <w:p w14:paraId="2AB435C0">
      <w:pPr>
        <w:pStyle w:val="8"/>
        <w:spacing w:line="278" w:lineRule="auto"/>
        <w:ind w:left="160" w:right="214"/>
        <w:jc w:val="both"/>
      </w:pPr>
      <w:r>
        <w:t>On</w:t>
      </w:r>
      <w:r>
        <w:rPr>
          <w:spacing w:val="-12"/>
        </w:rPr>
        <w:t xml:space="preserve"> </w:t>
      </w:r>
      <w:r>
        <w:t>the</w:t>
      </w:r>
      <w:r>
        <w:rPr>
          <w:spacing w:val="-6"/>
        </w:rPr>
        <w:t xml:space="preserve"> </w:t>
      </w:r>
      <w:r>
        <w:t xml:space="preserve">contrary, such railway system in Tokyo has the highest number of passengers, at almost 1.2 billion, followed by that in Paris, which </w:t>
      </w:r>
      <w:r>
        <w:rPr>
          <w:b/>
        </w:rPr>
        <w:t>is the only one</w:t>
      </w:r>
      <w:r>
        <w:rPr>
          <w:b/>
          <w:spacing w:val="40"/>
        </w:rPr>
        <w:t xml:space="preserve"> </w:t>
      </w:r>
      <w:r>
        <w:rPr>
          <w:rFonts w:ascii="宋体" w:eastAsia="宋体"/>
          <w:spacing w:val="-9"/>
        </w:rPr>
        <w:t xml:space="preserve">唯一 </w:t>
      </w:r>
      <w:r>
        <w:t>that</w:t>
      </w:r>
      <w:r>
        <w:rPr>
          <w:spacing w:val="-3"/>
        </w:rPr>
        <w:t xml:space="preserve"> </w:t>
      </w:r>
      <w:r>
        <w:t>superseded</w:t>
      </w:r>
      <w:r>
        <w:rPr>
          <w:spacing w:val="-5"/>
        </w:rPr>
        <w:t xml:space="preserve"> </w:t>
      </w:r>
      <w:r>
        <w:t>1 billion</w:t>
      </w:r>
      <w:r>
        <w:rPr>
          <w:spacing w:val="-4"/>
        </w:rPr>
        <w:t xml:space="preserve">. </w:t>
      </w:r>
      <w:r>
        <w:t>While</w:t>
      </w:r>
      <w:r>
        <w:rPr>
          <w:spacing w:val="-6"/>
        </w:rPr>
        <w:t xml:space="preserve"> </w:t>
      </w:r>
      <w:r>
        <w:t>those</w:t>
      </w:r>
      <w:r>
        <w:rPr>
          <w:spacing w:val="-5"/>
        </w:rPr>
        <w:t xml:space="preserve"> </w:t>
      </w:r>
      <w:r>
        <w:t>in</w:t>
      </w:r>
      <w:r>
        <w:rPr>
          <w:spacing w:val="-7"/>
        </w:rPr>
        <w:t xml:space="preserve"> </w:t>
      </w:r>
      <w:r>
        <w:t>Kyoto</w:t>
      </w:r>
      <w:r>
        <w:rPr>
          <w:spacing w:val="-9"/>
        </w:rPr>
        <w:t xml:space="preserve"> </w:t>
      </w:r>
      <w:r>
        <w:t>and</w:t>
      </w:r>
      <w:r>
        <w:rPr>
          <w:spacing w:val="-6"/>
        </w:rPr>
        <w:t xml:space="preserve"> </w:t>
      </w:r>
      <w:r>
        <w:t>Los</w:t>
      </w:r>
      <w:r>
        <w:rPr>
          <w:spacing w:val="-7"/>
        </w:rPr>
        <w:t xml:space="preserve"> </w:t>
      </w:r>
      <w:r>
        <w:t>Angeles</w:t>
      </w:r>
      <w:r>
        <w:rPr>
          <w:spacing w:val="-6"/>
        </w:rPr>
        <w:t xml:space="preserve"> </w:t>
      </w:r>
      <w:r>
        <w:t>only</w:t>
      </w:r>
      <w:r>
        <w:rPr>
          <w:spacing w:val="-8"/>
        </w:rPr>
        <w:t xml:space="preserve"> </w:t>
      </w:r>
      <w:r>
        <w:t>move</w:t>
      </w:r>
      <w:r>
        <w:rPr>
          <w:spacing w:val="-5"/>
        </w:rPr>
        <w:t xml:space="preserve"> </w:t>
      </w:r>
      <w:r>
        <w:t>no</w:t>
      </w:r>
      <w:r>
        <w:rPr>
          <w:spacing w:val="-7"/>
        </w:rPr>
        <w:t xml:space="preserve"> </w:t>
      </w:r>
      <w:r>
        <w:t>higher</w:t>
      </w:r>
      <w:r>
        <w:rPr>
          <w:spacing w:val="-5"/>
        </w:rPr>
        <w:t xml:space="preserve"> </w:t>
      </w:r>
      <w:r>
        <w:t>than</w:t>
      </w:r>
      <w:r>
        <w:rPr>
          <w:spacing w:val="-9"/>
        </w:rPr>
        <w:t xml:space="preserve"> </w:t>
      </w:r>
      <w:r>
        <w:t>50</w:t>
      </w:r>
      <w:r>
        <w:rPr>
          <w:spacing w:val="-7"/>
        </w:rPr>
        <w:t xml:space="preserve"> </w:t>
      </w:r>
      <w:r>
        <w:t>million</w:t>
      </w:r>
      <w:r>
        <w:rPr>
          <w:spacing w:val="-6"/>
        </w:rPr>
        <w:t xml:space="preserve"> </w:t>
      </w:r>
      <w:r>
        <w:rPr>
          <w:b/>
        </w:rPr>
        <w:t>each</w:t>
      </w:r>
      <w:r>
        <w:rPr>
          <w:b/>
          <w:spacing w:val="55"/>
        </w:rPr>
        <w:t xml:space="preserve"> </w:t>
      </w:r>
      <w:r>
        <w:rPr>
          <w:rFonts w:ascii="宋体" w:eastAsia="宋体"/>
        </w:rPr>
        <w:t>合并数据</w:t>
      </w:r>
      <w:r>
        <w:rPr>
          <w:spacing w:val="-4"/>
        </w:rPr>
        <w:t xml:space="preserve">, </w:t>
      </w:r>
      <w:r>
        <w:t>the</w:t>
      </w:r>
      <w:r>
        <w:rPr>
          <w:spacing w:val="-9"/>
        </w:rPr>
        <w:t xml:space="preserve"> </w:t>
      </w:r>
      <w:r>
        <w:rPr>
          <w:b/>
        </w:rPr>
        <w:t>tubes</w:t>
      </w:r>
      <w:r>
        <w:rPr>
          <w:b/>
          <w:spacing w:val="-6"/>
        </w:rPr>
        <w:t xml:space="preserve"> </w:t>
      </w:r>
      <w:r>
        <w:t>in</w:t>
      </w:r>
      <w:r>
        <w:rPr>
          <w:spacing w:val="-7"/>
        </w:rPr>
        <w:t xml:space="preserve"> </w:t>
      </w:r>
      <w:r>
        <w:t>the</w:t>
      </w:r>
      <w:r>
        <w:rPr>
          <w:spacing w:val="-5"/>
        </w:rPr>
        <w:t xml:space="preserve"> </w:t>
      </w:r>
      <w:r>
        <w:t>other</w:t>
      </w:r>
      <w:r>
        <w:rPr>
          <w:spacing w:val="-5"/>
        </w:rPr>
        <w:t xml:space="preserve"> </w:t>
      </w:r>
      <w:r>
        <w:t>two</w:t>
      </w:r>
      <w:r>
        <w:rPr>
          <w:spacing w:val="-9"/>
        </w:rPr>
        <w:t xml:space="preserve"> </w:t>
      </w:r>
      <w:r>
        <w:t>cities</w:t>
      </w:r>
      <w:r>
        <w:rPr>
          <w:spacing w:val="-7"/>
        </w:rPr>
        <w:t xml:space="preserve"> </w:t>
      </w:r>
      <w:r>
        <w:t>carry</w:t>
      </w:r>
      <w:r>
        <w:rPr>
          <w:spacing w:val="-8"/>
        </w:rPr>
        <w:t xml:space="preserve"> </w:t>
      </w:r>
      <w:r>
        <w:t>more</w:t>
      </w:r>
      <w:r>
        <w:rPr>
          <w:spacing w:val="-7"/>
        </w:rPr>
        <w:t xml:space="preserve"> </w:t>
      </w:r>
      <w:r>
        <w:t>than</w:t>
      </w:r>
      <w:r>
        <w:rPr>
          <w:spacing w:val="-6"/>
        </w:rPr>
        <w:t xml:space="preserve"> </w:t>
      </w:r>
      <w:r>
        <w:t>100</w:t>
      </w:r>
      <w:r>
        <w:rPr>
          <w:spacing w:val="-7"/>
        </w:rPr>
        <w:t xml:space="preserve"> </w:t>
      </w:r>
      <w:r>
        <w:t>million</w:t>
      </w:r>
      <w:r>
        <w:rPr>
          <w:spacing w:val="-6"/>
        </w:rPr>
        <w:t xml:space="preserve"> </w:t>
      </w:r>
      <w:r>
        <w:t>individuals</w:t>
      </w:r>
      <w:r>
        <w:rPr>
          <w:spacing w:val="-4"/>
        </w:rPr>
        <w:t xml:space="preserve"> </w:t>
      </w:r>
      <w:r>
        <w:rPr>
          <w:b/>
        </w:rPr>
        <w:t>per</w:t>
      </w:r>
      <w:r>
        <w:rPr>
          <w:b/>
          <w:spacing w:val="-6"/>
        </w:rPr>
        <w:t xml:space="preserve"> </w:t>
      </w:r>
      <w:r>
        <w:rPr>
          <w:b/>
        </w:rPr>
        <w:t>annum</w:t>
      </w:r>
      <w:r>
        <w:rPr>
          <w:rFonts w:ascii="宋体" w:eastAsia="宋体"/>
        </w:rPr>
        <w:t>每年</w:t>
      </w:r>
      <w:r>
        <w:rPr>
          <w:b/>
        </w:rPr>
        <w:t xml:space="preserve">, </w:t>
      </w:r>
      <w:r>
        <w:t>separately</w:t>
      </w:r>
    </w:p>
    <w:p w14:paraId="34A86636">
      <w:pPr>
        <w:spacing w:after="0" w:line="278" w:lineRule="auto"/>
        <w:jc w:val="both"/>
        <w:sectPr>
          <w:pgSz w:w="16840" w:h="11910" w:orient="landscape"/>
          <w:pgMar w:top="1060" w:right="500" w:bottom="280" w:left="560" w:header="867" w:footer="0" w:gutter="0"/>
          <w:cols w:space="720" w:num="1"/>
        </w:sectPr>
      </w:pPr>
    </w:p>
    <w:p w14:paraId="5B0BC769">
      <w:pPr>
        <w:pStyle w:val="8"/>
        <w:spacing w:before="11"/>
        <w:rPr>
          <w:sz w:val="19"/>
        </w:rPr>
      </w:pPr>
    </w:p>
    <w:p w14:paraId="7F32CB17">
      <w:pPr>
        <w:pStyle w:val="8"/>
        <w:spacing w:line="20" w:lineRule="exact"/>
        <w:ind w:left="131"/>
        <w:rPr>
          <w:sz w:val="2"/>
        </w:rPr>
      </w:pPr>
      <w:r>
        <w:rPr>
          <w:sz w:val="2"/>
        </w:rPr>
        <mc:AlternateContent>
          <mc:Choice Requires="wpg">
            <w:drawing>
              <wp:inline distT="0" distB="0" distL="0" distR="0">
                <wp:extent cx="9816465" cy="9525"/>
                <wp:effectExtent l="0" t="0" r="0" b="0"/>
                <wp:docPr id="79" name="Group 79"/>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80" name="Graphic 80"/>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79"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XEzzfUAAAABAEAAA8AAAAAAAAAAQAgAAAAIgAAAGRycy9kb3ducmV2LnhtbFBLAQIU&#10;ABQAAAAIAIdO4kDqYEPEaQIAAAoGAAAOAAAAAAAAAAEAIAAAACMBAABkcnMvZTJvRG9jLnhtbFBL&#10;BQYAAAAABgAGAFkBAAD+BQAAAAA=&#10;">
                <o:lock v:ext="edit" aspectratio="f"/>
                <v:shape id="Graphic 80" o:spid="_x0000_s1026" o:spt="100" style="position:absolute;left:0;top:0;height:9525;width:9816465;" fillcolor="#000000" filled="t" stroked="f" coordsize="9816465,9525" o:gfxdata="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IpErsAAADb&#10;AAAADwAAAAAAAAABACAAAAAiAAAAZHJzL2Rvd25yZXYueG1sUEsBAhQAFAAAAAgAh07iQDMvBZ47&#10;AAAAOQAAABAAAAAAAAAAAQAgAAAACgEAAGRycy9zaGFwZXhtbC54bWxQSwUGAAAAAAYABgBbAQAA&#10;tAMAAAAA&#10;" path="m9816084,0l0,0,0,9144,9816084,9144,9816084,0xe">
                  <v:fill on="t" focussize="0,0"/>
                  <v:stroke on="f"/>
                  <v:imagedata o:title=""/>
                  <o:lock v:ext="edit" aspectratio="f"/>
                  <v:textbox inset="0mm,0mm,0mm,0mm"/>
                </v:shape>
                <w10:wrap type="none"/>
                <w10:anchorlock/>
              </v:group>
            </w:pict>
          </mc:Fallback>
        </mc:AlternateContent>
      </w:r>
    </w:p>
    <w:p w14:paraId="2D68DAA6">
      <w:pPr>
        <w:pStyle w:val="4"/>
        <w:spacing w:before="129"/>
        <w:rPr>
          <w:rFonts w:ascii="宋体" w:eastAsia="宋体"/>
        </w:rPr>
      </w:pPr>
      <w:bookmarkStart w:id="12" w:name="_bookmark12"/>
      <w:bookmarkEnd w:id="12"/>
      <w:r>
        <w:rPr>
          <w:rFonts w:ascii="宋体" w:eastAsia="宋体"/>
          <w:spacing w:val="-5"/>
        </w:rPr>
        <w:t>地图</w:t>
      </w:r>
    </w:p>
    <w:p w14:paraId="2DAECD84">
      <w:pPr>
        <w:pStyle w:val="8"/>
        <w:spacing w:before="11"/>
        <w:rPr>
          <w:rFonts w:ascii="宋体"/>
          <w:sz w:val="32"/>
        </w:rPr>
      </w:pPr>
    </w:p>
    <w:p w14:paraId="1861D320">
      <w:pPr>
        <w:pStyle w:val="5"/>
        <w:spacing w:line="242" w:lineRule="auto"/>
        <w:ind w:right="614"/>
        <w:jc w:val="both"/>
        <w:rPr>
          <w:rFonts w:ascii="宋体"/>
        </w:rPr>
      </w:pPr>
      <w:r>
        <w:rPr>
          <w:rFonts w:ascii="宋体"/>
        </w:rPr>
        <w:t>The</w:t>
      </w:r>
      <w:r>
        <w:rPr>
          <w:rFonts w:ascii="宋体"/>
          <w:spacing w:val="-2"/>
        </w:rPr>
        <w:t xml:space="preserve"> </w:t>
      </w:r>
      <w:r>
        <w:rPr>
          <w:rFonts w:ascii="宋体"/>
        </w:rPr>
        <w:t>map</w:t>
      </w:r>
      <w:r>
        <w:rPr>
          <w:rFonts w:ascii="宋体"/>
          <w:spacing w:val="-2"/>
        </w:rPr>
        <w:t xml:space="preserve"> </w:t>
      </w:r>
      <w:r>
        <w:rPr>
          <w:rFonts w:ascii="宋体"/>
        </w:rPr>
        <w:t>below</w:t>
      </w:r>
      <w:r>
        <w:rPr>
          <w:rFonts w:ascii="宋体"/>
          <w:spacing w:val="-2"/>
        </w:rPr>
        <w:t xml:space="preserve"> </w:t>
      </w:r>
      <w:r>
        <w:rPr>
          <w:rFonts w:ascii="宋体"/>
        </w:rPr>
        <w:t>is</w:t>
      </w:r>
      <w:r>
        <w:rPr>
          <w:rFonts w:ascii="宋体"/>
          <w:spacing w:val="-2"/>
        </w:rPr>
        <w:t xml:space="preserve"> </w:t>
      </w:r>
      <w:r>
        <w:rPr>
          <w:rFonts w:ascii="宋体"/>
        </w:rPr>
        <w:t>of</w:t>
      </w:r>
      <w:r>
        <w:rPr>
          <w:rFonts w:ascii="宋体"/>
          <w:spacing w:val="-2"/>
        </w:rPr>
        <w:t xml:space="preserve"> </w:t>
      </w:r>
      <w:r>
        <w:rPr>
          <w:rFonts w:ascii="宋体"/>
        </w:rPr>
        <w:t>the</w:t>
      </w:r>
      <w:r>
        <w:rPr>
          <w:rFonts w:ascii="宋体"/>
          <w:spacing w:val="-2"/>
        </w:rPr>
        <w:t xml:space="preserve"> </w:t>
      </w:r>
      <w:r>
        <w:rPr>
          <w:rFonts w:ascii="宋体"/>
        </w:rPr>
        <w:t>town</w:t>
      </w:r>
      <w:r>
        <w:rPr>
          <w:rFonts w:ascii="宋体"/>
          <w:spacing w:val="-2"/>
        </w:rPr>
        <w:t xml:space="preserve"> </w:t>
      </w:r>
      <w:r>
        <w:rPr>
          <w:rFonts w:ascii="宋体"/>
        </w:rPr>
        <w:t>of</w:t>
      </w:r>
      <w:r>
        <w:rPr>
          <w:rFonts w:ascii="宋体"/>
          <w:spacing w:val="-2"/>
        </w:rPr>
        <w:t xml:space="preserve"> </w:t>
      </w:r>
      <w:r>
        <w:rPr>
          <w:rFonts w:ascii="宋体"/>
        </w:rPr>
        <w:t>Garlsdon.</w:t>
      </w:r>
      <w:r>
        <w:rPr>
          <w:rFonts w:ascii="宋体"/>
          <w:spacing w:val="-2"/>
        </w:rPr>
        <w:t xml:space="preserve"> </w:t>
      </w:r>
      <w:r>
        <w:rPr>
          <w:rFonts w:ascii="宋体"/>
        </w:rPr>
        <w:t>A</w:t>
      </w:r>
      <w:r>
        <w:rPr>
          <w:rFonts w:ascii="宋体"/>
          <w:spacing w:val="-2"/>
        </w:rPr>
        <w:t xml:space="preserve"> </w:t>
      </w:r>
      <w:r>
        <w:rPr>
          <w:rFonts w:ascii="宋体"/>
        </w:rPr>
        <w:t>new</w:t>
      </w:r>
      <w:r>
        <w:rPr>
          <w:rFonts w:ascii="宋体"/>
          <w:spacing w:val="-2"/>
        </w:rPr>
        <w:t xml:space="preserve"> </w:t>
      </w:r>
      <w:r>
        <w:rPr>
          <w:rFonts w:ascii="宋体"/>
        </w:rPr>
        <w:t>supermarket</w:t>
      </w:r>
      <w:r>
        <w:rPr>
          <w:rFonts w:ascii="宋体"/>
          <w:spacing w:val="-2"/>
        </w:rPr>
        <w:t xml:space="preserve"> </w:t>
      </w:r>
      <w:r>
        <w:rPr>
          <w:rFonts w:ascii="宋体"/>
        </w:rPr>
        <w:t>(S)</w:t>
      </w:r>
      <w:r>
        <w:rPr>
          <w:rFonts w:ascii="宋体"/>
          <w:spacing w:val="-2"/>
        </w:rPr>
        <w:t xml:space="preserve"> </w:t>
      </w:r>
      <w:r>
        <w:rPr>
          <w:rFonts w:ascii="宋体"/>
        </w:rPr>
        <w:t>is</w:t>
      </w:r>
      <w:r>
        <w:rPr>
          <w:rFonts w:ascii="宋体"/>
          <w:spacing w:val="-2"/>
        </w:rPr>
        <w:t xml:space="preserve"> </w:t>
      </w:r>
      <w:r>
        <w:rPr>
          <w:rFonts w:ascii="宋体"/>
        </w:rPr>
        <w:t>planned</w:t>
      </w:r>
      <w:r>
        <w:rPr>
          <w:rFonts w:ascii="宋体"/>
          <w:spacing w:val="-2"/>
        </w:rPr>
        <w:t xml:space="preserve"> </w:t>
      </w:r>
      <w:r>
        <w:rPr>
          <w:rFonts w:ascii="宋体"/>
        </w:rPr>
        <w:t>for</w:t>
      </w:r>
      <w:r>
        <w:rPr>
          <w:rFonts w:ascii="宋体"/>
          <w:spacing w:val="-2"/>
        </w:rPr>
        <w:t xml:space="preserve"> </w:t>
      </w:r>
      <w:r>
        <w:rPr>
          <w:rFonts w:ascii="宋体"/>
        </w:rPr>
        <w:t>the</w:t>
      </w:r>
      <w:r>
        <w:rPr>
          <w:rFonts w:ascii="宋体"/>
          <w:spacing w:val="-2"/>
        </w:rPr>
        <w:t xml:space="preserve"> </w:t>
      </w:r>
      <w:r>
        <w:rPr>
          <w:rFonts w:ascii="宋体"/>
        </w:rPr>
        <w:t>town.</w:t>
      </w:r>
      <w:r>
        <w:rPr>
          <w:rFonts w:ascii="宋体"/>
          <w:spacing w:val="-2"/>
        </w:rPr>
        <w:t xml:space="preserve"> </w:t>
      </w:r>
      <w:r>
        <w:rPr>
          <w:rFonts w:ascii="宋体"/>
        </w:rPr>
        <w:t>The</w:t>
      </w:r>
      <w:r>
        <w:rPr>
          <w:rFonts w:ascii="宋体"/>
          <w:spacing w:val="-2"/>
        </w:rPr>
        <w:t xml:space="preserve"> </w:t>
      </w:r>
      <w:r>
        <w:rPr>
          <w:rFonts w:ascii="宋体"/>
        </w:rPr>
        <w:t>map</w:t>
      </w:r>
      <w:r>
        <w:rPr>
          <w:rFonts w:ascii="宋体"/>
          <w:spacing w:val="-2"/>
        </w:rPr>
        <w:t xml:space="preserve"> </w:t>
      </w:r>
      <w:r>
        <w:rPr>
          <w:rFonts w:ascii="宋体"/>
        </w:rPr>
        <w:t>shows</w:t>
      </w:r>
      <w:r>
        <w:rPr>
          <w:rFonts w:ascii="宋体"/>
          <w:spacing w:val="-2"/>
        </w:rPr>
        <w:t xml:space="preserve"> </w:t>
      </w:r>
      <w:r>
        <w:rPr>
          <w:rFonts w:ascii="宋体"/>
        </w:rPr>
        <w:t>two</w:t>
      </w:r>
      <w:r>
        <w:rPr>
          <w:rFonts w:ascii="宋体"/>
          <w:spacing w:val="-2"/>
        </w:rPr>
        <w:t xml:space="preserve"> </w:t>
      </w:r>
      <w:r>
        <w:rPr>
          <w:rFonts w:ascii="宋体"/>
        </w:rPr>
        <w:t>possible</w:t>
      </w:r>
      <w:r>
        <w:rPr>
          <w:rFonts w:ascii="宋体"/>
          <w:spacing w:val="-2"/>
        </w:rPr>
        <w:t xml:space="preserve"> </w:t>
      </w:r>
      <w:r>
        <w:rPr>
          <w:rFonts w:ascii="宋体"/>
        </w:rPr>
        <w:t>sites</w:t>
      </w:r>
      <w:r>
        <w:rPr>
          <w:rFonts w:ascii="宋体"/>
          <w:spacing w:val="-2"/>
        </w:rPr>
        <w:t xml:space="preserve"> </w:t>
      </w:r>
      <w:r>
        <w:rPr>
          <w:rFonts w:ascii="宋体"/>
        </w:rPr>
        <w:t>for the</w:t>
      </w:r>
      <w:r>
        <w:rPr>
          <w:rFonts w:ascii="宋体"/>
          <w:spacing w:val="-3"/>
        </w:rPr>
        <w:t xml:space="preserve"> </w:t>
      </w:r>
      <w:r>
        <w:rPr>
          <w:rFonts w:ascii="宋体"/>
        </w:rPr>
        <w:t>supermarket.</w:t>
      </w:r>
      <w:r>
        <w:rPr>
          <w:rFonts w:ascii="宋体"/>
          <w:spacing w:val="-3"/>
        </w:rPr>
        <w:t xml:space="preserve"> </w:t>
      </w:r>
      <w:r>
        <w:rPr>
          <w:rFonts w:ascii="宋体"/>
        </w:rPr>
        <w:t>Summarize</w:t>
      </w:r>
      <w:r>
        <w:rPr>
          <w:rFonts w:ascii="宋体"/>
          <w:spacing w:val="-3"/>
        </w:rPr>
        <w:t xml:space="preserve"> </w:t>
      </w:r>
      <w:r>
        <w:rPr>
          <w:rFonts w:ascii="宋体"/>
        </w:rPr>
        <w:t>the</w:t>
      </w:r>
      <w:r>
        <w:rPr>
          <w:rFonts w:ascii="宋体"/>
          <w:spacing w:val="-3"/>
        </w:rPr>
        <w:t xml:space="preserve"> </w:t>
      </w:r>
      <w:r>
        <w:rPr>
          <w:rFonts w:ascii="宋体"/>
        </w:rPr>
        <w:t>information</w:t>
      </w:r>
      <w:r>
        <w:rPr>
          <w:rFonts w:ascii="宋体"/>
          <w:spacing w:val="-3"/>
        </w:rPr>
        <w:t xml:space="preserve"> </w:t>
      </w:r>
      <w:r>
        <w:rPr>
          <w:rFonts w:ascii="宋体"/>
        </w:rPr>
        <w:t>by</w:t>
      </w:r>
      <w:r>
        <w:rPr>
          <w:rFonts w:ascii="宋体"/>
          <w:spacing w:val="-3"/>
        </w:rPr>
        <w:t xml:space="preserve"> </w:t>
      </w:r>
      <w:r>
        <w:rPr>
          <w:rFonts w:ascii="宋体"/>
        </w:rPr>
        <w:t>selecting</w:t>
      </w:r>
      <w:r>
        <w:rPr>
          <w:rFonts w:ascii="宋体"/>
          <w:spacing w:val="-3"/>
        </w:rPr>
        <w:t xml:space="preserve"> </w:t>
      </w:r>
      <w:r>
        <w:rPr>
          <w:rFonts w:ascii="宋体"/>
        </w:rPr>
        <w:t>and</w:t>
      </w:r>
      <w:r>
        <w:rPr>
          <w:rFonts w:ascii="宋体"/>
          <w:spacing w:val="-3"/>
        </w:rPr>
        <w:t xml:space="preserve"> </w:t>
      </w:r>
      <w:r>
        <w:rPr>
          <w:rFonts w:ascii="宋体"/>
        </w:rPr>
        <w:t>reporting</w:t>
      </w:r>
      <w:r>
        <w:rPr>
          <w:rFonts w:ascii="宋体"/>
          <w:spacing w:val="-3"/>
        </w:rPr>
        <w:t xml:space="preserve"> </w:t>
      </w:r>
      <w:r>
        <w:rPr>
          <w:rFonts w:ascii="宋体"/>
        </w:rPr>
        <w:t>the</w:t>
      </w:r>
      <w:r>
        <w:rPr>
          <w:rFonts w:ascii="宋体"/>
          <w:spacing w:val="-3"/>
        </w:rPr>
        <w:t xml:space="preserve"> </w:t>
      </w:r>
      <w:r>
        <w:rPr>
          <w:rFonts w:ascii="宋体"/>
        </w:rPr>
        <w:t>main</w:t>
      </w:r>
      <w:r>
        <w:rPr>
          <w:rFonts w:ascii="宋体"/>
          <w:spacing w:val="-3"/>
        </w:rPr>
        <w:t xml:space="preserve"> </w:t>
      </w:r>
      <w:r>
        <w:rPr>
          <w:rFonts w:ascii="宋体"/>
        </w:rPr>
        <w:t>features,</w:t>
      </w:r>
      <w:r>
        <w:rPr>
          <w:rFonts w:ascii="宋体"/>
          <w:spacing w:val="-3"/>
        </w:rPr>
        <w:t xml:space="preserve"> </w:t>
      </w:r>
      <w:r>
        <w:rPr>
          <w:rFonts w:ascii="宋体"/>
        </w:rPr>
        <w:t>and</w:t>
      </w:r>
      <w:r>
        <w:rPr>
          <w:rFonts w:ascii="宋体"/>
          <w:spacing w:val="-3"/>
        </w:rPr>
        <w:t xml:space="preserve"> </w:t>
      </w:r>
      <w:r>
        <w:rPr>
          <w:rFonts w:ascii="宋体"/>
        </w:rPr>
        <w:t>make</w:t>
      </w:r>
      <w:r>
        <w:rPr>
          <w:rFonts w:ascii="宋体"/>
          <w:spacing w:val="-3"/>
        </w:rPr>
        <w:t xml:space="preserve"> </w:t>
      </w:r>
      <w:r>
        <w:rPr>
          <w:rFonts w:ascii="宋体"/>
        </w:rPr>
        <w:t>comparisons</w:t>
      </w:r>
      <w:r>
        <w:rPr>
          <w:rFonts w:ascii="宋体"/>
          <w:spacing w:val="-3"/>
        </w:rPr>
        <w:t xml:space="preserve"> </w:t>
      </w:r>
      <w:r>
        <w:rPr>
          <w:rFonts w:ascii="宋体"/>
        </w:rPr>
        <w:t>where</w:t>
      </w:r>
      <w:r>
        <w:rPr>
          <w:rFonts w:ascii="宋体"/>
          <w:spacing w:val="-3"/>
        </w:rPr>
        <w:t xml:space="preserve"> </w:t>
      </w:r>
      <w:r>
        <w:rPr>
          <w:rFonts w:ascii="宋体"/>
        </w:rPr>
        <w:t>relevant. Write at least 150 words.</w:t>
      </w:r>
    </w:p>
    <w:p w14:paraId="4FC33EE0">
      <w:pPr>
        <w:pStyle w:val="8"/>
        <w:spacing w:before="32"/>
        <w:ind w:left="160"/>
        <w:jc w:val="both"/>
      </w:pPr>
      <w:r>
        <w:rPr>
          <w:color w:val="006FC0"/>
        </w:rPr>
        <w:t>Given</w:t>
      </w:r>
      <w:r>
        <w:rPr>
          <w:color w:val="006FC0"/>
          <w:spacing w:val="-8"/>
        </w:rPr>
        <w:t xml:space="preserve"> </w:t>
      </w:r>
      <w:r>
        <w:rPr>
          <w:color w:val="006FC0"/>
        </w:rPr>
        <w:t>is</w:t>
      </w:r>
      <w:r>
        <w:rPr>
          <w:color w:val="006FC0"/>
          <w:spacing w:val="-7"/>
        </w:rPr>
        <w:t xml:space="preserve"> </w:t>
      </w:r>
      <w:r>
        <w:rPr>
          <w:color w:val="006FC0"/>
        </w:rPr>
        <w:t>a</w:t>
      </w:r>
      <w:r>
        <w:rPr>
          <w:color w:val="006FC0"/>
          <w:spacing w:val="-6"/>
        </w:rPr>
        <w:t xml:space="preserve"> </w:t>
      </w:r>
      <w:r>
        <w:rPr>
          <w:color w:val="006FC0"/>
        </w:rPr>
        <w:t>map</w:t>
      </w:r>
      <w:r>
        <w:rPr>
          <w:color w:val="006FC0"/>
          <w:spacing w:val="-6"/>
        </w:rPr>
        <w:t xml:space="preserve"> </w:t>
      </w:r>
      <w:r>
        <w:rPr>
          <w:color w:val="006FC0"/>
        </w:rPr>
        <w:t>illustrating</w:t>
      </w:r>
      <w:r>
        <w:rPr>
          <w:color w:val="006FC0"/>
          <w:spacing w:val="-6"/>
        </w:rPr>
        <w:t xml:space="preserve"> </w:t>
      </w:r>
      <w:r>
        <w:rPr>
          <w:color w:val="006FC0"/>
        </w:rPr>
        <w:t>where</w:t>
      </w:r>
      <w:r>
        <w:rPr>
          <w:color w:val="006FC0"/>
          <w:spacing w:val="-6"/>
        </w:rPr>
        <w:t xml:space="preserve"> </w:t>
      </w:r>
      <w:r>
        <w:t>the</w:t>
      </w:r>
      <w:r>
        <w:rPr>
          <w:spacing w:val="-6"/>
        </w:rPr>
        <w:t xml:space="preserve"> </w:t>
      </w:r>
      <w:r>
        <w:t>two</w:t>
      </w:r>
      <w:r>
        <w:rPr>
          <w:spacing w:val="-6"/>
        </w:rPr>
        <w:t xml:space="preserve"> </w:t>
      </w:r>
      <w:r>
        <w:t>planning/proposed</w:t>
      </w:r>
      <w:r>
        <w:rPr>
          <w:spacing w:val="-6"/>
        </w:rPr>
        <w:t xml:space="preserve"> </w:t>
      </w:r>
      <w:r>
        <w:t>locations</w:t>
      </w:r>
      <w:r>
        <w:rPr>
          <w:spacing w:val="-7"/>
        </w:rPr>
        <w:t xml:space="preserve"> </w:t>
      </w:r>
      <w:r>
        <w:rPr>
          <w:strike/>
        </w:rPr>
        <w:t>of</w:t>
      </w:r>
      <w:r>
        <w:rPr>
          <w:strike w:val="0"/>
          <w:spacing w:val="-5"/>
        </w:rPr>
        <w:t xml:space="preserve"> </w:t>
      </w:r>
      <w:r>
        <w:rPr>
          <w:strike w:val="0"/>
          <w:color w:val="FF0000"/>
        </w:rPr>
        <w:t>for</w:t>
      </w:r>
      <w:r>
        <w:rPr>
          <w:strike w:val="0"/>
          <w:color w:val="FF0000"/>
          <w:spacing w:val="-5"/>
        </w:rPr>
        <w:t xml:space="preserve"> </w:t>
      </w:r>
      <w:r>
        <w:rPr>
          <w:strike w:val="0"/>
        </w:rPr>
        <w:t>a</w:t>
      </w:r>
      <w:r>
        <w:rPr>
          <w:strike w:val="0"/>
          <w:spacing w:val="-5"/>
        </w:rPr>
        <w:t xml:space="preserve"> </w:t>
      </w:r>
      <w:r>
        <w:rPr>
          <w:strike w:val="0"/>
        </w:rPr>
        <w:t>new</w:t>
      </w:r>
      <w:r>
        <w:rPr>
          <w:strike w:val="0"/>
          <w:spacing w:val="-6"/>
        </w:rPr>
        <w:t xml:space="preserve"> </w:t>
      </w:r>
      <w:r>
        <w:rPr>
          <w:strike w:val="0"/>
        </w:rPr>
        <w:t>supermarket</w:t>
      </w:r>
      <w:r>
        <w:rPr>
          <w:strike w:val="0"/>
          <w:spacing w:val="-7"/>
        </w:rPr>
        <w:t xml:space="preserve"> </w:t>
      </w:r>
      <w:r>
        <w:rPr>
          <w:strike w:val="0"/>
        </w:rPr>
        <w:t>are</w:t>
      </w:r>
      <w:r>
        <w:rPr>
          <w:strike w:val="0"/>
          <w:spacing w:val="-5"/>
        </w:rPr>
        <w:t xml:space="preserve"> </w:t>
      </w:r>
      <w:r>
        <w:rPr>
          <w:strike w:val="0"/>
        </w:rPr>
        <w:t>in</w:t>
      </w:r>
      <w:r>
        <w:rPr>
          <w:strike w:val="0"/>
          <w:spacing w:val="-7"/>
        </w:rPr>
        <w:t xml:space="preserve"> </w:t>
      </w:r>
      <w:r>
        <w:rPr>
          <w:strike w:val="0"/>
        </w:rPr>
        <w:t>the</w:t>
      </w:r>
      <w:r>
        <w:rPr>
          <w:strike w:val="0"/>
          <w:spacing w:val="-9"/>
        </w:rPr>
        <w:t xml:space="preserve"> </w:t>
      </w:r>
      <w:r>
        <w:rPr>
          <w:strike w:val="0"/>
        </w:rPr>
        <w:t>town</w:t>
      </w:r>
      <w:r>
        <w:rPr>
          <w:strike/>
          <w:spacing w:val="-8"/>
        </w:rPr>
        <w:t xml:space="preserve"> </w:t>
      </w:r>
      <w:r>
        <w:rPr>
          <w:strike/>
        </w:rPr>
        <w:t>called</w:t>
      </w:r>
      <w:r>
        <w:rPr>
          <w:strike/>
          <w:spacing w:val="-7"/>
        </w:rPr>
        <w:t xml:space="preserve"> </w:t>
      </w:r>
      <w:r>
        <w:rPr>
          <w:strike w:val="0"/>
        </w:rPr>
        <w:t>of</w:t>
      </w:r>
      <w:r>
        <w:rPr>
          <w:strike w:val="0"/>
          <w:spacing w:val="-7"/>
        </w:rPr>
        <w:t xml:space="preserve"> </w:t>
      </w:r>
      <w:r>
        <w:rPr>
          <w:strike w:val="0"/>
        </w:rPr>
        <w:t>Garlsdon</w:t>
      </w:r>
      <w:r>
        <w:rPr>
          <w:strike w:val="0"/>
          <w:spacing w:val="-6"/>
        </w:rPr>
        <w:t xml:space="preserve"> </w:t>
      </w:r>
      <w:r>
        <w:rPr>
          <w:strike w:val="0"/>
          <w:color w:val="FF0000"/>
        </w:rPr>
        <w:t>with</w:t>
      </w:r>
      <w:r>
        <w:rPr>
          <w:strike w:val="0"/>
          <w:color w:val="FF0000"/>
          <w:spacing w:val="-6"/>
        </w:rPr>
        <w:t xml:space="preserve"> </w:t>
      </w:r>
      <w:r>
        <w:rPr>
          <w:strike w:val="0"/>
          <w:color w:val="FF0000"/>
        </w:rPr>
        <w:t>a</w:t>
      </w:r>
      <w:r>
        <w:rPr>
          <w:strike w:val="0"/>
          <w:color w:val="FF0000"/>
          <w:spacing w:val="-8"/>
        </w:rPr>
        <w:t xml:space="preserve"> </w:t>
      </w:r>
      <w:r>
        <w:rPr>
          <w:strike w:val="0"/>
          <w:color w:val="FF0000"/>
        </w:rPr>
        <w:t>residents</w:t>
      </w:r>
      <w:r>
        <w:rPr>
          <w:strike w:val="0"/>
          <w:color w:val="FF0000"/>
          <w:spacing w:val="-7"/>
        </w:rPr>
        <w:t xml:space="preserve"> </w:t>
      </w:r>
      <w:r>
        <w:rPr>
          <w:strike w:val="0"/>
          <w:color w:val="FF0000"/>
        </w:rPr>
        <w:t>of</w:t>
      </w:r>
      <w:r>
        <w:rPr>
          <w:strike w:val="0"/>
          <w:color w:val="FF0000"/>
          <w:spacing w:val="-5"/>
        </w:rPr>
        <w:t xml:space="preserve"> </w:t>
      </w:r>
      <w:r>
        <w:rPr>
          <w:strike w:val="0"/>
          <w:color w:val="FF0000"/>
          <w:spacing w:val="-2"/>
        </w:rPr>
        <w:t>65000.</w:t>
      </w:r>
    </w:p>
    <w:p w14:paraId="23487239">
      <w:pPr>
        <w:pStyle w:val="8"/>
        <w:spacing w:before="5"/>
        <w:rPr>
          <w:sz w:val="25"/>
        </w:rPr>
      </w:pPr>
    </w:p>
    <w:p w14:paraId="11DF963F">
      <w:pPr>
        <w:pStyle w:val="8"/>
        <w:spacing w:before="58" w:line="290" w:lineRule="auto"/>
        <w:ind w:left="160" w:right="214"/>
        <w:jc w:val="both"/>
        <w:rPr>
          <w:rFonts w:ascii="宋体" w:hAnsi="宋体" w:eastAsia="宋体"/>
        </w:rPr>
      </w:pPr>
      <w:r>
        <w:rPr>
          <w:color w:val="006FC0"/>
        </w:rPr>
        <w:t>Generally</w:t>
      </w:r>
      <w:r>
        <w:rPr>
          <w:color w:val="006FC0"/>
          <w:spacing w:val="-2"/>
        </w:rPr>
        <w:t xml:space="preserve">, </w:t>
      </w:r>
      <w:r>
        <w:rPr>
          <w:color w:val="006FC0"/>
        </w:rPr>
        <w:t>as</w:t>
      </w:r>
      <w:r>
        <w:rPr>
          <w:color w:val="006FC0"/>
          <w:spacing w:val="-8"/>
        </w:rPr>
        <w:t xml:space="preserve"> </w:t>
      </w:r>
      <w:r>
        <w:rPr>
          <w:color w:val="006FC0"/>
        </w:rPr>
        <w:t>can</w:t>
      </w:r>
      <w:r>
        <w:rPr>
          <w:color w:val="006FC0"/>
          <w:spacing w:val="-5"/>
        </w:rPr>
        <w:t xml:space="preserve"> </w:t>
      </w:r>
      <w:r>
        <w:rPr>
          <w:color w:val="006FC0"/>
        </w:rPr>
        <w:t>be</w:t>
      </w:r>
      <w:r>
        <w:rPr>
          <w:color w:val="006FC0"/>
          <w:spacing w:val="-6"/>
        </w:rPr>
        <w:t xml:space="preserve"> </w:t>
      </w:r>
      <w:r>
        <w:rPr>
          <w:color w:val="006FC0"/>
        </w:rPr>
        <w:t>apparently</w:t>
      </w:r>
      <w:r>
        <w:rPr>
          <w:color w:val="006FC0"/>
          <w:spacing w:val="-4"/>
        </w:rPr>
        <w:t xml:space="preserve"> </w:t>
      </w:r>
      <w:r>
        <w:rPr>
          <w:color w:val="006FC0"/>
        </w:rPr>
        <w:t>indicated</w:t>
      </w:r>
      <w:r>
        <w:rPr>
          <w:color w:val="006FC0"/>
          <w:spacing w:val="-4"/>
        </w:rPr>
        <w:t xml:space="preserve"> </w:t>
      </w:r>
      <w:r>
        <w:rPr>
          <w:color w:val="006FC0"/>
        </w:rPr>
        <w:t>from</w:t>
      </w:r>
      <w:r>
        <w:rPr>
          <w:color w:val="006FC0"/>
          <w:spacing w:val="-5"/>
        </w:rPr>
        <w:t xml:space="preserve"> </w:t>
      </w:r>
      <w:r>
        <w:rPr>
          <w:color w:val="006FC0"/>
        </w:rPr>
        <w:t>the</w:t>
      </w:r>
      <w:r>
        <w:rPr>
          <w:color w:val="006FC0"/>
          <w:spacing w:val="-7"/>
        </w:rPr>
        <w:t xml:space="preserve"> </w:t>
      </w:r>
      <w:r>
        <w:rPr>
          <w:color w:val="006FC0"/>
        </w:rPr>
        <w:t>picture,</w:t>
      </w:r>
      <w:r>
        <w:rPr>
          <w:color w:val="006FC0"/>
          <w:spacing w:val="-3"/>
        </w:rPr>
        <w:t xml:space="preserve"> </w:t>
      </w:r>
      <w:r>
        <w:t>S1</w:t>
      </w:r>
      <w:r>
        <w:rPr>
          <w:spacing w:val="-4"/>
        </w:rPr>
        <w:t xml:space="preserve"> </w:t>
      </w:r>
      <w:r>
        <w:t>is</w:t>
      </w:r>
      <w:r>
        <w:rPr>
          <w:spacing w:val="-5"/>
        </w:rPr>
        <w:t xml:space="preserve"> </w:t>
      </w:r>
      <w:r>
        <w:rPr>
          <w:color w:val="FF0000"/>
        </w:rPr>
        <w:t>situated</w:t>
      </w:r>
      <w:r>
        <w:rPr>
          <w:color w:val="FF0000"/>
          <w:spacing w:val="-4"/>
        </w:rPr>
        <w:t xml:space="preserve"> </w:t>
      </w:r>
      <w:r>
        <w:t>between</w:t>
      </w:r>
      <w:r>
        <w:rPr>
          <w:spacing w:val="-4"/>
        </w:rPr>
        <w:t xml:space="preserve"> </w:t>
      </w:r>
      <w:r>
        <w:t>two</w:t>
      </w:r>
      <w:r>
        <w:rPr>
          <w:spacing w:val="-5"/>
        </w:rPr>
        <w:t xml:space="preserve"> </w:t>
      </w:r>
      <w:r>
        <w:t>main</w:t>
      </w:r>
      <w:r>
        <w:rPr>
          <w:spacing w:val="-5"/>
        </w:rPr>
        <w:t xml:space="preserve"> </w:t>
      </w:r>
      <w:r>
        <w:t>transportation</w:t>
      </w:r>
      <w:r>
        <w:rPr>
          <w:spacing w:val="-6"/>
        </w:rPr>
        <w:t xml:space="preserve"> </w:t>
      </w:r>
      <w:r>
        <w:rPr>
          <w:color w:val="FF0000"/>
        </w:rPr>
        <w:t>routes</w:t>
      </w:r>
      <w:r>
        <w:rPr>
          <w:spacing w:val="-2"/>
        </w:rPr>
        <w:t xml:space="preserve">, </w:t>
      </w:r>
      <w:r>
        <w:t>the</w:t>
      </w:r>
      <w:r>
        <w:rPr>
          <w:spacing w:val="-4"/>
        </w:rPr>
        <w:t xml:space="preserve"> </w:t>
      </w:r>
      <w:r>
        <w:t>subway</w:t>
      </w:r>
      <w:r>
        <w:rPr>
          <w:spacing w:val="-4"/>
        </w:rPr>
        <w:t xml:space="preserve"> </w:t>
      </w:r>
      <w:r>
        <w:t>system</w:t>
      </w:r>
      <w:r>
        <w:rPr>
          <w:spacing w:val="-4"/>
        </w:rPr>
        <w:t xml:space="preserve"> </w:t>
      </w:r>
      <w:r>
        <w:t>and</w:t>
      </w:r>
      <w:r>
        <w:rPr>
          <w:spacing w:val="-9"/>
        </w:rPr>
        <w:t xml:space="preserve"> </w:t>
      </w:r>
      <w:r>
        <w:t>roads</w:t>
      </w:r>
      <w:r>
        <w:rPr>
          <w:spacing w:val="-2"/>
        </w:rPr>
        <w:t xml:space="preserve">, </w:t>
      </w:r>
      <w:r>
        <w:t>making</w:t>
      </w:r>
      <w:r>
        <w:rPr>
          <w:spacing w:val="-6"/>
        </w:rPr>
        <w:t xml:space="preserve"> </w:t>
      </w:r>
      <w:r>
        <w:t>it</w:t>
      </w:r>
      <w:r>
        <w:rPr>
          <w:spacing w:val="-8"/>
        </w:rPr>
        <w:t xml:space="preserve"> </w:t>
      </w:r>
      <w:r>
        <w:t>easier</w:t>
      </w:r>
      <w:r>
        <w:rPr>
          <w:spacing w:val="-6"/>
        </w:rPr>
        <w:t xml:space="preserve"> </w:t>
      </w:r>
      <w:r>
        <w:t>to</w:t>
      </w:r>
      <w:r>
        <w:rPr>
          <w:spacing w:val="-5"/>
        </w:rPr>
        <w:t xml:space="preserve"> </w:t>
      </w:r>
      <w:r>
        <w:t>access/making</w:t>
      </w:r>
      <w:r>
        <w:rPr>
          <w:spacing w:val="-6"/>
        </w:rPr>
        <w:t xml:space="preserve"> </w:t>
      </w:r>
      <w:r>
        <w:t>it more</w:t>
      </w:r>
      <w:r>
        <w:rPr>
          <w:spacing w:val="-9"/>
        </w:rPr>
        <w:t xml:space="preserve"> </w:t>
      </w:r>
      <w:r>
        <w:rPr>
          <w:b/>
        </w:rPr>
        <w:t>accessible</w:t>
      </w:r>
      <w:r>
        <w:rPr>
          <w:b/>
          <w:spacing w:val="-8"/>
        </w:rPr>
        <w:t xml:space="preserve"> </w:t>
      </w:r>
      <w:r>
        <w:t>for</w:t>
      </w:r>
      <w:r>
        <w:rPr>
          <w:spacing w:val="-10"/>
        </w:rPr>
        <w:t xml:space="preserve"> </w:t>
      </w:r>
      <w:r>
        <w:t>residents</w:t>
      </w:r>
      <w:r>
        <w:rPr>
          <w:spacing w:val="-10"/>
        </w:rPr>
        <w:t xml:space="preserve"> </w:t>
      </w:r>
      <w:r>
        <w:t>than</w:t>
      </w:r>
      <w:r>
        <w:rPr>
          <w:spacing w:val="-9"/>
        </w:rPr>
        <w:t xml:space="preserve"> </w:t>
      </w:r>
      <w:r>
        <w:t>S2</w:t>
      </w:r>
      <w:r>
        <w:rPr>
          <w:spacing w:val="-8"/>
        </w:rPr>
        <w:t xml:space="preserve"> </w:t>
      </w:r>
      <w:r>
        <w:t>passing</w:t>
      </w:r>
      <w:r>
        <w:rPr>
          <w:spacing w:val="-10"/>
        </w:rPr>
        <w:t xml:space="preserve"> </w:t>
      </w:r>
      <w:r>
        <w:t>close</w:t>
      </w:r>
      <w:r>
        <w:rPr>
          <w:spacing w:val="-8"/>
        </w:rPr>
        <w:t xml:space="preserve"> </w:t>
      </w:r>
      <w:r>
        <w:t>by</w:t>
      </w:r>
      <w:r>
        <w:rPr>
          <w:spacing w:val="-8"/>
        </w:rPr>
        <w:t xml:space="preserve"> </w:t>
      </w:r>
      <w:r>
        <w:t>/which</w:t>
      </w:r>
      <w:r>
        <w:rPr>
          <w:spacing w:val="-10"/>
        </w:rPr>
        <w:t xml:space="preserve"> </w:t>
      </w:r>
      <w:r>
        <w:t>is</w:t>
      </w:r>
      <w:r>
        <w:rPr>
          <w:spacing w:val="-10"/>
        </w:rPr>
        <w:t xml:space="preserve"> </w:t>
      </w:r>
      <w:r>
        <w:t>located</w:t>
      </w:r>
      <w:r>
        <w:rPr>
          <w:spacing w:val="-9"/>
        </w:rPr>
        <w:t xml:space="preserve"> </w:t>
      </w:r>
      <w:r>
        <w:t>close</w:t>
      </w:r>
      <w:r>
        <w:rPr>
          <w:spacing w:val="-8"/>
        </w:rPr>
        <w:t xml:space="preserve"> </w:t>
      </w:r>
      <w:r>
        <w:t>to</w:t>
      </w:r>
      <w:r>
        <w:rPr>
          <w:spacing w:val="-10"/>
        </w:rPr>
        <w:t xml:space="preserve"> </w:t>
      </w:r>
      <w:r>
        <w:t>only</w:t>
      </w:r>
      <w:r>
        <w:rPr>
          <w:spacing w:val="-8"/>
        </w:rPr>
        <w:t xml:space="preserve"> </w:t>
      </w:r>
      <w:r>
        <w:t>one</w:t>
      </w:r>
      <w:r>
        <w:rPr>
          <w:spacing w:val="-9"/>
        </w:rPr>
        <w:t xml:space="preserve"> </w:t>
      </w:r>
      <w:r>
        <w:t>rail</w:t>
      </w:r>
      <w:r>
        <w:rPr>
          <w:spacing w:val="-11"/>
        </w:rPr>
        <w:t xml:space="preserve"> </w:t>
      </w:r>
      <w:r>
        <w:t>route/</w:t>
      </w:r>
      <w:r>
        <w:rPr>
          <w:spacing w:val="-10"/>
        </w:rPr>
        <w:t xml:space="preserve"> </w:t>
      </w:r>
      <w:r>
        <w:rPr>
          <w:b/>
        </w:rPr>
        <w:t>within</w:t>
      </w:r>
      <w:r>
        <w:rPr>
          <w:b/>
          <w:spacing w:val="-9"/>
        </w:rPr>
        <w:t xml:space="preserve"> </w:t>
      </w:r>
      <w:r>
        <w:rPr>
          <w:b/>
        </w:rPr>
        <w:t>reach</w:t>
      </w:r>
      <w:r>
        <w:rPr>
          <w:b/>
          <w:spacing w:val="-12"/>
        </w:rPr>
        <w:t xml:space="preserve"> </w:t>
      </w:r>
      <w:r>
        <w:rPr>
          <w:b/>
        </w:rPr>
        <w:t>of</w:t>
      </w:r>
      <w:r>
        <w:rPr>
          <w:b/>
          <w:spacing w:val="-8"/>
        </w:rPr>
        <w:t xml:space="preserve"> </w:t>
      </w:r>
      <w:r>
        <w:rPr>
          <w:b/>
        </w:rPr>
        <w:t>the</w:t>
      </w:r>
      <w:r>
        <w:rPr>
          <w:b/>
          <w:spacing w:val="-10"/>
        </w:rPr>
        <w:t xml:space="preserve"> </w:t>
      </w:r>
      <w:r>
        <w:rPr>
          <w:b/>
        </w:rPr>
        <w:t>railroad</w:t>
      </w:r>
      <w:r>
        <w:rPr>
          <w:b/>
          <w:spacing w:val="-11"/>
        </w:rPr>
        <w:t xml:space="preserve"> </w:t>
      </w:r>
      <w:r>
        <w:rPr>
          <w:b/>
        </w:rPr>
        <w:t>line</w:t>
      </w:r>
      <w:r>
        <w:rPr>
          <w:spacing w:val="-6"/>
        </w:rPr>
        <w:t xml:space="preserve">. </w:t>
      </w:r>
      <w:r>
        <w:rPr>
          <w:color w:val="006FC0"/>
        </w:rPr>
        <w:t>Conversely</w:t>
      </w:r>
      <w:r>
        <w:rPr>
          <w:color w:val="006FC0"/>
          <w:spacing w:val="-4"/>
        </w:rPr>
        <w:t xml:space="preserve">, </w:t>
      </w:r>
      <w:r>
        <w:t>these</w:t>
      </w:r>
      <w:r>
        <w:rPr>
          <w:spacing w:val="-9"/>
        </w:rPr>
        <w:t xml:space="preserve"> </w:t>
      </w:r>
      <w:r>
        <w:t>two</w:t>
      </w:r>
      <w:r>
        <w:rPr>
          <w:spacing w:val="-10"/>
        </w:rPr>
        <w:t xml:space="preserve"> </w:t>
      </w:r>
      <w:r>
        <w:t>possible</w:t>
      </w:r>
      <w:r>
        <w:rPr>
          <w:spacing w:val="-5"/>
        </w:rPr>
        <w:t xml:space="preserve">/ </w:t>
      </w:r>
      <w:r>
        <w:rPr>
          <w:b/>
        </w:rPr>
        <w:t>probable</w:t>
      </w:r>
      <w:r>
        <w:rPr>
          <w:b/>
          <w:spacing w:val="-9"/>
        </w:rPr>
        <w:t xml:space="preserve"> </w:t>
      </w:r>
      <w:r>
        <w:t xml:space="preserve">/likely/ </w:t>
      </w:r>
      <w:r>
        <w:rPr>
          <w:b/>
        </w:rPr>
        <w:t xml:space="preserve">potential </w:t>
      </w:r>
      <w:r>
        <w:t xml:space="preserve">area are all </w:t>
      </w:r>
      <w:r>
        <w:rPr>
          <w:color w:val="FF0000"/>
        </w:rPr>
        <w:t xml:space="preserve">sited </w:t>
      </w:r>
      <w:r>
        <w:t>fay away → a considerable/minor distance from indust</w:t>
      </w:r>
      <w:r>
        <w:rPr>
          <w:color w:val="FF0000"/>
        </w:rPr>
        <w:t>ries</w:t>
      </w:r>
      <w:r>
        <w:t>/ the industrial region in both north and south.←</w:t>
      </w:r>
      <w:r>
        <w:rPr>
          <w:rFonts w:ascii="宋体" w:hAnsi="宋体" w:eastAsia="宋体"/>
        </w:rPr>
        <w:t>按图算近</w:t>
      </w:r>
    </w:p>
    <w:p w14:paraId="5A026B20">
      <w:pPr>
        <w:pStyle w:val="8"/>
        <w:spacing w:before="7"/>
        <w:rPr>
          <w:rFonts w:ascii="宋体"/>
          <w:sz w:val="23"/>
        </w:rPr>
      </w:pPr>
    </w:p>
    <w:p w14:paraId="60DAE6FA">
      <w:pPr>
        <w:pStyle w:val="8"/>
        <w:spacing w:before="1"/>
        <w:ind w:left="160"/>
        <w:jc w:val="both"/>
      </w:pPr>
      <w:r>
        <w:drawing>
          <wp:anchor distT="0" distB="0" distL="0" distR="0" simplePos="0" relativeHeight="251666432" behindDoc="0" locked="0" layoutInCell="1" allowOverlap="1">
            <wp:simplePos x="0" y="0"/>
            <wp:positionH relativeFrom="page">
              <wp:posOffset>419100</wp:posOffset>
            </wp:positionH>
            <wp:positionV relativeFrom="paragraph">
              <wp:posOffset>170815</wp:posOffset>
            </wp:positionV>
            <wp:extent cx="4076700" cy="3889375"/>
            <wp:effectExtent l="0" t="0" r="0" b="0"/>
            <wp:wrapNone/>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0" cstate="print"/>
                    <a:stretch>
                      <a:fillRect/>
                    </a:stretch>
                  </pic:blipFill>
                  <pic:spPr>
                    <a:xfrm>
                      <a:off x="0" y="0"/>
                      <a:ext cx="4076700" cy="3889248"/>
                    </a:xfrm>
                    <a:prstGeom prst="rect">
                      <a:avLst/>
                    </a:prstGeom>
                  </pic:spPr>
                </pic:pic>
              </a:graphicData>
            </a:graphic>
          </wp:anchor>
        </w:drawing>
      </w:r>
      <w:r>
        <w:rPr>
          <w:color w:val="006FC0"/>
        </w:rPr>
        <w:t>Upon</w:t>
      </w:r>
      <w:r>
        <w:rPr>
          <w:color w:val="006FC0"/>
          <w:spacing w:val="-7"/>
        </w:rPr>
        <w:t xml:space="preserve"> </w:t>
      </w:r>
      <w:r>
        <w:rPr>
          <w:color w:val="006FC0"/>
        </w:rPr>
        <w:t>analyzing</w:t>
      </w:r>
      <w:r>
        <w:rPr>
          <w:color w:val="006FC0"/>
          <w:spacing w:val="-9"/>
        </w:rPr>
        <w:t xml:space="preserve"> </w:t>
      </w:r>
      <w:r>
        <w:rPr>
          <w:color w:val="006FC0"/>
        </w:rPr>
        <w:t>the</w:t>
      </w:r>
      <w:r>
        <w:rPr>
          <w:color w:val="006FC0"/>
          <w:spacing w:val="-7"/>
        </w:rPr>
        <w:t xml:space="preserve"> </w:t>
      </w:r>
      <w:r>
        <w:rPr>
          <w:color w:val="006FC0"/>
        </w:rPr>
        <w:t>valuable</w:t>
      </w:r>
      <w:r>
        <w:rPr>
          <w:color w:val="006FC0"/>
          <w:spacing w:val="-8"/>
        </w:rPr>
        <w:t xml:space="preserve"> </w:t>
      </w:r>
      <w:r>
        <w:rPr>
          <w:color w:val="006FC0"/>
        </w:rPr>
        <w:t>information/location/progress</w:t>
      </w:r>
      <w:r>
        <w:rPr>
          <w:color w:val="006FC0"/>
          <w:spacing w:val="-7"/>
        </w:rPr>
        <w:t xml:space="preserve"> </w:t>
      </w:r>
      <w:r>
        <w:rPr>
          <w:color w:val="006FC0"/>
        </w:rPr>
        <w:t>presented</w:t>
      </w:r>
      <w:r>
        <w:rPr>
          <w:color w:val="006FC0"/>
          <w:spacing w:val="-7"/>
        </w:rPr>
        <w:t xml:space="preserve"> </w:t>
      </w:r>
      <w:r>
        <w:rPr>
          <w:color w:val="006FC0"/>
        </w:rPr>
        <w:t>in</w:t>
      </w:r>
      <w:r>
        <w:rPr>
          <w:color w:val="006FC0"/>
          <w:spacing w:val="-7"/>
        </w:rPr>
        <w:t xml:space="preserve"> </w:t>
      </w:r>
      <w:r>
        <w:rPr>
          <w:color w:val="006FC0"/>
        </w:rPr>
        <w:t>the</w:t>
      </w:r>
      <w:r>
        <w:rPr>
          <w:color w:val="006FC0"/>
          <w:spacing w:val="-7"/>
        </w:rPr>
        <w:t xml:space="preserve"> </w:t>
      </w:r>
      <w:r>
        <w:rPr>
          <w:color w:val="006FC0"/>
        </w:rPr>
        <w:t>form</w:t>
      </w:r>
      <w:r>
        <w:rPr>
          <w:color w:val="006FC0"/>
          <w:spacing w:val="-8"/>
        </w:rPr>
        <w:t xml:space="preserve"> </w:t>
      </w:r>
      <w:r>
        <w:rPr>
          <w:color w:val="006FC0"/>
        </w:rPr>
        <w:t>of</w:t>
      </w:r>
      <w:r>
        <w:rPr>
          <w:color w:val="006FC0"/>
          <w:spacing w:val="-6"/>
        </w:rPr>
        <w:t xml:space="preserve"> </w:t>
      </w:r>
      <w:r>
        <w:rPr>
          <w:color w:val="006FC0"/>
        </w:rPr>
        <w:t>the</w:t>
      </w:r>
      <w:r>
        <w:rPr>
          <w:color w:val="006FC0"/>
          <w:spacing w:val="-7"/>
        </w:rPr>
        <w:t xml:space="preserve"> </w:t>
      </w:r>
      <w:r>
        <w:rPr>
          <w:color w:val="006FC0"/>
        </w:rPr>
        <w:t>picture,</w:t>
      </w:r>
      <w:r>
        <w:rPr>
          <w:color w:val="006FC0"/>
          <w:spacing w:val="-9"/>
        </w:rPr>
        <w:t xml:space="preserve"> </w:t>
      </w:r>
      <w:r>
        <w:rPr>
          <w:color w:val="006FC0"/>
        </w:rPr>
        <w:t>we</w:t>
      </w:r>
      <w:r>
        <w:rPr>
          <w:color w:val="006FC0"/>
          <w:spacing w:val="-7"/>
        </w:rPr>
        <w:t xml:space="preserve"> </w:t>
      </w:r>
      <w:r>
        <w:rPr>
          <w:color w:val="006FC0"/>
        </w:rPr>
        <w:t>can</w:t>
      </w:r>
      <w:r>
        <w:rPr>
          <w:color w:val="006FC0"/>
          <w:spacing w:val="-7"/>
        </w:rPr>
        <w:t xml:space="preserve"> </w:t>
      </w:r>
      <w:r>
        <w:rPr>
          <w:color w:val="006FC0"/>
        </w:rPr>
        <w:t>obviously</w:t>
      </w:r>
      <w:r>
        <w:rPr>
          <w:color w:val="006FC0"/>
          <w:spacing w:val="-10"/>
        </w:rPr>
        <w:t xml:space="preserve"> </w:t>
      </w:r>
      <w:r>
        <w:rPr>
          <w:color w:val="006FC0"/>
        </w:rPr>
        <w:t>observe</w:t>
      </w:r>
      <w:r>
        <w:rPr>
          <w:color w:val="006FC0"/>
          <w:spacing w:val="-6"/>
        </w:rPr>
        <w:t xml:space="preserve"> </w:t>
      </w:r>
      <w:r>
        <w:rPr>
          <w:color w:val="006FC0"/>
        </w:rPr>
        <w:t>in</w:t>
      </w:r>
      <w:r>
        <w:rPr>
          <w:color w:val="006FC0"/>
          <w:spacing w:val="-8"/>
        </w:rPr>
        <w:t xml:space="preserve"> </w:t>
      </w:r>
      <w:r>
        <w:rPr>
          <w:color w:val="006FC0"/>
        </w:rPr>
        <w:t>details</w:t>
      </w:r>
      <w:r>
        <w:rPr>
          <w:color w:val="006FC0"/>
          <w:spacing w:val="-8"/>
        </w:rPr>
        <w:t xml:space="preserve"> </w:t>
      </w:r>
      <w:r>
        <w:rPr>
          <w:color w:val="006FC0"/>
        </w:rPr>
        <w:t>that</w:t>
      </w:r>
      <w:r>
        <w:rPr>
          <w:color w:val="006FC0"/>
          <w:spacing w:val="-6"/>
        </w:rPr>
        <w:t xml:space="preserve"> </w:t>
      </w:r>
      <w:r>
        <w:rPr>
          <w:color w:val="006FC0"/>
        </w:rPr>
        <w:t>one</w:t>
      </w:r>
      <w:r>
        <w:rPr>
          <w:color w:val="006FC0"/>
          <w:spacing w:val="-7"/>
        </w:rPr>
        <w:t xml:space="preserve"> </w:t>
      </w:r>
      <w:r>
        <w:rPr>
          <w:color w:val="006FC0"/>
        </w:rPr>
        <w:t>notable</w:t>
      </w:r>
      <w:r>
        <w:rPr>
          <w:color w:val="006FC0"/>
          <w:spacing w:val="-7"/>
        </w:rPr>
        <w:t xml:space="preserve"> </w:t>
      </w:r>
      <w:r>
        <w:rPr>
          <w:color w:val="006FC0"/>
        </w:rPr>
        <w:t>feature</w:t>
      </w:r>
      <w:r>
        <w:rPr>
          <w:color w:val="006FC0"/>
          <w:spacing w:val="-7"/>
        </w:rPr>
        <w:t xml:space="preserve"> </w:t>
      </w:r>
      <w:r>
        <w:rPr>
          <w:color w:val="006FC0"/>
        </w:rPr>
        <w:t>is</w:t>
      </w:r>
      <w:r>
        <w:rPr>
          <w:color w:val="006FC0"/>
          <w:spacing w:val="-8"/>
        </w:rPr>
        <w:t xml:space="preserve"> </w:t>
      </w:r>
      <w:r>
        <w:rPr>
          <w:color w:val="006FC0"/>
        </w:rPr>
        <w:t>the</w:t>
      </w:r>
      <w:r>
        <w:rPr>
          <w:color w:val="006FC0"/>
          <w:spacing w:val="-7"/>
        </w:rPr>
        <w:t xml:space="preserve"> </w:t>
      </w:r>
      <w:r>
        <w:rPr>
          <w:color w:val="006FC0"/>
        </w:rPr>
        <w:t>presence</w:t>
      </w:r>
      <w:r>
        <w:rPr>
          <w:color w:val="006FC0"/>
          <w:spacing w:val="-7"/>
        </w:rPr>
        <w:t xml:space="preserve"> </w:t>
      </w:r>
      <w:r>
        <w:rPr>
          <w:color w:val="006FC0"/>
        </w:rPr>
        <w:t>of</w:t>
      </w:r>
      <w:r>
        <w:rPr>
          <w:color w:val="006FC0"/>
          <w:spacing w:val="-7"/>
        </w:rPr>
        <w:t xml:space="preserve"> </w:t>
      </w:r>
      <w:r>
        <w:t>S1</w:t>
      </w:r>
      <w:r>
        <w:rPr>
          <w:spacing w:val="-5"/>
        </w:rPr>
        <w:t xml:space="preserve"> in</w:t>
      </w:r>
    </w:p>
    <w:p w14:paraId="0BA1847C">
      <w:pPr>
        <w:pStyle w:val="8"/>
        <w:spacing w:before="50" w:line="278" w:lineRule="auto"/>
        <w:ind w:left="6701" w:right="215"/>
        <w:jc w:val="both"/>
      </w:pPr>
      <w:r>
        <w:t>rural area, the northwest of the town</w:t>
      </w:r>
      <w:r>
        <w:rPr>
          <w:spacing w:val="20"/>
        </w:rPr>
        <w:t xml:space="preserve">, </w:t>
      </w:r>
      <w:r>
        <w:rPr>
          <w:rFonts w:ascii="宋体" w:eastAsia="宋体"/>
          <w:spacing w:val="-1"/>
        </w:rPr>
        <w:t xml:space="preserve">同位语 </w:t>
      </w:r>
      <w:r>
        <w:t xml:space="preserve">while S1 is adjacent to Hindon, </w:t>
      </w:r>
      <w:r>
        <w:rPr>
          <w:color w:val="FF0000"/>
        </w:rPr>
        <w:t xml:space="preserve">a town </w:t>
      </w:r>
      <w:r>
        <w:t xml:space="preserve">with </w:t>
      </w:r>
      <w:r>
        <w:rPr>
          <w:strike/>
          <w:color w:val="FF0000"/>
        </w:rPr>
        <w:t>10000 of</w:t>
      </w:r>
      <w:r>
        <w:rPr>
          <w:strike w:val="0"/>
          <w:color w:val="FF0000"/>
        </w:rPr>
        <w:t xml:space="preserve"> </w:t>
      </w:r>
      <w:r>
        <w:rPr>
          <w:strike/>
          <w:color w:val="FF0000"/>
        </w:rPr>
        <w:t>population</w:t>
      </w:r>
      <w:r>
        <w:rPr>
          <w:strike w:val="0"/>
          <w:color w:val="FF0000"/>
        </w:rPr>
        <w:t xml:space="preserve"> </w:t>
      </w:r>
      <w:r>
        <w:rPr>
          <w:b/>
          <w:strike w:val="0"/>
        </w:rPr>
        <w:t>10000 dwellers</w:t>
      </w:r>
      <w:r>
        <w:rPr>
          <w:b/>
          <w:strike w:val="0"/>
          <w:spacing w:val="40"/>
        </w:rPr>
        <w:t xml:space="preserve"> </w:t>
      </w:r>
      <w:r>
        <w:rPr>
          <w:rFonts w:ascii="宋体" w:eastAsia="宋体"/>
          <w:strike w:val="0"/>
        </w:rPr>
        <w:t>数字放前面</w:t>
      </w:r>
      <w:r>
        <w:rPr>
          <w:strike w:val="0"/>
        </w:rPr>
        <w:t xml:space="preserve">, </w:t>
      </w:r>
      <w:r>
        <w:rPr>
          <w:strike w:val="0"/>
          <w:color w:val="FF0000"/>
        </w:rPr>
        <w:t xml:space="preserve">situated </w:t>
      </w:r>
      <w:r>
        <w:rPr>
          <w:strike w:val="0"/>
        </w:rPr>
        <w:t xml:space="preserve">approximately 12km </w:t>
      </w:r>
      <w:r>
        <w:rPr>
          <w:strike w:val="0"/>
          <w:color w:val="FF0000"/>
        </w:rPr>
        <w:t>away</w:t>
      </w:r>
      <w:r>
        <w:rPr>
          <w:strike w:val="0"/>
        </w:rPr>
        <w:t>.</w:t>
      </w:r>
    </w:p>
    <w:p w14:paraId="3C8F66EF">
      <w:pPr>
        <w:pStyle w:val="8"/>
        <w:rPr>
          <w:sz w:val="26"/>
        </w:rPr>
      </w:pPr>
    </w:p>
    <w:p w14:paraId="3ECF1834">
      <w:pPr>
        <w:spacing w:before="0" w:line="290" w:lineRule="auto"/>
        <w:ind w:left="6701" w:right="213" w:firstLine="0"/>
        <w:jc w:val="both"/>
        <w:rPr>
          <w:sz w:val="21"/>
        </w:rPr>
      </w:pPr>
      <w:r>
        <w:rPr>
          <w:color w:val="006FC0"/>
          <w:sz w:val="21"/>
        </w:rPr>
        <w:t>In comparison</w:t>
      </w:r>
      <w:r>
        <w:rPr>
          <w:strike/>
          <w:sz w:val="21"/>
        </w:rPr>
        <w:t xml:space="preserve"> with</w:t>
      </w:r>
      <w:r>
        <w:rPr>
          <w:strike w:val="0"/>
          <w:sz w:val="21"/>
        </w:rPr>
        <w:t xml:space="preserve"> </w:t>
      </w:r>
      <w:r>
        <w:rPr>
          <w:strike w:val="0"/>
          <w:color w:val="FF0000"/>
          <w:sz w:val="21"/>
        </w:rPr>
        <w:t xml:space="preserve">of </w:t>
      </w:r>
      <w:r>
        <w:rPr>
          <w:strike w:val="0"/>
          <w:sz w:val="21"/>
        </w:rPr>
        <w:t>t</w:t>
      </w:r>
      <w:r>
        <w:rPr>
          <w:strike w:val="0"/>
          <w:color w:val="006FC0"/>
          <w:sz w:val="21"/>
        </w:rPr>
        <w:t>he northwestern part of the map, according to the changes demonstrated/ that have</w:t>
      </w:r>
      <w:r>
        <w:rPr>
          <w:strike w:val="0"/>
          <w:color w:val="006FC0"/>
          <w:spacing w:val="-6"/>
          <w:sz w:val="21"/>
        </w:rPr>
        <w:t xml:space="preserve"> </w:t>
      </w:r>
      <w:r>
        <w:rPr>
          <w:strike w:val="0"/>
          <w:color w:val="006FC0"/>
          <w:sz w:val="21"/>
        </w:rPr>
        <w:t>taken</w:t>
      </w:r>
      <w:r>
        <w:rPr>
          <w:strike w:val="0"/>
          <w:color w:val="006FC0"/>
          <w:spacing w:val="-7"/>
          <w:sz w:val="21"/>
        </w:rPr>
        <w:t xml:space="preserve"> </w:t>
      </w:r>
      <w:r>
        <w:rPr>
          <w:strike w:val="0"/>
          <w:color w:val="006FC0"/>
          <w:sz w:val="21"/>
        </w:rPr>
        <w:t>place</w:t>
      </w:r>
      <w:r>
        <w:rPr>
          <w:strike w:val="0"/>
          <w:color w:val="006FC0"/>
          <w:spacing w:val="-4"/>
          <w:sz w:val="21"/>
        </w:rPr>
        <w:t xml:space="preserve"> </w:t>
      </w:r>
      <w:r>
        <w:rPr>
          <w:strike w:val="0"/>
          <w:color w:val="006FC0"/>
          <w:sz w:val="21"/>
        </w:rPr>
        <w:t>in</w:t>
      </w:r>
      <w:r>
        <w:rPr>
          <w:strike w:val="0"/>
          <w:color w:val="006FC0"/>
          <w:spacing w:val="-7"/>
          <w:sz w:val="21"/>
        </w:rPr>
        <w:t xml:space="preserve"> </w:t>
      </w:r>
      <w:r>
        <w:rPr>
          <w:strike w:val="0"/>
          <w:color w:val="006FC0"/>
          <w:sz w:val="21"/>
        </w:rPr>
        <w:t>the</w:t>
      </w:r>
      <w:r>
        <w:rPr>
          <w:strike w:val="0"/>
          <w:color w:val="006FC0"/>
          <w:spacing w:val="-7"/>
          <w:sz w:val="21"/>
        </w:rPr>
        <w:t xml:space="preserve"> </w:t>
      </w:r>
      <w:r>
        <w:rPr>
          <w:strike w:val="0"/>
          <w:color w:val="006FC0"/>
          <w:sz w:val="21"/>
        </w:rPr>
        <w:t>map,</w:t>
      </w:r>
      <w:r>
        <w:rPr>
          <w:strike w:val="0"/>
          <w:color w:val="006FC0"/>
          <w:spacing w:val="-7"/>
          <w:sz w:val="21"/>
        </w:rPr>
        <w:t xml:space="preserve"> </w:t>
      </w:r>
      <w:r>
        <w:rPr>
          <w:strike w:val="0"/>
          <w:color w:val="006FC0"/>
          <w:sz w:val="21"/>
        </w:rPr>
        <w:t>it</w:t>
      </w:r>
      <w:r>
        <w:rPr>
          <w:strike w:val="0"/>
          <w:color w:val="006FC0"/>
          <w:spacing w:val="-6"/>
          <w:sz w:val="21"/>
        </w:rPr>
        <w:t xml:space="preserve"> </w:t>
      </w:r>
      <w:r>
        <w:rPr>
          <w:strike w:val="0"/>
          <w:color w:val="006FC0"/>
          <w:sz w:val="21"/>
        </w:rPr>
        <w:t>can</w:t>
      </w:r>
      <w:r>
        <w:rPr>
          <w:strike w:val="0"/>
          <w:color w:val="006FC0"/>
          <w:spacing w:val="-5"/>
          <w:sz w:val="21"/>
        </w:rPr>
        <w:t xml:space="preserve"> </w:t>
      </w:r>
      <w:r>
        <w:rPr>
          <w:strike w:val="0"/>
          <w:color w:val="006FC0"/>
          <w:sz w:val="21"/>
        </w:rPr>
        <w:t>be</w:t>
      </w:r>
      <w:r>
        <w:rPr>
          <w:strike w:val="0"/>
          <w:color w:val="006FC0"/>
          <w:spacing w:val="-6"/>
          <w:sz w:val="21"/>
        </w:rPr>
        <w:t xml:space="preserve"> </w:t>
      </w:r>
      <w:r>
        <w:rPr>
          <w:strike w:val="0"/>
          <w:color w:val="006FC0"/>
          <w:sz w:val="21"/>
        </w:rPr>
        <w:t>palpable</w:t>
      </w:r>
      <w:r>
        <w:rPr>
          <w:strike w:val="0"/>
          <w:color w:val="006FC0"/>
          <w:spacing w:val="-6"/>
          <w:sz w:val="21"/>
        </w:rPr>
        <w:t xml:space="preserve"> </w:t>
      </w:r>
      <w:r>
        <w:rPr>
          <w:strike w:val="0"/>
          <w:color w:val="006FC0"/>
          <w:sz w:val="21"/>
        </w:rPr>
        <w:t>and</w:t>
      </w:r>
      <w:r>
        <w:rPr>
          <w:strike w:val="0"/>
          <w:color w:val="006FC0"/>
          <w:spacing w:val="-7"/>
          <w:sz w:val="21"/>
        </w:rPr>
        <w:t xml:space="preserve"> </w:t>
      </w:r>
      <w:r>
        <w:rPr>
          <w:strike w:val="0"/>
          <w:color w:val="006FC0"/>
          <w:sz w:val="21"/>
        </w:rPr>
        <w:t>noteworthy</w:t>
      </w:r>
      <w:r>
        <w:rPr>
          <w:strike w:val="0"/>
          <w:color w:val="006FC0"/>
          <w:spacing w:val="-3"/>
          <w:sz w:val="21"/>
        </w:rPr>
        <w:t xml:space="preserve"> </w:t>
      </w:r>
      <w:r>
        <w:rPr>
          <w:strike w:val="0"/>
          <w:color w:val="006FC0"/>
          <w:sz w:val="21"/>
        </w:rPr>
        <w:t>that</w:t>
      </w:r>
      <w:r>
        <w:rPr>
          <w:strike w:val="0"/>
          <w:color w:val="006FC0"/>
          <w:spacing w:val="-5"/>
          <w:sz w:val="21"/>
        </w:rPr>
        <w:t xml:space="preserve"> </w:t>
      </w:r>
      <w:r>
        <w:rPr>
          <w:strike w:val="0"/>
          <w:sz w:val="21"/>
        </w:rPr>
        <w:t>in</w:t>
      </w:r>
      <w:r>
        <w:rPr>
          <w:strike w:val="0"/>
          <w:spacing w:val="-7"/>
          <w:sz w:val="21"/>
        </w:rPr>
        <w:t xml:space="preserve"> </w:t>
      </w:r>
      <w:r>
        <w:rPr>
          <w:strike w:val="0"/>
          <w:sz w:val="21"/>
        </w:rPr>
        <w:t>the</w:t>
      </w:r>
      <w:r>
        <w:rPr>
          <w:strike w:val="0"/>
          <w:spacing w:val="-4"/>
          <w:sz w:val="21"/>
        </w:rPr>
        <w:t xml:space="preserve"> </w:t>
      </w:r>
      <w:r>
        <w:rPr>
          <w:strike w:val="0"/>
          <w:sz w:val="21"/>
        </w:rPr>
        <w:t>downtown</w:t>
      </w:r>
      <w:r>
        <w:rPr>
          <w:strike w:val="0"/>
          <w:spacing w:val="-4"/>
          <w:sz w:val="21"/>
        </w:rPr>
        <w:t xml:space="preserve"> </w:t>
      </w:r>
      <w:r>
        <w:rPr>
          <w:strike w:val="0"/>
          <w:sz w:val="21"/>
        </w:rPr>
        <w:t>area</w:t>
      </w:r>
      <w:r>
        <w:rPr>
          <w:strike w:val="0"/>
          <w:spacing w:val="-6"/>
          <w:sz w:val="21"/>
        </w:rPr>
        <w:t xml:space="preserve"> </w:t>
      </w:r>
      <w:r>
        <w:rPr>
          <w:strike w:val="0"/>
          <w:sz w:val="21"/>
        </w:rPr>
        <w:t>of</w:t>
      </w:r>
      <w:r>
        <w:rPr>
          <w:strike w:val="0"/>
          <w:spacing w:val="-4"/>
          <w:sz w:val="21"/>
        </w:rPr>
        <w:t xml:space="preserve"> </w:t>
      </w:r>
      <w:r>
        <w:rPr>
          <w:strike w:val="0"/>
          <w:sz w:val="21"/>
        </w:rPr>
        <w:t>the</w:t>
      </w:r>
      <w:r>
        <w:rPr>
          <w:strike w:val="0"/>
          <w:spacing w:val="-6"/>
          <w:sz w:val="21"/>
        </w:rPr>
        <w:t xml:space="preserve"> </w:t>
      </w:r>
      <w:r>
        <w:rPr>
          <w:strike w:val="0"/>
          <w:sz w:val="21"/>
        </w:rPr>
        <w:t xml:space="preserve">region is </w:t>
      </w:r>
      <w:r>
        <w:rPr>
          <w:strike w:val="0"/>
          <w:color w:val="FF0000"/>
          <w:sz w:val="21"/>
        </w:rPr>
        <w:t xml:space="preserve">a </w:t>
      </w:r>
      <w:r>
        <w:rPr>
          <w:strike w:val="0"/>
          <w:sz w:val="21"/>
        </w:rPr>
        <w:t xml:space="preserve">not traffic </w:t>
      </w:r>
      <w:r>
        <w:rPr>
          <w:b/>
          <w:strike w:val="0"/>
          <w:sz w:val="21"/>
        </w:rPr>
        <w:t xml:space="preserve">section/region= </w:t>
      </w:r>
      <w:r>
        <w:rPr>
          <w:strike w:val="0"/>
          <w:sz w:val="21"/>
        </w:rPr>
        <w:t>a place where driving is restricted surrounded/</w:t>
      </w:r>
      <w:r>
        <w:rPr>
          <w:b/>
          <w:strike w:val="0"/>
          <w:sz w:val="21"/>
        </w:rPr>
        <w:t xml:space="preserve">encircled </w:t>
      </w:r>
      <w:r>
        <w:rPr>
          <w:strike w:val="0"/>
          <w:sz w:val="21"/>
        </w:rPr>
        <w:t xml:space="preserve">by </w:t>
      </w:r>
      <w:r>
        <w:rPr>
          <w:strike w:val="0"/>
          <w:color w:val="FF0000"/>
          <w:sz w:val="21"/>
        </w:rPr>
        <w:t xml:space="preserve">a </w:t>
      </w:r>
      <w:r>
        <w:rPr>
          <w:strike w:val="0"/>
          <w:sz w:val="21"/>
        </w:rPr>
        <w:t xml:space="preserve">large </w:t>
      </w:r>
      <w:r>
        <w:rPr>
          <w:b/>
          <w:strike w:val="0"/>
          <w:sz w:val="21"/>
        </w:rPr>
        <w:t xml:space="preserve">dwelling/ residence zone </w:t>
      </w:r>
      <w:r>
        <w:rPr>
          <w:strike w:val="0"/>
          <w:sz w:val="21"/>
        </w:rPr>
        <w:t xml:space="preserve">where </w:t>
      </w:r>
      <w:r>
        <w:rPr>
          <w:b/>
          <w:strike w:val="0"/>
          <w:sz w:val="21"/>
        </w:rPr>
        <w:t>another probable placement</w:t>
      </w:r>
      <w:r>
        <w:rPr>
          <w:strike w:val="0"/>
          <w:sz w:val="21"/>
        </w:rPr>
        <w:t xml:space="preserve">, S2, is established, </w:t>
      </w:r>
      <w:r>
        <w:rPr>
          <w:b/>
          <w:strike w:val="0"/>
          <w:sz w:val="21"/>
        </w:rPr>
        <w:t xml:space="preserve">accompanied by </w:t>
      </w:r>
      <w:r>
        <w:rPr>
          <w:strike w:val="0"/>
          <w:sz w:val="21"/>
        </w:rPr>
        <w:t>Bransdon, with</w:t>
      </w:r>
      <w:r>
        <w:rPr>
          <w:strike w:val="0"/>
          <w:spacing w:val="-1"/>
          <w:sz w:val="21"/>
        </w:rPr>
        <w:t xml:space="preserve"> </w:t>
      </w:r>
      <w:r>
        <w:rPr>
          <w:strike w:val="0"/>
          <w:sz w:val="21"/>
        </w:rPr>
        <w:t>a</w:t>
      </w:r>
      <w:r>
        <w:rPr>
          <w:strike w:val="0"/>
          <w:spacing w:val="-1"/>
          <w:sz w:val="21"/>
        </w:rPr>
        <w:t xml:space="preserve"> </w:t>
      </w:r>
      <w:r>
        <w:rPr>
          <w:strike w:val="0"/>
          <w:sz w:val="21"/>
        </w:rPr>
        <w:t>population of 15000 and</w:t>
      </w:r>
      <w:r>
        <w:rPr>
          <w:strike w:val="0"/>
          <w:spacing w:val="-1"/>
          <w:sz w:val="21"/>
        </w:rPr>
        <w:t xml:space="preserve"> </w:t>
      </w:r>
      <w:r>
        <w:rPr>
          <w:strike w:val="0"/>
          <w:sz w:val="21"/>
        </w:rPr>
        <w:t>Cransdon, with</w:t>
      </w:r>
      <w:r>
        <w:rPr>
          <w:strike w:val="0"/>
          <w:spacing w:val="-1"/>
          <w:sz w:val="21"/>
        </w:rPr>
        <w:t xml:space="preserve"> </w:t>
      </w:r>
      <w:r>
        <w:rPr>
          <w:strike w:val="0"/>
          <w:sz w:val="21"/>
        </w:rPr>
        <w:t>a population of 29000</w:t>
      </w:r>
      <w:r>
        <w:rPr>
          <w:strike w:val="0"/>
          <w:spacing w:val="-1"/>
          <w:sz w:val="21"/>
        </w:rPr>
        <w:t xml:space="preserve">/ </w:t>
      </w:r>
      <w:r>
        <w:rPr>
          <w:b/>
          <w:strike w:val="0"/>
          <w:sz w:val="21"/>
        </w:rPr>
        <w:t>having inhabitants</w:t>
      </w:r>
      <w:r>
        <w:rPr>
          <w:b/>
          <w:strike w:val="0"/>
          <w:spacing w:val="-1"/>
          <w:sz w:val="21"/>
        </w:rPr>
        <w:t xml:space="preserve"> </w:t>
      </w:r>
      <w:r>
        <w:rPr>
          <w:b/>
          <w:strike w:val="0"/>
          <w:sz w:val="21"/>
        </w:rPr>
        <w:t>of 15,000</w:t>
      </w:r>
      <w:r>
        <w:rPr>
          <w:strike w:val="0"/>
          <w:spacing w:val="-6"/>
          <w:sz w:val="21"/>
        </w:rPr>
        <w:t xml:space="preserve">← </w:t>
      </w:r>
      <w:r>
        <w:rPr>
          <w:rFonts w:ascii="宋体" w:hAnsi="宋体" w:eastAsia="宋体"/>
          <w:strike w:val="0"/>
          <w:spacing w:val="23"/>
          <w:sz w:val="21"/>
        </w:rPr>
        <w:t>口语中数字才可放前面，书面语中定语后置</w:t>
      </w:r>
      <w:r>
        <w:rPr>
          <w:strike w:val="0"/>
          <w:sz w:val="21"/>
        </w:rPr>
        <w:t xml:space="preserve">, </w:t>
      </w:r>
      <w:r>
        <w:rPr>
          <w:strike w:val="0"/>
          <w:color w:val="FF0000"/>
          <w:sz w:val="21"/>
        </w:rPr>
        <w:t xml:space="preserve">located </w:t>
      </w:r>
      <w:r>
        <w:rPr>
          <w:strike w:val="0"/>
          <w:sz w:val="21"/>
        </w:rPr>
        <w:t xml:space="preserve">16km and 25km, respectively/ successively, away </w:t>
      </w:r>
      <w:r>
        <w:rPr>
          <w:strike w:val="0"/>
          <w:color w:val="FF0000"/>
          <w:sz w:val="21"/>
        </w:rPr>
        <w:t>from S2.</w:t>
      </w:r>
    </w:p>
    <w:p w14:paraId="66274137">
      <w:pPr>
        <w:spacing w:after="0" w:line="290" w:lineRule="auto"/>
        <w:jc w:val="both"/>
        <w:rPr>
          <w:sz w:val="21"/>
        </w:rPr>
        <w:sectPr>
          <w:pgSz w:w="16840" w:h="11910" w:orient="landscape"/>
          <w:pgMar w:top="1060" w:right="500" w:bottom="280" w:left="560" w:header="867" w:footer="0" w:gutter="0"/>
          <w:cols w:space="720" w:num="1"/>
        </w:sectPr>
      </w:pPr>
    </w:p>
    <w:p w14:paraId="3EB97ED2">
      <w:pPr>
        <w:pStyle w:val="8"/>
        <w:spacing w:before="11"/>
        <w:rPr>
          <w:sz w:val="19"/>
        </w:rPr>
      </w:pPr>
    </w:p>
    <w:p w14:paraId="3B2C32F1">
      <w:pPr>
        <w:pStyle w:val="8"/>
        <w:spacing w:line="20" w:lineRule="exact"/>
        <w:ind w:left="131"/>
        <w:rPr>
          <w:sz w:val="2"/>
        </w:rPr>
      </w:pPr>
      <w:r>
        <w:rPr>
          <w:sz w:val="2"/>
        </w:rPr>
        <mc:AlternateContent>
          <mc:Choice Requires="wpg">
            <w:drawing>
              <wp:inline distT="0" distB="0" distL="0" distR="0">
                <wp:extent cx="9816465" cy="9525"/>
                <wp:effectExtent l="0" t="0" r="0" b="0"/>
                <wp:docPr id="83" name="Group 83"/>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84" name="Graphic 84"/>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83"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sfVl1GoCAAAKBgAADgAAAAAAAAABACAAAAAjAQAAZHJzL2Uyb0RvYy54bWxQ&#10;SwUGAAAAAAYABgBZAQAA/wUAAAAA&#10;">
                <o:lock v:ext="edit" aspectratio="f"/>
                <v:shape id="Graphic 84" o:spid="_x0000_s1026" o:spt="100" style="position:absolute;left:0;top:0;height:9525;width:9816465;" fillcolor="#000000" filled="t" stroked="f" coordsize="9816465,9525" o:gfxdata="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ZLxG/&#10;AAAA2wAAAA8AAAAAAAAAAQAgAAAAIgAAAGRycy9kb3ducmV2LnhtbFBLAQIUABQAAAAIAIdO4kAz&#10;LwWeOwAAADkAAAAQAAAAAAAAAAEAIAAAAA4BAABkcnMvc2hhcGV4bWwueG1sUEsFBgAAAAAGAAYA&#10;WwEAALgDAAAAAA==&#10;" path="m9816084,0l0,0,0,9144,9816084,9144,9816084,0xe">
                  <v:fill on="t" focussize="0,0"/>
                  <v:stroke on="f"/>
                  <v:imagedata o:title=""/>
                  <o:lock v:ext="edit" aspectratio="f"/>
                  <v:textbox inset="0mm,0mm,0mm,0mm"/>
                </v:shape>
                <w10:wrap type="none"/>
                <w10:anchorlock/>
              </v:group>
            </w:pict>
          </mc:Fallback>
        </mc:AlternateContent>
      </w:r>
    </w:p>
    <w:p w14:paraId="153B5C2B">
      <w:pPr>
        <w:pStyle w:val="8"/>
        <w:spacing w:before="17"/>
        <w:ind w:left="8610" w:right="6450"/>
        <w:jc w:val="center"/>
        <w:rPr>
          <w:rFonts w:ascii="宋体" w:eastAsia="宋体"/>
        </w:rPr>
      </w:pPr>
      <w:r>
        <w:drawing>
          <wp:anchor distT="0" distB="0" distL="0" distR="0" simplePos="0" relativeHeight="251667456" behindDoc="0" locked="0" layoutInCell="1" allowOverlap="1">
            <wp:simplePos x="0" y="0"/>
            <wp:positionH relativeFrom="page">
              <wp:posOffset>457200</wp:posOffset>
            </wp:positionH>
            <wp:positionV relativeFrom="paragraph">
              <wp:posOffset>55245</wp:posOffset>
            </wp:positionV>
            <wp:extent cx="5266690" cy="2648585"/>
            <wp:effectExtent l="0" t="0" r="0" b="0"/>
            <wp:wrapNone/>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1" cstate="print"/>
                    <a:stretch>
                      <a:fillRect/>
                    </a:stretch>
                  </pic:blipFill>
                  <pic:spPr>
                    <a:xfrm>
                      <a:off x="0" y="0"/>
                      <a:ext cx="5266944" cy="2648712"/>
                    </a:xfrm>
                    <a:prstGeom prst="rect">
                      <a:avLst/>
                    </a:prstGeom>
                  </pic:spPr>
                </pic:pic>
              </a:graphicData>
            </a:graphic>
          </wp:anchor>
        </w:drawing>
      </w:r>
      <w:r>
        <w:rPr>
          <w:rFonts w:ascii="宋体" w:eastAsia="宋体"/>
          <w:spacing w:val="-4"/>
        </w:rPr>
        <w:t>范文：</w:t>
      </w:r>
    </w:p>
    <w:p w14:paraId="4807BC3D">
      <w:pPr>
        <w:pStyle w:val="8"/>
        <w:spacing w:before="48" w:line="292" w:lineRule="auto"/>
        <w:ind w:left="8652" w:right="214"/>
        <w:jc w:val="both"/>
      </w:pPr>
      <w:r>
        <w:t>Illustrated</w:t>
      </w:r>
      <w:r>
        <w:rPr>
          <w:spacing w:val="-5"/>
        </w:rPr>
        <w:t xml:space="preserve"> </w:t>
      </w:r>
      <w:r>
        <w:t>in</w:t>
      </w:r>
      <w:r>
        <w:rPr>
          <w:spacing w:val="-5"/>
        </w:rPr>
        <w:t xml:space="preserve"> </w:t>
      </w:r>
      <w:r>
        <w:t>the</w:t>
      </w:r>
      <w:r>
        <w:rPr>
          <w:spacing w:val="-5"/>
        </w:rPr>
        <w:t xml:space="preserve"> </w:t>
      </w:r>
      <w:r>
        <w:t>map</w:t>
      </w:r>
      <w:r>
        <w:rPr>
          <w:spacing w:val="-5"/>
        </w:rPr>
        <w:t xml:space="preserve"> </w:t>
      </w:r>
      <w:r>
        <w:t>are</w:t>
      </w:r>
      <w:r>
        <w:rPr>
          <w:spacing w:val="-6"/>
        </w:rPr>
        <w:t xml:space="preserve"> </w:t>
      </w:r>
      <w:r>
        <w:t>the</w:t>
      </w:r>
      <w:r>
        <w:rPr>
          <w:spacing w:val="-5"/>
        </w:rPr>
        <w:t xml:space="preserve"> </w:t>
      </w:r>
      <w:r>
        <w:t>likely</w:t>
      </w:r>
      <w:r>
        <w:rPr>
          <w:spacing w:val="-6"/>
        </w:rPr>
        <w:t xml:space="preserve"> </w:t>
      </w:r>
      <w:r>
        <w:t>locations</w:t>
      </w:r>
      <w:r>
        <w:rPr>
          <w:spacing w:val="-6"/>
        </w:rPr>
        <w:t xml:space="preserve"> </w:t>
      </w:r>
      <w:r>
        <w:t>of</w:t>
      </w:r>
      <w:r>
        <w:rPr>
          <w:spacing w:val="-5"/>
        </w:rPr>
        <w:t xml:space="preserve"> </w:t>
      </w:r>
      <w:r>
        <w:t>a</w:t>
      </w:r>
      <w:r>
        <w:rPr>
          <w:spacing w:val="-5"/>
        </w:rPr>
        <w:t xml:space="preserve"> </w:t>
      </w:r>
      <w:r>
        <w:t>new</w:t>
      </w:r>
      <w:r>
        <w:rPr>
          <w:spacing w:val="-5"/>
        </w:rPr>
        <w:t xml:space="preserve"> </w:t>
      </w:r>
      <w:r>
        <w:t>supermarket</w:t>
      </w:r>
      <w:r>
        <w:rPr>
          <w:spacing w:val="-5"/>
        </w:rPr>
        <w:t xml:space="preserve"> </w:t>
      </w:r>
      <w:r>
        <w:t>in</w:t>
      </w:r>
      <w:r>
        <w:rPr>
          <w:spacing w:val="-7"/>
        </w:rPr>
        <w:t xml:space="preserve"> </w:t>
      </w:r>
      <w:r>
        <w:t>Garlsdon,</w:t>
      </w:r>
      <w:r>
        <w:rPr>
          <w:spacing w:val="-7"/>
        </w:rPr>
        <w:t xml:space="preserve"> </w:t>
      </w:r>
      <w:r>
        <w:t>a town with a populace of 65,000.</w:t>
      </w:r>
    </w:p>
    <w:p w14:paraId="64FECFFD">
      <w:pPr>
        <w:pStyle w:val="7"/>
        <w:spacing w:line="290" w:lineRule="auto"/>
        <w:ind w:left="8652" w:right="216"/>
        <w:jc w:val="both"/>
        <w:rPr>
          <w:rFonts w:ascii="宋体" w:hAnsi="宋体" w:eastAsia="宋体"/>
          <w:b w:val="0"/>
        </w:rPr>
      </w:pPr>
      <w:r>
        <w:rPr>
          <w:b w:val="0"/>
        </w:rPr>
        <w:t xml:space="preserve">Generally, </w:t>
      </w:r>
      <w:r>
        <w:t xml:space="preserve">in terms of convenience in transportation, S1 is a better option, but considering the number of possible customers, S2 is a good place for the new </w:t>
      </w:r>
      <w:r>
        <w:rPr>
          <w:spacing w:val="-2"/>
        </w:rPr>
        <w:t>supermarket.←</w:t>
      </w:r>
      <w:r>
        <w:rPr>
          <w:rFonts w:ascii="宋体" w:hAnsi="宋体" w:eastAsia="宋体"/>
          <w:b w:val="0"/>
          <w:spacing w:val="-2"/>
        </w:rPr>
        <w:t>更好</w:t>
      </w:r>
    </w:p>
    <w:p w14:paraId="742B9E2F">
      <w:pPr>
        <w:pStyle w:val="8"/>
        <w:spacing w:line="292" w:lineRule="auto"/>
        <w:ind w:left="8652" w:right="211"/>
        <w:jc w:val="both"/>
      </w:pPr>
      <w:r>
        <w:t>It</w:t>
      </w:r>
      <w:r>
        <w:rPr>
          <w:spacing w:val="-12"/>
        </w:rPr>
        <w:t xml:space="preserve"> </w:t>
      </w:r>
      <w:r>
        <w:t>could</w:t>
      </w:r>
      <w:r>
        <w:rPr>
          <w:spacing w:val="-11"/>
        </w:rPr>
        <w:t xml:space="preserve"> </w:t>
      </w:r>
      <w:r>
        <w:t>be</w:t>
      </w:r>
      <w:r>
        <w:rPr>
          <w:spacing w:val="-10"/>
        </w:rPr>
        <w:t xml:space="preserve"> </w:t>
      </w:r>
      <w:r>
        <w:t>easily</w:t>
      </w:r>
      <w:r>
        <w:rPr>
          <w:spacing w:val="-10"/>
        </w:rPr>
        <w:t xml:space="preserve"> </w:t>
      </w:r>
      <w:r>
        <w:t>seen</w:t>
      </w:r>
      <w:r>
        <w:rPr>
          <w:spacing w:val="-11"/>
        </w:rPr>
        <w:t xml:space="preserve"> </w:t>
      </w:r>
      <w:r>
        <w:t>that</w:t>
      </w:r>
      <w:r>
        <w:rPr>
          <w:spacing w:val="-11"/>
        </w:rPr>
        <w:t xml:space="preserve"> </w:t>
      </w:r>
      <w:r>
        <w:t>the</w:t>
      </w:r>
      <w:r>
        <w:rPr>
          <w:spacing w:val="-10"/>
        </w:rPr>
        <w:t xml:space="preserve"> </w:t>
      </w:r>
      <w:r>
        <w:t>first</w:t>
      </w:r>
      <w:r>
        <w:rPr>
          <w:spacing w:val="-11"/>
        </w:rPr>
        <w:t xml:space="preserve"> </w:t>
      </w:r>
      <w:r>
        <w:t>possible</w:t>
      </w:r>
      <w:r>
        <w:rPr>
          <w:spacing w:val="-10"/>
        </w:rPr>
        <w:t xml:space="preserve"> </w:t>
      </w:r>
      <w:r>
        <w:t>site</w:t>
      </w:r>
      <w:r>
        <w:rPr>
          <w:spacing w:val="-10"/>
        </w:rPr>
        <w:t xml:space="preserve"> </w:t>
      </w:r>
      <w:r>
        <w:t>(S1)</w:t>
      </w:r>
      <w:r>
        <w:rPr>
          <w:spacing w:val="-12"/>
        </w:rPr>
        <w:t xml:space="preserve"> </w:t>
      </w:r>
      <w:r>
        <w:t>is</w:t>
      </w:r>
      <w:r>
        <w:rPr>
          <w:spacing w:val="-12"/>
        </w:rPr>
        <w:t xml:space="preserve"> </w:t>
      </w:r>
      <w:r>
        <w:t>situated</w:t>
      </w:r>
      <w:r>
        <w:rPr>
          <w:spacing w:val="-10"/>
        </w:rPr>
        <w:t xml:space="preserve"> </w:t>
      </w:r>
      <w:r>
        <w:t>in</w:t>
      </w:r>
      <w:r>
        <w:rPr>
          <w:spacing w:val="-11"/>
        </w:rPr>
        <w:t xml:space="preserve"> </w:t>
      </w:r>
      <w:r>
        <w:t>the</w:t>
      </w:r>
      <w:r>
        <w:rPr>
          <w:spacing w:val="-10"/>
        </w:rPr>
        <w:t xml:space="preserve"> </w:t>
      </w:r>
      <w:r>
        <w:t>countryside, the</w:t>
      </w:r>
      <w:r>
        <w:rPr>
          <w:spacing w:val="-4"/>
        </w:rPr>
        <w:t xml:space="preserve"> </w:t>
      </w:r>
      <w:r>
        <w:t>northwest</w:t>
      </w:r>
      <w:r>
        <w:rPr>
          <w:spacing w:val="-5"/>
        </w:rPr>
        <w:t xml:space="preserve"> </w:t>
      </w:r>
      <w:r>
        <w:t>of</w:t>
      </w:r>
      <w:r>
        <w:rPr>
          <w:spacing w:val="-4"/>
        </w:rPr>
        <w:t xml:space="preserve"> </w:t>
      </w:r>
      <w:r>
        <w:t>the</w:t>
      </w:r>
      <w:r>
        <w:rPr>
          <w:spacing w:val="-4"/>
        </w:rPr>
        <w:t xml:space="preserve"> </w:t>
      </w:r>
      <w:r>
        <w:t>area,</w:t>
      </w:r>
      <w:r>
        <w:rPr>
          <w:spacing w:val="-4"/>
        </w:rPr>
        <w:t xml:space="preserve"> </w:t>
      </w:r>
      <w:r>
        <w:t>and</w:t>
      </w:r>
      <w:r>
        <w:rPr>
          <w:spacing w:val="-5"/>
        </w:rPr>
        <w:t xml:space="preserve"> </w:t>
      </w:r>
      <w:r>
        <w:t>between</w:t>
      </w:r>
      <w:r>
        <w:rPr>
          <w:spacing w:val="-4"/>
        </w:rPr>
        <w:t xml:space="preserve"> </w:t>
      </w:r>
      <w:r>
        <w:t>the</w:t>
      </w:r>
      <w:r>
        <w:rPr>
          <w:spacing w:val="-5"/>
        </w:rPr>
        <w:t xml:space="preserve"> </w:t>
      </w:r>
      <w:r>
        <w:t>railway</w:t>
      </w:r>
      <w:r>
        <w:rPr>
          <w:spacing w:val="-4"/>
        </w:rPr>
        <w:t xml:space="preserve"> </w:t>
      </w:r>
      <w:r>
        <w:t>and</w:t>
      </w:r>
      <w:r>
        <w:rPr>
          <w:spacing w:val="-6"/>
        </w:rPr>
        <w:t xml:space="preserve"> </w:t>
      </w:r>
      <w:r>
        <w:t>the</w:t>
      </w:r>
      <w:r>
        <w:rPr>
          <w:spacing w:val="-4"/>
        </w:rPr>
        <w:t xml:space="preserve"> </w:t>
      </w:r>
      <w:r>
        <w:t>main</w:t>
      </w:r>
      <w:r>
        <w:rPr>
          <w:spacing w:val="-5"/>
        </w:rPr>
        <w:t xml:space="preserve"> </w:t>
      </w:r>
      <w:r>
        <w:t>road</w:t>
      </w:r>
      <w:r>
        <w:rPr>
          <w:spacing w:val="-5"/>
        </w:rPr>
        <w:t xml:space="preserve"> </w:t>
      </w:r>
      <w:r>
        <w:t>leading</w:t>
      </w:r>
      <w:r>
        <w:rPr>
          <w:spacing w:val="-5"/>
        </w:rPr>
        <w:t xml:space="preserve"> </w:t>
      </w:r>
      <w:r>
        <w:t>to Hindon with</w:t>
      </w:r>
      <w:r>
        <w:rPr>
          <w:spacing w:val="-1"/>
        </w:rPr>
        <w:t xml:space="preserve"> </w:t>
      </w:r>
      <w:r>
        <w:t>10,000 residents. It is also near some sections of the</w:t>
      </w:r>
      <w:r>
        <w:rPr>
          <w:spacing w:val="-1"/>
        </w:rPr>
        <w:t xml:space="preserve"> </w:t>
      </w:r>
      <w:r>
        <w:t>housing region and</w:t>
      </w:r>
      <w:r>
        <w:rPr>
          <w:spacing w:val="-6"/>
        </w:rPr>
        <w:t xml:space="preserve"> </w:t>
      </w:r>
      <w:r>
        <w:t>the</w:t>
      </w:r>
      <w:r>
        <w:rPr>
          <w:spacing w:val="-5"/>
        </w:rPr>
        <w:t xml:space="preserve"> </w:t>
      </w:r>
      <w:r>
        <w:t>industries</w:t>
      </w:r>
      <w:r>
        <w:rPr>
          <w:spacing w:val="-6"/>
        </w:rPr>
        <w:t xml:space="preserve"> </w:t>
      </w:r>
      <w:r>
        <w:t>in</w:t>
      </w:r>
      <w:r>
        <w:rPr>
          <w:spacing w:val="-6"/>
        </w:rPr>
        <w:t xml:space="preserve"> </w:t>
      </w:r>
      <w:r>
        <w:t>the</w:t>
      </w:r>
      <w:r>
        <w:rPr>
          <w:spacing w:val="-5"/>
        </w:rPr>
        <w:t xml:space="preserve"> </w:t>
      </w:r>
      <w:r>
        <w:t>north.</w:t>
      </w:r>
      <w:r>
        <w:rPr>
          <w:spacing w:val="-6"/>
        </w:rPr>
        <w:t xml:space="preserve"> </w:t>
      </w:r>
      <w:r>
        <w:t>The</w:t>
      </w:r>
      <w:r>
        <w:rPr>
          <w:spacing w:val="-5"/>
        </w:rPr>
        <w:t xml:space="preserve"> </w:t>
      </w:r>
      <w:r>
        <w:t>concern</w:t>
      </w:r>
      <w:r>
        <w:rPr>
          <w:spacing w:val="-8"/>
        </w:rPr>
        <w:t xml:space="preserve"> </w:t>
      </w:r>
      <w:r>
        <w:t>about</w:t>
      </w:r>
      <w:r>
        <w:rPr>
          <w:spacing w:val="-7"/>
        </w:rPr>
        <w:t xml:space="preserve"> </w:t>
      </w:r>
      <w:r>
        <w:t>this</w:t>
      </w:r>
      <w:r>
        <w:rPr>
          <w:spacing w:val="-6"/>
        </w:rPr>
        <w:t xml:space="preserve"> </w:t>
      </w:r>
      <w:r>
        <w:t>location</w:t>
      </w:r>
      <w:r>
        <w:rPr>
          <w:spacing w:val="-6"/>
        </w:rPr>
        <w:t xml:space="preserve"> </w:t>
      </w:r>
      <w:r>
        <w:t>is</w:t>
      </w:r>
      <w:r>
        <w:rPr>
          <w:spacing w:val="-7"/>
        </w:rPr>
        <w:t xml:space="preserve"> </w:t>
      </w:r>
      <w:r>
        <w:t>that</w:t>
      </w:r>
      <w:r>
        <w:rPr>
          <w:spacing w:val="-6"/>
        </w:rPr>
        <w:t xml:space="preserve"> </w:t>
      </w:r>
      <w:r>
        <w:t>it</w:t>
      </w:r>
      <w:r>
        <w:rPr>
          <w:spacing w:val="-7"/>
        </w:rPr>
        <w:t xml:space="preserve"> </w:t>
      </w:r>
      <w:r>
        <w:t>is</w:t>
      </w:r>
      <w:r>
        <w:rPr>
          <w:spacing w:val="-7"/>
        </w:rPr>
        <w:t xml:space="preserve"> </w:t>
      </w:r>
      <w:r>
        <w:t>distant from the other neighboring towns.</w:t>
      </w:r>
    </w:p>
    <w:p w14:paraId="7478B438">
      <w:pPr>
        <w:pStyle w:val="8"/>
        <w:spacing w:line="292" w:lineRule="auto"/>
        <w:ind w:left="8652" w:right="214"/>
        <w:jc w:val="both"/>
      </w:pPr>
      <w:r>
        <w:t>On</w:t>
      </w:r>
      <w:r>
        <w:rPr>
          <w:spacing w:val="-4"/>
        </w:rPr>
        <w:t xml:space="preserve"> </w:t>
      </w:r>
      <w:r>
        <w:t>the</w:t>
      </w:r>
      <w:r>
        <w:rPr>
          <w:spacing w:val="-3"/>
        </w:rPr>
        <w:t xml:space="preserve"> </w:t>
      </w:r>
      <w:r>
        <w:t>other</w:t>
      </w:r>
      <w:r>
        <w:rPr>
          <w:spacing w:val="-3"/>
        </w:rPr>
        <w:t xml:space="preserve"> </w:t>
      </w:r>
      <w:r>
        <w:t>hand,</w:t>
      </w:r>
      <w:r>
        <w:rPr>
          <w:spacing w:val="-5"/>
        </w:rPr>
        <w:t xml:space="preserve"> </w:t>
      </w:r>
      <w:r>
        <w:t>the</w:t>
      </w:r>
      <w:r>
        <w:rPr>
          <w:spacing w:val="-6"/>
        </w:rPr>
        <w:t xml:space="preserve"> </w:t>
      </w:r>
      <w:r>
        <w:t>second</w:t>
      </w:r>
      <w:r>
        <w:rPr>
          <w:spacing w:val="-4"/>
        </w:rPr>
        <w:t xml:space="preserve"> </w:t>
      </w:r>
      <w:r>
        <w:t>probable</w:t>
      </w:r>
      <w:r>
        <w:rPr>
          <w:spacing w:val="-3"/>
        </w:rPr>
        <w:t xml:space="preserve"> </w:t>
      </w:r>
      <w:r>
        <w:t>placement</w:t>
      </w:r>
      <w:r>
        <w:rPr>
          <w:spacing w:val="-6"/>
        </w:rPr>
        <w:t xml:space="preserve"> </w:t>
      </w:r>
      <w:r>
        <w:t>(S2)</w:t>
      </w:r>
      <w:r>
        <w:rPr>
          <w:spacing w:val="-3"/>
        </w:rPr>
        <w:t xml:space="preserve"> </w:t>
      </w:r>
      <w:r>
        <w:t>is</w:t>
      </w:r>
      <w:r>
        <w:rPr>
          <w:spacing w:val="-4"/>
        </w:rPr>
        <w:t xml:space="preserve"> </w:t>
      </w:r>
      <w:r>
        <w:t>in</w:t>
      </w:r>
      <w:r>
        <w:rPr>
          <w:spacing w:val="-4"/>
        </w:rPr>
        <w:t xml:space="preserve"> </w:t>
      </w:r>
      <w:r>
        <w:t>the</w:t>
      </w:r>
      <w:r>
        <w:rPr>
          <w:spacing w:val="-3"/>
        </w:rPr>
        <w:t xml:space="preserve"> </w:t>
      </w:r>
      <w:r>
        <w:t>southern</w:t>
      </w:r>
      <w:r>
        <w:rPr>
          <w:spacing w:val="-3"/>
        </w:rPr>
        <w:t xml:space="preserve"> </w:t>
      </w:r>
      <w:r>
        <w:t>part</w:t>
      </w:r>
      <w:r>
        <w:rPr>
          <w:spacing w:val="-4"/>
        </w:rPr>
        <w:t xml:space="preserve"> </w:t>
      </w:r>
      <w:r>
        <w:t>of the town center, encircled by the residences and in the vicinity of the industrial region.</w:t>
      </w:r>
      <w:r>
        <w:rPr>
          <w:spacing w:val="19"/>
        </w:rPr>
        <w:t xml:space="preserve"> </w:t>
      </w:r>
      <w:r>
        <w:t>While</w:t>
      </w:r>
      <w:r>
        <w:rPr>
          <w:spacing w:val="19"/>
        </w:rPr>
        <w:t xml:space="preserve"> </w:t>
      </w:r>
      <w:r>
        <w:rPr>
          <w:b/>
        </w:rPr>
        <w:t>it</w:t>
      </w:r>
      <w:r>
        <w:rPr>
          <w:b/>
          <w:spacing w:val="18"/>
        </w:rPr>
        <w:t xml:space="preserve"> </w:t>
      </w:r>
      <w:r>
        <w:rPr>
          <w:b/>
        </w:rPr>
        <w:t>is</w:t>
      </w:r>
      <w:r>
        <w:rPr>
          <w:b/>
          <w:spacing w:val="20"/>
        </w:rPr>
        <w:t xml:space="preserve"> </w:t>
      </w:r>
      <w:r>
        <w:rPr>
          <w:b/>
        </w:rPr>
        <w:t>also</w:t>
      </w:r>
      <w:r>
        <w:rPr>
          <w:b/>
          <w:spacing w:val="17"/>
        </w:rPr>
        <w:t xml:space="preserve"> </w:t>
      </w:r>
      <w:r>
        <w:rPr>
          <w:b/>
        </w:rPr>
        <w:t>within</w:t>
      </w:r>
      <w:r>
        <w:rPr>
          <w:b/>
          <w:spacing w:val="20"/>
        </w:rPr>
        <w:t xml:space="preserve"> </w:t>
      </w:r>
      <w:r>
        <w:rPr>
          <w:b/>
        </w:rPr>
        <w:t>reach</w:t>
      </w:r>
      <w:r>
        <w:rPr>
          <w:b/>
          <w:spacing w:val="19"/>
        </w:rPr>
        <w:t xml:space="preserve"> </w:t>
      </w:r>
      <w:r>
        <w:rPr>
          <w:b/>
        </w:rPr>
        <w:t>of</w:t>
      </w:r>
      <w:r>
        <w:rPr>
          <w:b/>
          <w:spacing w:val="19"/>
        </w:rPr>
        <w:t xml:space="preserve"> </w:t>
      </w:r>
      <w:r>
        <w:rPr>
          <w:b/>
        </w:rPr>
        <w:t>the</w:t>
      </w:r>
      <w:r>
        <w:rPr>
          <w:b/>
          <w:spacing w:val="18"/>
        </w:rPr>
        <w:t xml:space="preserve"> </w:t>
      </w:r>
      <w:r>
        <w:rPr>
          <w:b/>
        </w:rPr>
        <w:t>railroad</w:t>
      </w:r>
      <w:r>
        <w:rPr>
          <w:b/>
          <w:spacing w:val="20"/>
        </w:rPr>
        <w:t xml:space="preserve"> </w:t>
      </w:r>
      <w:r>
        <w:rPr>
          <w:b/>
        </w:rPr>
        <w:t>line,</w:t>
      </w:r>
      <w:r>
        <w:rPr>
          <w:b/>
          <w:spacing w:val="24"/>
        </w:rPr>
        <w:t xml:space="preserve"> </w:t>
      </w:r>
      <w:r>
        <w:t>it</w:t>
      </w:r>
      <w:r>
        <w:rPr>
          <w:spacing w:val="18"/>
        </w:rPr>
        <w:t xml:space="preserve"> </w:t>
      </w:r>
      <w:r>
        <w:t>is</w:t>
      </w:r>
      <w:r>
        <w:rPr>
          <w:spacing w:val="19"/>
        </w:rPr>
        <w:t xml:space="preserve"> </w:t>
      </w:r>
      <w:r>
        <w:t>in</w:t>
      </w:r>
      <w:r>
        <w:rPr>
          <w:spacing w:val="19"/>
        </w:rPr>
        <w:t xml:space="preserve"> </w:t>
      </w:r>
      <w:r>
        <w:t>a</w:t>
      </w:r>
      <w:r>
        <w:rPr>
          <w:spacing w:val="18"/>
        </w:rPr>
        <w:t xml:space="preserve"> </w:t>
      </w:r>
      <w:r>
        <w:t>place</w:t>
      </w:r>
      <w:r>
        <w:rPr>
          <w:spacing w:val="19"/>
        </w:rPr>
        <w:t xml:space="preserve"> </w:t>
      </w:r>
      <w:r>
        <w:rPr>
          <w:spacing w:val="-2"/>
        </w:rPr>
        <w:t>where</w:t>
      </w:r>
    </w:p>
    <w:p w14:paraId="293432F3">
      <w:pPr>
        <w:spacing w:before="0" w:line="292" w:lineRule="auto"/>
        <w:ind w:left="160" w:right="215" w:firstLine="0"/>
        <w:jc w:val="both"/>
        <w:rPr>
          <w:b/>
          <w:sz w:val="21"/>
        </w:rPr>
      </w:pPr>
      <w:r>
        <w:rPr>
          <w:sz w:val="21"/>
        </w:rPr>
        <w:t>driving</w:t>
      </w:r>
      <w:r>
        <w:rPr>
          <w:spacing w:val="-4"/>
          <w:sz w:val="21"/>
        </w:rPr>
        <w:t xml:space="preserve"> </w:t>
      </w:r>
      <w:r>
        <w:rPr>
          <w:sz w:val="21"/>
        </w:rPr>
        <w:t>is</w:t>
      </w:r>
      <w:r>
        <w:rPr>
          <w:spacing w:val="-6"/>
          <w:sz w:val="21"/>
        </w:rPr>
        <w:t xml:space="preserve"> </w:t>
      </w:r>
      <w:r>
        <w:rPr>
          <w:sz w:val="21"/>
        </w:rPr>
        <w:t>restricted.</w:t>
      </w:r>
      <w:r>
        <w:rPr>
          <w:spacing w:val="-3"/>
          <w:sz w:val="21"/>
        </w:rPr>
        <w:t xml:space="preserve"> </w:t>
      </w:r>
      <w:r>
        <w:rPr>
          <w:sz w:val="21"/>
        </w:rPr>
        <w:t>Meanwhile,</w:t>
      </w:r>
      <w:r>
        <w:rPr>
          <w:spacing w:val="-3"/>
          <w:sz w:val="21"/>
        </w:rPr>
        <w:t xml:space="preserve"> </w:t>
      </w:r>
      <w:r>
        <w:rPr>
          <w:b/>
          <w:sz w:val="21"/>
        </w:rPr>
        <w:t>the</w:t>
      </w:r>
      <w:r>
        <w:rPr>
          <w:b/>
          <w:spacing w:val="-6"/>
          <w:sz w:val="21"/>
        </w:rPr>
        <w:t xml:space="preserve"> </w:t>
      </w:r>
      <w:r>
        <w:rPr>
          <w:b/>
          <w:sz w:val="21"/>
        </w:rPr>
        <w:t>main</w:t>
      </w:r>
      <w:r>
        <w:rPr>
          <w:b/>
          <w:spacing w:val="-3"/>
          <w:sz w:val="21"/>
        </w:rPr>
        <w:t xml:space="preserve"> </w:t>
      </w:r>
      <w:r>
        <w:rPr>
          <w:b/>
          <w:sz w:val="21"/>
        </w:rPr>
        <w:t>roads</w:t>
      </w:r>
      <w:r>
        <w:rPr>
          <w:b/>
          <w:spacing w:val="-4"/>
          <w:sz w:val="21"/>
        </w:rPr>
        <w:t xml:space="preserve"> </w:t>
      </w:r>
      <w:r>
        <w:rPr>
          <w:b/>
          <w:sz w:val="21"/>
        </w:rPr>
        <w:t>are</w:t>
      </w:r>
      <w:r>
        <w:rPr>
          <w:b/>
          <w:spacing w:val="-4"/>
          <w:sz w:val="21"/>
        </w:rPr>
        <w:t xml:space="preserve"> </w:t>
      </w:r>
      <w:r>
        <w:rPr>
          <w:b/>
          <w:sz w:val="21"/>
        </w:rPr>
        <w:t>directed</w:t>
      </w:r>
      <w:r>
        <w:rPr>
          <w:b/>
          <w:spacing w:val="-6"/>
          <w:sz w:val="21"/>
        </w:rPr>
        <w:t xml:space="preserve"> </w:t>
      </w:r>
      <w:r>
        <w:rPr>
          <w:b/>
          <w:sz w:val="21"/>
        </w:rPr>
        <w:t>to</w:t>
      </w:r>
      <w:r>
        <w:rPr>
          <w:b/>
          <w:spacing w:val="-6"/>
          <w:sz w:val="21"/>
        </w:rPr>
        <w:t xml:space="preserve"> </w:t>
      </w:r>
      <w:r>
        <w:rPr>
          <w:b/>
          <w:sz w:val="21"/>
        </w:rPr>
        <w:t>the</w:t>
      </w:r>
      <w:r>
        <w:rPr>
          <w:b/>
          <w:spacing w:val="-5"/>
          <w:sz w:val="21"/>
        </w:rPr>
        <w:t xml:space="preserve"> </w:t>
      </w:r>
      <w:r>
        <w:rPr>
          <w:b/>
          <w:sz w:val="21"/>
        </w:rPr>
        <w:t>adjacent</w:t>
      </w:r>
      <w:r>
        <w:rPr>
          <w:b/>
          <w:spacing w:val="-2"/>
          <w:sz w:val="21"/>
        </w:rPr>
        <w:t xml:space="preserve"> </w:t>
      </w:r>
      <w:r>
        <w:rPr>
          <w:b/>
          <w:sz w:val="21"/>
        </w:rPr>
        <w:t>places,</w:t>
      </w:r>
      <w:r>
        <w:rPr>
          <w:b/>
          <w:spacing w:val="-3"/>
          <w:sz w:val="21"/>
        </w:rPr>
        <w:t xml:space="preserve"> </w:t>
      </w:r>
      <w:r>
        <w:rPr>
          <w:sz w:val="21"/>
        </w:rPr>
        <w:t>like</w:t>
      </w:r>
      <w:r>
        <w:rPr>
          <w:spacing w:val="-3"/>
          <w:sz w:val="21"/>
        </w:rPr>
        <w:t xml:space="preserve"> </w:t>
      </w:r>
      <w:r>
        <w:rPr>
          <w:sz w:val="21"/>
        </w:rPr>
        <w:t>Cransdon</w:t>
      </w:r>
      <w:r>
        <w:rPr>
          <w:spacing w:val="-6"/>
          <w:sz w:val="21"/>
        </w:rPr>
        <w:t xml:space="preserve"> </w:t>
      </w:r>
      <w:r>
        <w:rPr>
          <w:sz w:val="21"/>
        </w:rPr>
        <w:t>(population</w:t>
      </w:r>
      <w:r>
        <w:rPr>
          <w:spacing w:val="-3"/>
          <w:sz w:val="21"/>
        </w:rPr>
        <w:t xml:space="preserve"> </w:t>
      </w:r>
      <w:r>
        <w:rPr>
          <w:sz w:val="21"/>
        </w:rPr>
        <w:t>of</w:t>
      </w:r>
      <w:r>
        <w:rPr>
          <w:spacing w:val="-5"/>
          <w:sz w:val="21"/>
        </w:rPr>
        <w:t xml:space="preserve"> </w:t>
      </w:r>
      <w:r>
        <w:rPr>
          <w:sz w:val="21"/>
        </w:rPr>
        <w:t>29,000)</w:t>
      </w:r>
      <w:r>
        <w:rPr>
          <w:spacing w:val="-3"/>
          <w:sz w:val="21"/>
        </w:rPr>
        <w:t xml:space="preserve"> </w:t>
      </w:r>
      <w:r>
        <w:rPr>
          <w:sz w:val="21"/>
        </w:rPr>
        <w:t>and</w:t>
      </w:r>
      <w:r>
        <w:rPr>
          <w:spacing w:val="-6"/>
          <w:sz w:val="21"/>
        </w:rPr>
        <w:t xml:space="preserve"> </w:t>
      </w:r>
      <w:r>
        <w:rPr>
          <w:sz w:val="21"/>
        </w:rPr>
        <w:t>Bransdon,</w:t>
      </w:r>
      <w:r>
        <w:rPr>
          <w:spacing w:val="-1"/>
          <w:sz w:val="21"/>
        </w:rPr>
        <w:t xml:space="preserve"> </w:t>
      </w:r>
      <w:r>
        <w:rPr>
          <w:b/>
          <w:sz w:val="21"/>
        </w:rPr>
        <w:t>having</w:t>
      </w:r>
      <w:r>
        <w:rPr>
          <w:b/>
          <w:spacing w:val="-3"/>
          <w:sz w:val="21"/>
        </w:rPr>
        <w:t xml:space="preserve"> </w:t>
      </w:r>
      <w:r>
        <w:rPr>
          <w:b/>
          <w:sz w:val="21"/>
        </w:rPr>
        <w:t>inhabitants</w:t>
      </w:r>
      <w:r>
        <w:rPr>
          <w:b/>
          <w:spacing w:val="-3"/>
          <w:sz w:val="21"/>
        </w:rPr>
        <w:t xml:space="preserve"> </w:t>
      </w:r>
      <w:r>
        <w:rPr>
          <w:b/>
          <w:sz w:val="21"/>
        </w:rPr>
        <w:t>of</w:t>
      </w:r>
      <w:r>
        <w:rPr>
          <w:b/>
          <w:spacing w:val="-5"/>
          <w:sz w:val="21"/>
        </w:rPr>
        <w:t xml:space="preserve"> </w:t>
      </w:r>
      <w:r>
        <w:rPr>
          <w:b/>
          <w:sz w:val="21"/>
        </w:rPr>
        <w:t>15,000</w:t>
      </w:r>
      <w:r>
        <w:rPr>
          <w:sz w:val="21"/>
        </w:rPr>
        <w:t>,</w:t>
      </w:r>
      <w:r>
        <w:rPr>
          <w:spacing w:val="-5"/>
          <w:sz w:val="21"/>
        </w:rPr>
        <w:t xml:space="preserve"> </w:t>
      </w:r>
      <w:r>
        <w:rPr>
          <w:b/>
          <w:sz w:val="21"/>
        </w:rPr>
        <w:t>ending</w:t>
      </w:r>
      <w:r>
        <w:rPr>
          <w:b/>
          <w:spacing w:val="-3"/>
          <w:sz w:val="21"/>
        </w:rPr>
        <w:t xml:space="preserve"> </w:t>
      </w:r>
      <w:r>
        <w:rPr>
          <w:b/>
          <w:sz w:val="21"/>
        </w:rPr>
        <w:t>at</w:t>
      </w:r>
      <w:r>
        <w:rPr>
          <w:b/>
          <w:spacing w:val="-4"/>
          <w:sz w:val="21"/>
        </w:rPr>
        <w:t xml:space="preserve"> </w:t>
      </w:r>
      <w:r>
        <w:rPr>
          <w:b/>
          <w:sz w:val="21"/>
        </w:rPr>
        <w:t>the boundary of the center.</w:t>
      </w:r>
    </w:p>
    <w:p w14:paraId="208701D6">
      <w:pPr>
        <w:pStyle w:val="8"/>
        <w:spacing w:line="263" w:lineRule="exact"/>
        <w:ind w:left="160"/>
        <w:jc w:val="both"/>
      </w:pPr>
      <w:r>
        <w:rPr>
          <w:rFonts w:ascii="宋体" w:eastAsia="宋体"/>
          <w:spacing w:val="-18"/>
        </w:rPr>
        <w:t xml:space="preserve">室内 </w:t>
      </w:r>
      <w:r>
        <w:t>layout</w:t>
      </w:r>
      <w:r>
        <w:rPr>
          <w:spacing w:val="-9"/>
        </w:rPr>
        <w:t xml:space="preserve"> </w:t>
      </w:r>
      <w:r>
        <w:rPr>
          <w:rFonts w:ascii="宋体" w:eastAsia="宋体"/>
          <w:spacing w:val="-18"/>
        </w:rPr>
        <w:t xml:space="preserve">题见 </w:t>
      </w:r>
      <w:r>
        <w:t>PDF</w:t>
      </w:r>
      <w:r>
        <w:rPr>
          <w:spacing w:val="-2"/>
        </w:rPr>
        <w:t xml:space="preserve"> -overview</w:t>
      </w:r>
    </w:p>
    <w:p w14:paraId="5B90487A">
      <w:pPr>
        <w:spacing w:after="0" w:line="263" w:lineRule="exact"/>
        <w:jc w:val="both"/>
        <w:sectPr>
          <w:pgSz w:w="16840" w:h="11910" w:orient="landscape"/>
          <w:pgMar w:top="1060" w:right="500" w:bottom="280" w:left="560" w:header="867" w:footer="0" w:gutter="0"/>
          <w:cols w:space="720" w:num="1"/>
        </w:sectPr>
      </w:pPr>
    </w:p>
    <w:p w14:paraId="40F0E8DC">
      <w:pPr>
        <w:pStyle w:val="8"/>
        <w:spacing w:before="11"/>
        <w:rPr>
          <w:sz w:val="19"/>
        </w:rPr>
      </w:pPr>
    </w:p>
    <w:p w14:paraId="1C818557">
      <w:pPr>
        <w:pStyle w:val="8"/>
        <w:spacing w:line="20" w:lineRule="exact"/>
        <w:ind w:left="131"/>
        <w:rPr>
          <w:sz w:val="2"/>
        </w:rPr>
      </w:pPr>
      <w:r>
        <w:rPr>
          <w:sz w:val="2"/>
        </w:rPr>
        <mc:AlternateContent>
          <mc:Choice Requires="wpg">
            <w:drawing>
              <wp:inline distT="0" distB="0" distL="0" distR="0">
                <wp:extent cx="9816465" cy="9525"/>
                <wp:effectExtent l="0" t="0" r="0" b="0"/>
                <wp:docPr id="87" name="Group 87"/>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88" name="Graphic 88"/>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87"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GhYr9WoCAAAKBgAADgAAAAAAAAABACAAAAAjAQAAZHJzL2Uyb0RvYy54bWxQ&#10;SwUGAAAAAAYABgBZAQAA/wUAAAAA&#10;">
                <o:lock v:ext="edit" aspectratio="f"/>
                <v:shape id="Graphic 88" o:spid="_x0000_s1026" o:spt="100" style="position:absolute;left:0;top:0;height:9525;width:9816465;" fillcolor="#000000" filled="t" stroked="f" coordsize="9816465,9525" o:gfxdata="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ZQlFLsAAADb&#10;AAAADwAAAAAAAAABACAAAAAiAAAAZHJzL2Rvd25yZXYueG1sUEsBAhQAFAAAAAgAh07iQDMvBZ47&#10;AAAAOQAAABAAAAAAAAAAAQAgAAAACgEAAGRycy9zaGFwZXhtbC54bWxQSwUGAAAAAAYABgBbAQAA&#10;tAMAAAAA&#10;" path="m9816084,0l0,0,0,9144,9816084,9144,9816084,0xe">
                  <v:fill on="t" focussize="0,0"/>
                  <v:stroke on="f"/>
                  <v:imagedata o:title=""/>
                  <o:lock v:ext="edit" aspectratio="f"/>
                  <v:textbox inset="0mm,0mm,0mm,0mm"/>
                </v:shape>
                <w10:wrap type="none"/>
                <w10:anchorlock/>
              </v:group>
            </w:pict>
          </mc:Fallback>
        </mc:AlternateContent>
      </w:r>
    </w:p>
    <w:p w14:paraId="67107284">
      <w:pPr>
        <w:pStyle w:val="4"/>
        <w:spacing w:before="129"/>
        <w:ind w:left="7452"/>
        <w:rPr>
          <w:rFonts w:ascii="宋体" w:eastAsia="宋体"/>
        </w:rPr>
      </w:pPr>
      <w:r>
        <w:drawing>
          <wp:anchor distT="0" distB="0" distL="0" distR="0" simplePos="0" relativeHeight="251668480" behindDoc="0" locked="0" layoutInCell="1" allowOverlap="1">
            <wp:simplePos x="0" y="0"/>
            <wp:positionH relativeFrom="page">
              <wp:posOffset>457200</wp:posOffset>
            </wp:positionH>
            <wp:positionV relativeFrom="paragraph">
              <wp:posOffset>69850</wp:posOffset>
            </wp:positionV>
            <wp:extent cx="4507865" cy="3194050"/>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2" cstate="print"/>
                    <a:stretch>
                      <a:fillRect/>
                    </a:stretch>
                  </pic:blipFill>
                  <pic:spPr>
                    <a:xfrm>
                      <a:off x="0" y="0"/>
                      <a:ext cx="4507992" cy="3194304"/>
                    </a:xfrm>
                    <a:prstGeom prst="rect">
                      <a:avLst/>
                    </a:prstGeom>
                  </pic:spPr>
                </pic:pic>
              </a:graphicData>
            </a:graphic>
          </wp:anchor>
        </w:drawing>
      </w:r>
      <w:bookmarkStart w:id="13" w:name="_bookmark13"/>
      <w:bookmarkEnd w:id="13"/>
      <w:r>
        <w:rPr>
          <w:rFonts w:ascii="宋体" w:eastAsia="宋体"/>
          <w:spacing w:val="-4"/>
        </w:rPr>
        <w:t>流程图</w:t>
      </w:r>
    </w:p>
    <w:p w14:paraId="269F8202">
      <w:pPr>
        <w:pStyle w:val="8"/>
        <w:spacing w:before="11"/>
        <w:rPr>
          <w:rFonts w:ascii="宋体"/>
          <w:sz w:val="32"/>
        </w:rPr>
      </w:pPr>
    </w:p>
    <w:p w14:paraId="28949BBD">
      <w:pPr>
        <w:pStyle w:val="5"/>
        <w:spacing w:line="242" w:lineRule="auto"/>
        <w:ind w:left="7452"/>
        <w:rPr>
          <w:rFonts w:ascii="宋体"/>
        </w:rPr>
      </w:pPr>
      <w:r>
        <w:rPr>
          <w:rFonts w:ascii="宋体"/>
        </w:rPr>
        <w:t>The</w:t>
      </w:r>
      <w:r>
        <w:rPr>
          <w:rFonts w:ascii="宋体"/>
          <w:spacing w:val="-5"/>
        </w:rPr>
        <w:t xml:space="preserve"> </w:t>
      </w:r>
      <w:r>
        <w:rPr>
          <w:rFonts w:ascii="宋体"/>
        </w:rPr>
        <w:t>pictures</w:t>
      </w:r>
      <w:r>
        <w:rPr>
          <w:rFonts w:ascii="宋体"/>
          <w:spacing w:val="-5"/>
        </w:rPr>
        <w:t xml:space="preserve"> </w:t>
      </w:r>
      <w:r>
        <w:rPr>
          <w:rFonts w:ascii="宋体"/>
        </w:rPr>
        <w:t>show</w:t>
      </w:r>
      <w:r>
        <w:rPr>
          <w:rFonts w:ascii="宋体"/>
          <w:spacing w:val="-5"/>
        </w:rPr>
        <w:t xml:space="preserve"> </w:t>
      </w:r>
      <w:r>
        <w:rPr>
          <w:rFonts w:ascii="宋体"/>
        </w:rPr>
        <w:t>the</w:t>
      </w:r>
      <w:r>
        <w:rPr>
          <w:rFonts w:ascii="宋体"/>
          <w:spacing w:val="-5"/>
        </w:rPr>
        <w:t xml:space="preserve"> </w:t>
      </w:r>
      <w:r>
        <w:rPr>
          <w:rFonts w:ascii="宋体"/>
        </w:rPr>
        <w:t>production</w:t>
      </w:r>
      <w:r>
        <w:rPr>
          <w:rFonts w:ascii="宋体"/>
          <w:spacing w:val="-5"/>
        </w:rPr>
        <w:t xml:space="preserve"> </w:t>
      </w:r>
      <w:r>
        <w:rPr>
          <w:rFonts w:ascii="宋体"/>
        </w:rPr>
        <w:t>of</w:t>
      </w:r>
      <w:r>
        <w:rPr>
          <w:rFonts w:ascii="宋体"/>
          <w:spacing w:val="-5"/>
        </w:rPr>
        <w:t xml:space="preserve"> </w:t>
      </w:r>
      <w:r>
        <w:rPr>
          <w:rFonts w:ascii="宋体"/>
        </w:rPr>
        <w:t>cement</w:t>
      </w:r>
      <w:r>
        <w:rPr>
          <w:rFonts w:ascii="宋体"/>
          <w:spacing w:val="-4"/>
        </w:rPr>
        <w:t xml:space="preserve"> </w:t>
      </w:r>
      <w:r>
        <w:rPr>
          <w:rFonts w:ascii="宋体"/>
        </w:rPr>
        <w:t>and</w:t>
      </w:r>
      <w:r>
        <w:rPr>
          <w:rFonts w:ascii="宋体"/>
          <w:spacing w:val="-5"/>
        </w:rPr>
        <w:t xml:space="preserve"> </w:t>
      </w:r>
      <w:r>
        <w:rPr>
          <w:rFonts w:ascii="宋体"/>
        </w:rPr>
        <w:t>concrete.</w:t>
      </w:r>
      <w:r>
        <w:rPr>
          <w:rFonts w:ascii="宋体"/>
          <w:spacing w:val="-5"/>
        </w:rPr>
        <w:t xml:space="preserve"> </w:t>
      </w:r>
      <w:r>
        <w:rPr>
          <w:rFonts w:ascii="宋体"/>
        </w:rPr>
        <w:t xml:space="preserve">Summarize the information by selecting and reporting the main features and make comparisons where relevant. You should write at least 150 </w:t>
      </w:r>
      <w:r>
        <w:rPr>
          <w:rFonts w:ascii="宋体"/>
          <w:spacing w:val="-2"/>
        </w:rPr>
        <w:t>words.</w:t>
      </w:r>
    </w:p>
    <w:p w14:paraId="7CD47AA2">
      <w:pPr>
        <w:pStyle w:val="8"/>
        <w:rPr>
          <w:rFonts w:ascii="宋体"/>
          <w:sz w:val="27"/>
        </w:rPr>
      </w:pPr>
    </w:p>
    <w:p w14:paraId="27B115A6">
      <w:pPr>
        <w:pStyle w:val="8"/>
        <w:spacing w:line="292" w:lineRule="auto"/>
        <w:ind w:left="7452" w:right="212"/>
        <w:jc w:val="both"/>
        <w:rPr>
          <w:b/>
        </w:rPr>
      </w:pPr>
      <w:r>
        <w:rPr>
          <w:color w:val="006FC0"/>
          <w:spacing w:val="-2"/>
        </w:rPr>
        <w:t>Given is</w:t>
      </w:r>
      <w:r>
        <w:rPr>
          <w:color w:val="006FC0"/>
          <w:spacing w:val="-3"/>
        </w:rPr>
        <w:t xml:space="preserve"> </w:t>
      </w:r>
      <w:r>
        <w:rPr>
          <w:color w:val="006FC0"/>
          <w:spacing w:val="-2"/>
        </w:rPr>
        <w:t>a</w:t>
      </w:r>
      <w:r>
        <w:rPr>
          <w:color w:val="006FC0"/>
          <w:spacing w:val="-4"/>
        </w:rPr>
        <w:t xml:space="preserve"> </w:t>
      </w:r>
      <w:r>
        <w:rPr>
          <w:color w:val="006FC0"/>
          <w:spacing w:val="-2"/>
        </w:rPr>
        <w:t>flow diagram/flowchart illustrating</w:t>
      </w:r>
      <w:r>
        <w:rPr>
          <w:color w:val="006FC0"/>
          <w:spacing w:val="-3"/>
        </w:rPr>
        <w:t xml:space="preserve"> </w:t>
      </w:r>
      <w:r>
        <w:rPr>
          <w:color w:val="006FC0"/>
          <w:spacing w:val="-2"/>
        </w:rPr>
        <w:t>the</w:t>
      </w:r>
      <w:r>
        <w:rPr>
          <w:color w:val="006FC0"/>
          <w:spacing w:val="-4"/>
        </w:rPr>
        <w:t xml:space="preserve"> </w:t>
      </w:r>
      <w:r>
        <w:rPr>
          <w:color w:val="006FC0"/>
          <w:spacing w:val="-2"/>
        </w:rPr>
        <w:t>valuable</w:t>
      </w:r>
      <w:r>
        <w:rPr>
          <w:color w:val="006FC0"/>
          <w:spacing w:val="-3"/>
        </w:rPr>
        <w:t xml:space="preserve"> </w:t>
      </w:r>
      <w:r>
        <w:rPr>
          <w:color w:val="006FC0"/>
          <w:spacing w:val="-2"/>
        </w:rPr>
        <w:t>information about</w:t>
      </w:r>
      <w:r>
        <w:rPr>
          <w:color w:val="006FC0"/>
          <w:spacing w:val="-3"/>
        </w:rPr>
        <w:t xml:space="preserve"> </w:t>
      </w:r>
      <w:r>
        <w:rPr>
          <w:color w:val="006FC0"/>
          <w:spacing w:val="-2"/>
        </w:rPr>
        <w:t>the</w:t>
      </w:r>
      <w:r>
        <w:rPr>
          <w:color w:val="006FC0"/>
          <w:spacing w:val="-4"/>
        </w:rPr>
        <w:t xml:space="preserve"> </w:t>
      </w:r>
      <w:r>
        <w:rPr>
          <w:b/>
          <w:color w:val="006FC0"/>
          <w:spacing w:val="-2"/>
        </w:rPr>
        <w:t xml:space="preserve">intricate </w:t>
      </w:r>
      <w:r>
        <w:rPr>
          <w:color w:val="006FC0"/>
          <w:spacing w:val="-2"/>
        </w:rPr>
        <w:t xml:space="preserve">details </w:t>
      </w:r>
      <w:r>
        <w:rPr>
          <w:color w:val="006FC0"/>
        </w:rPr>
        <w:t xml:space="preserve">of how to produce </w:t>
      </w:r>
      <w:r>
        <w:t xml:space="preserve">cement and concrete, </w:t>
      </w:r>
      <w:r>
        <w:rPr>
          <w:color w:val="006FC0"/>
        </w:rPr>
        <w:t xml:space="preserve">and what raw materials and facilities are involved, providing a comprehensive overview of its </w:t>
      </w:r>
      <w:r>
        <w:rPr>
          <w:b/>
          <w:color w:val="006FC0"/>
        </w:rPr>
        <w:t>components</w:t>
      </w:r>
    </w:p>
    <w:p w14:paraId="7097AC17">
      <w:pPr>
        <w:pStyle w:val="8"/>
        <w:spacing w:before="5"/>
        <w:rPr>
          <w:b/>
          <w:sz w:val="25"/>
        </w:rPr>
      </w:pPr>
    </w:p>
    <w:p w14:paraId="319556DC">
      <w:pPr>
        <w:pStyle w:val="8"/>
        <w:spacing w:line="292" w:lineRule="auto"/>
        <w:ind w:left="7452" w:right="211"/>
        <w:jc w:val="both"/>
      </w:pPr>
      <w:r>
        <w:rPr>
          <w:color w:val="006FC0"/>
        </w:rPr>
        <w:t xml:space="preserve">Generally, as can be apparently indicated from the two graphs, the whole process of </w:t>
      </w:r>
      <w:r>
        <w:t xml:space="preserve">cement </w:t>
      </w:r>
      <w:r>
        <w:rPr>
          <w:color w:val="006FC0"/>
        </w:rPr>
        <w:t xml:space="preserve">manufacture can be </w:t>
      </w:r>
      <w:r>
        <w:rPr>
          <w:b/>
          <w:color w:val="006FC0"/>
        </w:rPr>
        <w:t xml:space="preserve">meticulously </w:t>
      </w:r>
      <w:r>
        <w:rPr>
          <w:color w:val="006FC0"/>
        </w:rPr>
        <w:t xml:space="preserve">broken down into at least/is consisted of totally five distinct phases, starting from </w:t>
      </w:r>
      <w:r>
        <w:t xml:space="preserve">crushing </w:t>
      </w:r>
      <w:r>
        <w:rPr>
          <w:color w:val="006FC0"/>
        </w:rPr>
        <w:t xml:space="preserve">and ending at </w:t>
      </w:r>
      <w:r>
        <w:t xml:space="preserve">packaging </w:t>
      </w:r>
      <w:r>
        <w:rPr>
          <w:color w:val="006FC0"/>
        </w:rPr>
        <w:t>in the first picture. And there is a total of two processes during the</w:t>
      </w:r>
      <w:r>
        <w:rPr>
          <w:color w:val="006FC0"/>
          <w:spacing w:val="-1"/>
        </w:rPr>
        <w:t xml:space="preserve"> </w:t>
      </w:r>
      <w:r>
        <w:rPr>
          <w:color w:val="006FC0"/>
        </w:rPr>
        <w:t xml:space="preserve">concrete production in the other one. Each of these stages plays a </w:t>
      </w:r>
      <w:r>
        <w:rPr>
          <w:b/>
          <w:color w:val="006FC0"/>
        </w:rPr>
        <w:t xml:space="preserve">pivotal </w:t>
      </w:r>
      <w:r>
        <w:rPr>
          <w:color w:val="006FC0"/>
        </w:rPr>
        <w:t xml:space="preserve">role in the overall </w:t>
      </w:r>
      <w:r>
        <w:rPr>
          <w:b/>
          <w:color w:val="006FC0"/>
        </w:rPr>
        <w:t>sequence</w:t>
      </w:r>
      <w:r>
        <w:rPr>
          <w:color w:val="006FC0"/>
        </w:rPr>
        <w:t>.</w:t>
      </w:r>
    </w:p>
    <w:p w14:paraId="0F3180B3">
      <w:pPr>
        <w:pStyle w:val="8"/>
        <w:spacing w:before="6"/>
        <w:rPr>
          <w:sz w:val="20"/>
        </w:rPr>
      </w:pPr>
    </w:p>
    <w:p w14:paraId="2CDAF756">
      <w:pPr>
        <w:pStyle w:val="8"/>
        <w:spacing w:before="58" w:line="288" w:lineRule="auto"/>
        <w:ind w:left="160" w:right="213"/>
        <w:jc w:val="both"/>
      </w:pPr>
      <w:r>
        <mc:AlternateContent>
          <mc:Choice Requires="wps">
            <w:drawing>
              <wp:anchor distT="0" distB="0" distL="0" distR="0" simplePos="0" relativeHeight="251676672" behindDoc="1" locked="0" layoutInCell="1" allowOverlap="1">
                <wp:simplePos x="0" y="0"/>
                <wp:positionH relativeFrom="page">
                  <wp:posOffset>1179830</wp:posOffset>
                </wp:positionH>
                <wp:positionV relativeFrom="paragraph">
                  <wp:posOffset>528955</wp:posOffset>
                </wp:positionV>
                <wp:extent cx="30480" cy="9525"/>
                <wp:effectExtent l="0" t="0" r="0" b="0"/>
                <wp:wrapNone/>
                <wp:docPr id="91" name="Graphic 91"/>
                <wp:cNvGraphicFramePr/>
                <a:graphic xmlns:a="http://schemas.openxmlformats.org/drawingml/2006/main">
                  <a:graphicData uri="http://schemas.microsoft.com/office/word/2010/wordprocessingShape">
                    <wps:wsp>
                      <wps:cNvSpPr/>
                      <wps:spPr>
                        <a:xfrm>
                          <a:off x="0" y="0"/>
                          <a:ext cx="30480" cy="9525"/>
                        </a:xfrm>
                        <a:custGeom>
                          <a:avLst/>
                          <a:gdLst/>
                          <a:ahLst/>
                          <a:cxnLst/>
                          <a:rect l="l" t="t" r="r" b="b"/>
                          <a:pathLst>
                            <a:path w="30480" h="9525">
                              <a:moveTo>
                                <a:pt x="30480" y="0"/>
                              </a:moveTo>
                              <a:lnTo>
                                <a:pt x="0" y="0"/>
                              </a:lnTo>
                              <a:lnTo>
                                <a:pt x="0" y="9144"/>
                              </a:lnTo>
                              <a:lnTo>
                                <a:pt x="30480" y="9144"/>
                              </a:lnTo>
                              <a:lnTo>
                                <a:pt x="30480" y="0"/>
                              </a:lnTo>
                              <a:close/>
                            </a:path>
                          </a:pathLst>
                        </a:custGeom>
                        <a:solidFill>
                          <a:srgbClr val="006FC0"/>
                        </a:solidFill>
                      </wps:spPr>
                      <wps:bodyPr wrap="square" lIns="0" tIns="0" rIns="0" bIns="0" rtlCol="0">
                        <a:noAutofit/>
                      </wps:bodyPr>
                    </wps:wsp>
                  </a:graphicData>
                </a:graphic>
              </wp:anchor>
            </w:drawing>
          </mc:Choice>
          <mc:Fallback>
            <w:pict>
              <v:shape id="Graphic 91" o:spid="_x0000_s1026" o:spt="100" style="position:absolute;left:0pt;margin-left:92.9pt;margin-top:41.65pt;height:0.75pt;width:2.4pt;mso-position-horizontal-relative:page;z-index:-251639808;mso-width-relative:page;mso-height-relative:page;" fillcolor="#006FC0" filled="t" stroked="f" coordsize="30480,9525" o:gfxdata="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w4YG9kA&#10;AAAJAQAADwAAAAAAAAABACAAAAAiAAAAZHJzL2Rvd25yZXYueG1sUEsBAhQAFAAAAAgAh07iQPI7&#10;xhgeAgAA1AQAAA4AAAAAAAAAAQAgAAAAKAEAAGRycy9lMm9Eb2MueG1sUEsFBgAAAAAGAAYAWQEA&#10;ALgFAAAAAA==&#10;" path="m30480,0l0,0,0,9144,30480,9144,30480,0xe">
                <v:fill on="t" focussize="0,0"/>
                <v:stroke on="f"/>
                <v:imagedata o:title=""/>
                <o:lock v:ext="edit" aspectratio="f"/>
                <v:textbox inset="0mm,0mm,0mm,0mm"/>
              </v:shape>
            </w:pict>
          </mc:Fallback>
        </mc:AlternateContent>
      </w:r>
      <w:r>
        <w:rPr>
          <w:color w:val="006FC0"/>
        </w:rPr>
        <w:t>Upon analyzing</w:t>
      </w:r>
      <w:r>
        <w:rPr>
          <w:color w:val="006FC0"/>
          <w:spacing w:val="-1"/>
        </w:rPr>
        <w:t xml:space="preserve"> </w:t>
      </w:r>
      <w:r>
        <w:rPr>
          <w:color w:val="006FC0"/>
        </w:rPr>
        <w:t>the</w:t>
      </w:r>
      <w:r>
        <w:rPr>
          <w:color w:val="006FC0"/>
          <w:spacing w:val="-2"/>
        </w:rPr>
        <w:t xml:space="preserve"> </w:t>
      </w:r>
      <w:r>
        <w:rPr>
          <w:color w:val="006FC0"/>
        </w:rPr>
        <w:t>steps presented in</w:t>
      </w:r>
      <w:r>
        <w:rPr>
          <w:color w:val="006FC0"/>
          <w:spacing w:val="-1"/>
        </w:rPr>
        <w:t xml:space="preserve"> </w:t>
      </w:r>
      <w:r>
        <w:rPr>
          <w:color w:val="006FC0"/>
        </w:rPr>
        <w:t>the form of the two diagrams, we can obviously observe</w:t>
      </w:r>
      <w:r>
        <w:rPr>
          <w:color w:val="006FC0"/>
          <w:spacing w:val="-1"/>
        </w:rPr>
        <w:t xml:space="preserve"> </w:t>
      </w:r>
      <w:r>
        <w:rPr>
          <w:color w:val="006FC0"/>
        </w:rPr>
        <w:t>in</w:t>
      </w:r>
      <w:r>
        <w:rPr>
          <w:color w:val="006FC0"/>
          <w:spacing w:val="-1"/>
        </w:rPr>
        <w:t xml:space="preserve"> </w:t>
      </w:r>
      <w:r>
        <w:rPr>
          <w:color w:val="006FC0"/>
        </w:rPr>
        <w:t>details</w:t>
      </w:r>
      <w:r>
        <w:rPr>
          <w:color w:val="006FC0"/>
          <w:spacing w:val="-1"/>
        </w:rPr>
        <w:t xml:space="preserve"> </w:t>
      </w:r>
      <w:r>
        <w:rPr>
          <w:color w:val="006FC0"/>
        </w:rPr>
        <w:t xml:space="preserve">that the process starts from/begins with </w:t>
      </w:r>
      <w:r>
        <w:t>preparing limestone and</w:t>
      </w:r>
      <w:r>
        <w:rPr>
          <w:spacing w:val="-1"/>
        </w:rPr>
        <w:t xml:space="preserve"> </w:t>
      </w:r>
      <w:r>
        <w:t xml:space="preserve">clay, </w:t>
      </w:r>
      <w:r>
        <w:rPr>
          <w:color w:val="006FC0"/>
        </w:rPr>
        <w:t xml:space="preserve">and then </w:t>
      </w:r>
      <w:r>
        <w:t>put them into the crusher →</w:t>
      </w:r>
      <w:r>
        <w:rPr>
          <w:color w:val="006FC0"/>
        </w:rPr>
        <w:t xml:space="preserve">which </w:t>
      </w:r>
      <w:r>
        <w:rPr>
          <w:b/>
          <w:color w:val="006FC0"/>
        </w:rPr>
        <w:t xml:space="preserve">are then </w:t>
      </w:r>
      <w:r>
        <w:t xml:space="preserve">crushed and converted into powder. </w:t>
      </w:r>
      <w:r>
        <w:rPr>
          <w:color w:val="006FC0"/>
        </w:rPr>
        <w:t>After which/ Following this</w:t>
      </w:r>
      <w:r>
        <w:t>, the</w:t>
      </w:r>
      <w:r>
        <w:rPr>
          <w:strike/>
        </w:rPr>
        <w:t>se</w:t>
      </w:r>
      <w:r>
        <w:rPr>
          <w:strike w:val="0"/>
        </w:rPr>
        <w:t xml:space="preserve"> materials can be combined/ </w:t>
      </w:r>
      <w:r>
        <w:rPr>
          <w:b/>
          <w:strike w:val="0"/>
        </w:rPr>
        <w:t xml:space="preserve">blended </w:t>
      </w:r>
      <w:r>
        <w:rPr>
          <w:strike w:val="0"/>
        </w:rPr>
        <w:t xml:space="preserve">in the mixer </w:t>
      </w:r>
      <w:r>
        <w:rPr>
          <w:strike w:val="0"/>
          <w:color w:val="006FC0"/>
        </w:rPr>
        <w:t>and subsequently</w:t>
      </w:r>
      <w:r>
        <w:rPr>
          <w:strike w:val="0"/>
          <w:color w:val="006FC0"/>
          <w:spacing w:val="-12"/>
        </w:rPr>
        <w:t xml:space="preserve"> </w:t>
      </w:r>
      <w:r>
        <w:rPr>
          <w:strike/>
        </w:rPr>
        <w:t>be</w:t>
      </w:r>
      <w:r>
        <w:rPr>
          <w:strike w:val="0"/>
          <w:spacing w:val="-12"/>
        </w:rPr>
        <w:t xml:space="preserve"> </w:t>
      </w:r>
      <w:r>
        <w:rPr>
          <w:strike w:val="0"/>
        </w:rPr>
        <w:t>transported</w:t>
      </w:r>
      <w:r>
        <w:rPr>
          <w:strike w:val="0"/>
          <w:spacing w:val="-12"/>
        </w:rPr>
        <w:t xml:space="preserve"> </w:t>
      </w:r>
      <w:r>
        <w:rPr>
          <w:strike w:val="0"/>
        </w:rPr>
        <w:t>to</w:t>
      </w:r>
      <w:r>
        <w:rPr>
          <w:strike w:val="0"/>
          <w:spacing w:val="-8"/>
        </w:rPr>
        <w:t xml:space="preserve"> </w:t>
      </w:r>
      <w:r>
        <w:rPr>
          <w:b/>
          <w:strike w:val="0"/>
        </w:rPr>
        <w:t>be</w:t>
      </w:r>
      <w:r>
        <w:rPr>
          <w:b/>
          <w:strike w:val="0"/>
          <w:spacing w:val="-4"/>
        </w:rPr>
        <w:t xml:space="preserve"> </w:t>
      </w:r>
      <w:r>
        <w:rPr>
          <w:b/>
          <w:strike w:val="0"/>
        </w:rPr>
        <w:t>heated</w:t>
      </w:r>
      <w:r>
        <w:rPr>
          <w:b/>
          <w:strike w:val="0"/>
          <w:spacing w:val="40"/>
        </w:rPr>
        <w:t xml:space="preserve"> </w:t>
      </w:r>
      <w:r>
        <w:rPr>
          <w:rFonts w:ascii="宋体" w:hAnsi="宋体" w:eastAsia="宋体"/>
          <w:strike w:val="0"/>
          <w:spacing w:val="-3"/>
        </w:rPr>
        <w:t xml:space="preserve">被动强调本身被加热 </w:t>
      </w:r>
      <w:r>
        <w:rPr>
          <w:strike/>
        </w:rPr>
        <w:t>passing</w:t>
      </w:r>
      <w:r>
        <w:rPr>
          <w:strike w:val="0"/>
          <w:spacing w:val="-4"/>
        </w:rPr>
        <w:t xml:space="preserve"> </w:t>
      </w:r>
      <w:r>
        <w:rPr>
          <w:strike w:val="0"/>
          <w:color w:val="FF0000"/>
        </w:rPr>
        <w:t>in</w:t>
      </w:r>
      <w:r>
        <w:rPr>
          <w:strike w:val="0"/>
          <w:color w:val="FF0000"/>
          <w:spacing w:val="-4"/>
        </w:rPr>
        <w:t xml:space="preserve"> </w:t>
      </w:r>
      <w:r>
        <w:rPr>
          <w:strike w:val="0"/>
          <w:color w:val="FF0000"/>
        </w:rPr>
        <w:t>a</w:t>
      </w:r>
      <w:r>
        <w:rPr>
          <w:strike w:val="0"/>
          <w:color w:val="FF0000"/>
          <w:spacing w:val="-4"/>
        </w:rPr>
        <w:t xml:space="preserve"> </w:t>
      </w:r>
      <w:r>
        <w:rPr>
          <w:strike w:val="0"/>
        </w:rPr>
        <w:t>Rotating</w:t>
      </w:r>
      <w:r>
        <w:rPr>
          <w:strike w:val="0"/>
          <w:spacing w:val="-4"/>
        </w:rPr>
        <w:t xml:space="preserve"> </w:t>
      </w:r>
      <w:r>
        <w:rPr>
          <w:strike w:val="0"/>
        </w:rPr>
        <w:t>heater</w:t>
      </w:r>
      <w:r>
        <w:rPr>
          <w:strike w:val="0"/>
          <w:spacing w:val="-2"/>
        </w:rPr>
        <w:t xml:space="preserve">/ </w:t>
      </w:r>
      <w:r>
        <w:rPr>
          <w:strike w:val="0"/>
        </w:rPr>
        <w:t>transported</w:t>
      </w:r>
      <w:r>
        <w:rPr>
          <w:strike w:val="0"/>
          <w:spacing w:val="-4"/>
        </w:rPr>
        <w:t xml:space="preserve"> </w:t>
      </w:r>
      <w:r>
        <w:rPr>
          <w:strike w:val="0"/>
        </w:rPr>
        <w:t>to</w:t>
      </w:r>
      <w:r>
        <w:rPr>
          <w:strike w:val="0"/>
          <w:spacing w:val="-4"/>
        </w:rPr>
        <w:t xml:space="preserve"> </w:t>
      </w:r>
      <w:r>
        <w:rPr>
          <w:strike w:val="0"/>
        </w:rPr>
        <w:t>a</w:t>
      </w:r>
      <w:r>
        <w:rPr>
          <w:strike w:val="0"/>
          <w:spacing w:val="-6"/>
        </w:rPr>
        <w:t xml:space="preserve"> </w:t>
      </w:r>
      <w:r>
        <w:rPr>
          <w:strike w:val="0"/>
        </w:rPr>
        <w:t>Rotating</w:t>
      </w:r>
      <w:r>
        <w:rPr>
          <w:strike w:val="0"/>
          <w:spacing w:val="-5"/>
        </w:rPr>
        <w:t xml:space="preserve"> </w:t>
      </w:r>
      <w:r>
        <w:rPr>
          <w:strike w:val="0"/>
        </w:rPr>
        <w:t>heater</w:t>
      </w:r>
      <w:r>
        <w:rPr>
          <w:strike w:val="0"/>
          <w:spacing w:val="-3"/>
        </w:rPr>
        <w:t xml:space="preserve"> </w:t>
      </w:r>
      <w:r>
        <w:rPr>
          <w:strike w:val="0"/>
        </w:rPr>
        <w:t>for</w:t>
      </w:r>
      <w:r>
        <w:rPr>
          <w:strike w:val="0"/>
          <w:spacing w:val="-4"/>
        </w:rPr>
        <w:t xml:space="preserve"> </w:t>
      </w:r>
      <w:r>
        <w:rPr>
          <w:strike w:val="0"/>
        </w:rPr>
        <w:t>heating</w:t>
      </w:r>
      <w:r>
        <w:rPr>
          <w:strike w:val="0"/>
          <w:spacing w:val="-2"/>
        </w:rPr>
        <w:t xml:space="preserve">/ </w:t>
      </w:r>
      <w:r>
        <w:rPr>
          <w:strike w:val="0"/>
        </w:rPr>
        <w:t>transported,</w:t>
      </w:r>
      <w:r>
        <w:rPr>
          <w:strike w:val="0"/>
          <w:spacing w:val="-4"/>
        </w:rPr>
        <w:t xml:space="preserve"> </w:t>
      </w:r>
      <w:r>
        <w:rPr>
          <w:strike w:val="0"/>
        </w:rPr>
        <w:t>passing</w:t>
      </w:r>
      <w:r>
        <w:rPr>
          <w:strike w:val="0"/>
          <w:spacing w:val="-4"/>
        </w:rPr>
        <w:t xml:space="preserve"> </w:t>
      </w:r>
      <w:r>
        <w:rPr>
          <w:strike w:val="0"/>
        </w:rPr>
        <w:t>through</w:t>
      </w:r>
      <w:r>
        <w:rPr>
          <w:strike w:val="0"/>
          <w:spacing w:val="-4"/>
        </w:rPr>
        <w:t xml:space="preserve"> </w:t>
      </w:r>
      <w:r>
        <w:rPr>
          <w:strike w:val="0"/>
        </w:rPr>
        <w:t>a</w:t>
      </w:r>
      <w:r>
        <w:rPr>
          <w:strike w:val="0"/>
          <w:spacing w:val="-4"/>
        </w:rPr>
        <w:t xml:space="preserve"> </w:t>
      </w:r>
      <w:r>
        <w:rPr>
          <w:strike w:val="0"/>
        </w:rPr>
        <w:t>Rotating heater for</w:t>
      </w:r>
      <w:r>
        <w:rPr>
          <w:strike w:val="0"/>
          <w:spacing w:val="-3"/>
        </w:rPr>
        <w:t xml:space="preserve"> </w:t>
      </w:r>
      <w:r>
        <w:rPr>
          <w:strike w:val="0"/>
        </w:rPr>
        <w:t>heating.</w:t>
      </w:r>
      <w:r>
        <w:rPr>
          <w:strike w:val="0"/>
          <w:spacing w:val="-1"/>
        </w:rPr>
        <w:t xml:space="preserve"> </w:t>
      </w:r>
      <w:r>
        <w:rPr>
          <w:strike w:val="0"/>
          <w:color w:val="006FC0"/>
        </w:rPr>
        <w:t>Once the</w:t>
      </w:r>
      <w:r>
        <w:rPr>
          <w:strike w:val="0"/>
          <w:color w:val="006FC0"/>
          <w:spacing w:val="-3"/>
        </w:rPr>
        <w:t xml:space="preserve"> </w:t>
      </w:r>
      <w:r>
        <w:rPr>
          <w:strike w:val="0"/>
          <w:color w:val="006FC0"/>
        </w:rPr>
        <w:t>third</w:t>
      </w:r>
      <w:r>
        <w:rPr>
          <w:strike w:val="0"/>
          <w:color w:val="006FC0"/>
          <w:spacing w:val="-1"/>
        </w:rPr>
        <w:t xml:space="preserve"> </w:t>
      </w:r>
      <w:r>
        <w:rPr>
          <w:strike w:val="0"/>
          <w:color w:val="006FC0"/>
        </w:rPr>
        <w:t>step</w:t>
      </w:r>
      <w:r>
        <w:rPr>
          <w:strike w:val="0"/>
          <w:color w:val="006FC0"/>
          <w:spacing w:val="-1"/>
        </w:rPr>
        <w:t xml:space="preserve"> </w:t>
      </w:r>
      <w:r>
        <w:rPr>
          <w:strike w:val="0"/>
          <w:color w:val="006FC0"/>
        </w:rPr>
        <w:t>is</w:t>
      </w:r>
      <w:r>
        <w:rPr>
          <w:strike w:val="0"/>
          <w:color w:val="006FC0"/>
          <w:spacing w:val="-2"/>
        </w:rPr>
        <w:t xml:space="preserve"> </w:t>
      </w:r>
      <w:r>
        <w:rPr>
          <w:strike w:val="0"/>
          <w:color w:val="006FC0"/>
        </w:rPr>
        <w:t>accomplished/finished</w:t>
      </w:r>
      <w:r>
        <w:rPr>
          <w:strike w:val="0"/>
          <w:color w:val="006FC0"/>
          <w:spacing w:val="-1"/>
        </w:rPr>
        <w:t xml:space="preserve"> / </w:t>
      </w:r>
      <w:r>
        <w:rPr>
          <w:b/>
          <w:strike w:val="0"/>
          <w:color w:val="006FC0"/>
        </w:rPr>
        <w:t>Upon</w:t>
      </w:r>
      <w:r>
        <w:rPr>
          <w:b/>
          <w:strike w:val="0"/>
          <w:color w:val="006FC0"/>
          <w:spacing w:val="-1"/>
        </w:rPr>
        <w:t xml:space="preserve"> </w:t>
      </w:r>
      <w:r>
        <w:rPr>
          <w:b/>
          <w:strike w:val="0"/>
          <w:color w:val="006FC0"/>
        </w:rPr>
        <w:t>completion</w:t>
      </w:r>
      <w:r>
        <w:rPr>
          <w:b/>
          <w:strike w:val="0"/>
          <w:color w:val="006FC0"/>
          <w:spacing w:val="-2"/>
        </w:rPr>
        <w:t xml:space="preserve"> </w:t>
      </w:r>
      <w:r>
        <w:rPr>
          <w:strike w:val="0"/>
          <w:color w:val="006FC0"/>
        </w:rPr>
        <w:t>of</w:t>
      </w:r>
      <w:r>
        <w:rPr>
          <w:strike w:val="0"/>
          <w:color w:val="006FC0"/>
          <w:spacing w:val="-1"/>
        </w:rPr>
        <w:t xml:space="preserve"> </w:t>
      </w:r>
      <w:r>
        <w:rPr>
          <w:strike w:val="0"/>
          <w:color w:val="006FC0"/>
        </w:rPr>
        <w:t>the</w:t>
      </w:r>
      <w:r>
        <w:rPr>
          <w:strike w:val="0"/>
          <w:color w:val="006FC0"/>
          <w:spacing w:val="-1"/>
        </w:rPr>
        <w:t xml:space="preserve"> </w:t>
      </w:r>
      <w:r>
        <w:rPr>
          <w:strike w:val="0"/>
          <w:color w:val="006FC0"/>
        </w:rPr>
        <w:t>third</w:t>
      </w:r>
      <w:r>
        <w:rPr>
          <w:strike w:val="0"/>
          <w:color w:val="006FC0"/>
          <w:spacing w:val="-1"/>
        </w:rPr>
        <w:t xml:space="preserve"> </w:t>
      </w:r>
      <w:r>
        <w:rPr>
          <w:strike w:val="0"/>
          <w:color w:val="006FC0"/>
        </w:rPr>
        <w:t>step, the</w:t>
      </w:r>
      <w:r>
        <w:rPr>
          <w:strike w:val="0"/>
          <w:color w:val="006FC0"/>
          <w:spacing w:val="-1"/>
        </w:rPr>
        <w:t xml:space="preserve"> </w:t>
      </w:r>
      <w:r>
        <w:rPr>
          <w:strike w:val="0"/>
          <w:color w:val="006FC0"/>
        </w:rPr>
        <w:t>process</w:t>
      </w:r>
      <w:r>
        <w:rPr>
          <w:strike w:val="0"/>
          <w:color w:val="006FC0"/>
          <w:spacing w:val="-2"/>
        </w:rPr>
        <w:t xml:space="preserve"> </w:t>
      </w:r>
      <w:r>
        <w:rPr>
          <w:strike w:val="0"/>
          <w:color w:val="006FC0"/>
        </w:rPr>
        <w:t>moves</w:t>
      </w:r>
      <w:r>
        <w:rPr>
          <w:strike w:val="0"/>
          <w:color w:val="006FC0"/>
          <w:spacing w:val="-1"/>
        </w:rPr>
        <w:t xml:space="preserve"> </w:t>
      </w:r>
      <w:r>
        <w:rPr>
          <w:strike w:val="0"/>
          <w:color w:val="006FC0"/>
        </w:rPr>
        <w:t>on</w:t>
      </w:r>
      <w:r>
        <w:rPr>
          <w:strike w:val="0"/>
          <w:color w:val="006FC0"/>
          <w:spacing w:val="-1"/>
        </w:rPr>
        <w:t xml:space="preserve"> </w:t>
      </w:r>
      <w:r>
        <w:rPr>
          <w:strike w:val="0"/>
          <w:color w:val="006FC0"/>
        </w:rPr>
        <w:t>to the</w:t>
      </w:r>
      <w:r>
        <w:rPr>
          <w:strike w:val="0"/>
          <w:color w:val="006FC0"/>
          <w:spacing w:val="-1"/>
        </w:rPr>
        <w:t xml:space="preserve"> </w:t>
      </w:r>
      <w:r>
        <w:rPr>
          <w:strike w:val="0"/>
          <w:color w:val="006FC0"/>
        </w:rPr>
        <w:t>final</w:t>
      </w:r>
      <w:r>
        <w:rPr>
          <w:strike w:val="0"/>
          <w:color w:val="006FC0"/>
          <w:spacing w:val="-1"/>
        </w:rPr>
        <w:t xml:space="preserve"> </w:t>
      </w:r>
      <w:r>
        <w:rPr>
          <w:strike w:val="0"/>
          <w:color w:val="006FC0"/>
        </w:rPr>
        <w:t>step.</w:t>
      </w:r>
      <w:r>
        <w:rPr>
          <w:strike w:val="0"/>
          <w:color w:val="006FC0"/>
          <w:spacing w:val="-1"/>
        </w:rPr>
        <w:t xml:space="preserve"> </w:t>
      </w:r>
      <w:r>
        <w:rPr>
          <w:strike w:val="0"/>
          <w:color w:val="006FC0"/>
        </w:rPr>
        <w:t>Specifically</w:t>
      </w:r>
      <w:r>
        <w:rPr>
          <w:strike w:val="0"/>
          <w:color w:val="006FC0"/>
          <w:spacing w:val="-1"/>
        </w:rPr>
        <w:t xml:space="preserve">, </w:t>
      </w:r>
      <w:r>
        <w:rPr>
          <w:strike w:val="0"/>
        </w:rPr>
        <w:t>the</w:t>
      </w:r>
      <w:r>
        <w:rPr>
          <w:strike w:val="0"/>
          <w:spacing w:val="-1"/>
        </w:rPr>
        <w:t xml:space="preserve"> </w:t>
      </w:r>
      <w:r>
        <w:rPr>
          <w:strike w:val="0"/>
        </w:rPr>
        <w:t>heated</w:t>
      </w:r>
      <w:r>
        <w:rPr>
          <w:strike w:val="0"/>
          <w:spacing w:val="-1"/>
        </w:rPr>
        <w:t xml:space="preserve"> </w:t>
      </w:r>
      <w:r>
        <w:rPr>
          <w:strike w:val="0"/>
        </w:rPr>
        <w:t>material</w:t>
      </w:r>
      <w:r>
        <w:rPr>
          <w:strike w:val="0"/>
          <w:spacing w:val="-1"/>
        </w:rPr>
        <w:t xml:space="preserve"> </w:t>
      </w:r>
      <w:r>
        <w:rPr>
          <w:strike w:val="0"/>
        </w:rPr>
        <w:t>should be manufactured to</w:t>
      </w:r>
      <w:r>
        <w:rPr>
          <w:strike w:val="0"/>
          <w:spacing w:val="-1"/>
        </w:rPr>
        <w:t xml:space="preserve"> </w:t>
      </w:r>
      <w:r>
        <w:rPr>
          <w:strike w:val="0"/>
        </w:rPr>
        <w:t xml:space="preserve">cement, </w:t>
      </w:r>
      <w:r>
        <w:rPr>
          <w:strike w:val="0"/>
          <w:color w:val="006FC0"/>
        </w:rPr>
        <w:t xml:space="preserve">after </w:t>
      </w:r>
      <w:r>
        <w:rPr>
          <w:strike w:val="0"/>
        </w:rPr>
        <w:t>having</w:t>
      </w:r>
      <w:r>
        <w:rPr>
          <w:strike w:val="0"/>
          <w:spacing w:val="-2"/>
        </w:rPr>
        <w:t xml:space="preserve"> </w:t>
      </w:r>
      <w:r>
        <w:rPr>
          <w:strike w:val="0"/>
        </w:rPr>
        <w:t xml:space="preserve">been ground completely. </w:t>
      </w:r>
      <w:r>
        <w:rPr>
          <w:strike w:val="0"/>
          <w:color w:val="006FC0"/>
        </w:rPr>
        <w:t>To</w:t>
      </w:r>
      <w:r>
        <w:rPr>
          <w:strike w:val="0"/>
          <w:color w:val="006FC0"/>
          <w:spacing w:val="-1"/>
        </w:rPr>
        <w:t xml:space="preserve"> </w:t>
      </w:r>
      <w:r>
        <w:rPr>
          <w:strike w:val="0"/>
          <w:color w:val="006FC0"/>
        </w:rPr>
        <w:t>complete the</w:t>
      </w:r>
      <w:r>
        <w:rPr>
          <w:strike w:val="0"/>
          <w:color w:val="006FC0"/>
          <w:spacing w:val="-3"/>
        </w:rPr>
        <w:t xml:space="preserve"> </w:t>
      </w:r>
      <w:r>
        <w:rPr>
          <w:strike w:val="0"/>
          <w:color w:val="006FC0"/>
        </w:rPr>
        <w:t>procedure, the</w:t>
      </w:r>
      <w:r>
        <w:rPr>
          <w:strike w:val="0"/>
          <w:color w:val="006FC0"/>
          <w:spacing w:val="-2"/>
        </w:rPr>
        <w:t xml:space="preserve"> </w:t>
      </w:r>
      <w:r>
        <w:rPr>
          <w:strike w:val="0"/>
          <w:color w:val="006FC0"/>
        </w:rPr>
        <w:t>finished/end product/commodity is</w:t>
      </w:r>
      <w:r>
        <w:rPr>
          <w:strike w:val="0"/>
          <w:color w:val="006FC0"/>
          <w:spacing w:val="-1"/>
        </w:rPr>
        <w:t xml:space="preserve"> </w:t>
      </w:r>
      <w:r>
        <w:rPr>
          <w:b/>
          <w:strike w:val="0"/>
          <w:color w:val="006FC0"/>
        </w:rPr>
        <w:t>stowed</w:t>
      </w:r>
      <w:r>
        <w:rPr>
          <w:strike w:val="0"/>
          <w:color w:val="006FC0"/>
        </w:rPr>
        <w:t>/ packaged</w:t>
      </w:r>
      <w:r>
        <w:rPr>
          <w:strike w:val="0"/>
          <w:color w:val="006FC0"/>
          <w:spacing w:val="-3"/>
        </w:rPr>
        <w:t xml:space="preserve"> </w:t>
      </w:r>
      <w:r>
        <w:rPr>
          <w:strike w:val="0"/>
          <w:color w:val="006FC0"/>
        </w:rPr>
        <w:t>in</w:t>
      </w:r>
      <w:r>
        <w:rPr>
          <w:strike w:val="0"/>
          <w:color w:val="006FC0"/>
          <w:spacing w:val="-1"/>
        </w:rPr>
        <w:t xml:space="preserve"> </w:t>
      </w:r>
      <w:r>
        <w:rPr>
          <w:b/>
          <w:strike w:val="0"/>
          <w:color w:val="006FC0"/>
        </w:rPr>
        <w:t>separate</w:t>
      </w:r>
      <w:r>
        <w:rPr>
          <w:b/>
          <w:strike w:val="0"/>
          <w:color w:val="006FC0"/>
          <w:spacing w:val="-1"/>
        </w:rPr>
        <w:t xml:space="preserve"> </w:t>
      </w:r>
      <w:r>
        <w:rPr>
          <w:strike w:val="0"/>
          <w:color w:val="006FC0"/>
        </w:rPr>
        <w:t>bags.</w:t>
      </w:r>
    </w:p>
    <w:p w14:paraId="1B312FAC">
      <w:pPr>
        <w:pStyle w:val="8"/>
        <w:spacing w:before="2"/>
        <w:rPr>
          <w:sz w:val="26"/>
        </w:rPr>
      </w:pPr>
    </w:p>
    <w:p w14:paraId="646BE522">
      <w:pPr>
        <w:pStyle w:val="8"/>
        <w:spacing w:line="285" w:lineRule="auto"/>
        <w:ind w:left="160" w:right="213"/>
        <w:jc w:val="both"/>
      </w:pPr>
      <w:r>
        <mc:AlternateContent>
          <mc:Choice Requires="wps">
            <w:drawing>
              <wp:anchor distT="0" distB="0" distL="0" distR="0" simplePos="0" relativeHeight="251677696" behindDoc="1" locked="0" layoutInCell="1" allowOverlap="1">
                <wp:simplePos x="0" y="0"/>
                <wp:positionH relativeFrom="page">
                  <wp:posOffset>8312785</wp:posOffset>
                </wp:positionH>
                <wp:positionV relativeFrom="paragraph">
                  <wp:posOffset>93345</wp:posOffset>
                </wp:positionV>
                <wp:extent cx="29210" cy="9525"/>
                <wp:effectExtent l="0" t="0" r="0" b="0"/>
                <wp:wrapNone/>
                <wp:docPr id="92" name="Graphic 92"/>
                <wp:cNvGraphicFramePr/>
                <a:graphic xmlns:a="http://schemas.openxmlformats.org/drawingml/2006/main">
                  <a:graphicData uri="http://schemas.microsoft.com/office/word/2010/wordprocessingShape">
                    <wps:wsp>
                      <wps:cNvSpPr/>
                      <wps:spPr>
                        <a:xfrm>
                          <a:off x="0" y="0"/>
                          <a:ext cx="29209" cy="9525"/>
                        </a:xfrm>
                        <a:custGeom>
                          <a:avLst/>
                          <a:gdLst/>
                          <a:ahLst/>
                          <a:cxnLst/>
                          <a:rect l="l" t="t" r="r" b="b"/>
                          <a:pathLst>
                            <a:path w="29209" h="9525">
                              <a:moveTo>
                                <a:pt x="28955" y="0"/>
                              </a:moveTo>
                              <a:lnTo>
                                <a:pt x="0" y="0"/>
                              </a:lnTo>
                              <a:lnTo>
                                <a:pt x="0" y="9143"/>
                              </a:lnTo>
                              <a:lnTo>
                                <a:pt x="28955" y="9143"/>
                              </a:lnTo>
                              <a:lnTo>
                                <a:pt x="28955" y="0"/>
                              </a:lnTo>
                              <a:close/>
                            </a:path>
                          </a:pathLst>
                        </a:custGeom>
                        <a:solidFill>
                          <a:srgbClr val="000000"/>
                        </a:solidFill>
                      </wps:spPr>
                      <wps:bodyPr wrap="square" lIns="0" tIns="0" rIns="0" bIns="0" rtlCol="0">
                        <a:noAutofit/>
                      </wps:bodyPr>
                    </wps:wsp>
                  </a:graphicData>
                </a:graphic>
              </wp:anchor>
            </w:drawing>
          </mc:Choice>
          <mc:Fallback>
            <w:pict>
              <v:shape id="Graphic 92" o:spid="_x0000_s1026" o:spt="100" style="position:absolute;left:0pt;margin-left:654.55pt;margin-top:7.35pt;height:0.75pt;width:2.3pt;mso-position-horizontal-relative:page;z-index:-251638784;mso-width-relative:page;mso-height-relative:page;" fillcolor="#000000" filled="t" stroked="f" coordsize="29209,9525" o:gfxdata="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Y0&#10;ddkAAAALAQAADwAAAAAAAAABACAAAAAiAAAAZHJzL2Rvd25yZXYueG1sUEsBAhQAFAAAAAgAh07i&#10;QKJk4wQhAgAA1AQAAA4AAAAAAAAAAQAgAAAAKAEAAGRycy9lMm9Eb2MueG1sUEsFBgAAAAAGAAYA&#10;WQEAALsFAAAAAA==&#10;" path="m28955,0l0,0,0,9143,28955,9143,28955,0xe">
                <v:fill on="t" focussize="0,0"/>
                <v:stroke on="f"/>
                <v:imagedata o:title=""/>
                <o:lock v:ext="edit" aspectratio="f"/>
                <v:textbox inset="0mm,0mm,0mm,0mm"/>
              </v:shape>
            </w:pict>
          </mc:Fallback>
        </mc:AlternateContent>
      </w:r>
      <w:r>
        <w:rPr>
          <w:color w:val="006FC0"/>
        </w:rPr>
        <w:t>According</w:t>
      </w:r>
      <w:r>
        <w:rPr>
          <w:color w:val="006FC0"/>
          <w:spacing w:val="-7"/>
        </w:rPr>
        <w:t xml:space="preserve"> </w:t>
      </w:r>
      <w:r>
        <w:rPr>
          <w:color w:val="006FC0"/>
        </w:rPr>
        <w:t>to</w:t>
      </w:r>
      <w:r>
        <w:rPr>
          <w:color w:val="006FC0"/>
          <w:spacing w:val="-6"/>
        </w:rPr>
        <w:t xml:space="preserve"> </w:t>
      </w:r>
      <w:r>
        <w:rPr>
          <w:color w:val="006FC0"/>
        </w:rPr>
        <w:t>phases</w:t>
      </w:r>
      <w:r>
        <w:rPr>
          <w:color w:val="006FC0"/>
          <w:spacing w:val="-6"/>
        </w:rPr>
        <w:t xml:space="preserve"> </w:t>
      </w:r>
      <w:r>
        <w:rPr>
          <w:color w:val="006FC0"/>
        </w:rPr>
        <w:t>displayed</w:t>
      </w:r>
      <w:r>
        <w:rPr>
          <w:color w:val="006FC0"/>
          <w:spacing w:val="-5"/>
        </w:rPr>
        <w:t xml:space="preserve"> </w:t>
      </w:r>
      <w:r>
        <w:rPr>
          <w:color w:val="006FC0"/>
        </w:rPr>
        <w:t>in</w:t>
      </w:r>
      <w:r>
        <w:rPr>
          <w:color w:val="006FC0"/>
          <w:spacing w:val="-6"/>
        </w:rPr>
        <w:t xml:space="preserve"> </w:t>
      </w:r>
      <w:r>
        <w:rPr>
          <w:color w:val="006FC0"/>
        </w:rPr>
        <w:t>the</w:t>
      </w:r>
      <w:r>
        <w:rPr>
          <w:color w:val="006FC0"/>
          <w:spacing w:val="-5"/>
        </w:rPr>
        <w:t xml:space="preserve"> </w:t>
      </w:r>
      <w:r>
        <w:rPr>
          <w:color w:val="006FC0"/>
        </w:rPr>
        <w:t>other</w:t>
      </w:r>
      <w:r>
        <w:rPr>
          <w:color w:val="006FC0"/>
          <w:spacing w:val="-5"/>
        </w:rPr>
        <w:t xml:space="preserve"> </w:t>
      </w:r>
      <w:r>
        <w:rPr>
          <w:color w:val="006FC0"/>
        </w:rPr>
        <w:t>flowchart</w:t>
      </w:r>
      <w:r>
        <w:rPr>
          <w:color w:val="006FC0"/>
          <w:spacing w:val="-3"/>
        </w:rPr>
        <w:t xml:space="preserve">, </w:t>
      </w:r>
      <w:r>
        <w:rPr>
          <w:color w:val="006FC0"/>
        </w:rPr>
        <w:t>it</w:t>
      </w:r>
      <w:r>
        <w:rPr>
          <w:color w:val="006FC0"/>
          <w:spacing w:val="-7"/>
        </w:rPr>
        <w:t xml:space="preserve"> </w:t>
      </w:r>
      <w:r>
        <w:rPr>
          <w:color w:val="006FC0"/>
        </w:rPr>
        <w:t>can</w:t>
      </w:r>
      <w:r>
        <w:rPr>
          <w:color w:val="006FC0"/>
          <w:spacing w:val="-6"/>
        </w:rPr>
        <w:t xml:space="preserve"> </w:t>
      </w:r>
      <w:r>
        <w:rPr>
          <w:color w:val="006FC0"/>
        </w:rPr>
        <w:t>be</w:t>
      </w:r>
      <w:r>
        <w:rPr>
          <w:color w:val="006FC0"/>
          <w:spacing w:val="-5"/>
        </w:rPr>
        <w:t xml:space="preserve"> </w:t>
      </w:r>
      <w:r>
        <w:rPr>
          <w:color w:val="006FC0"/>
        </w:rPr>
        <w:t>palpable</w:t>
      </w:r>
      <w:r>
        <w:rPr>
          <w:color w:val="006FC0"/>
          <w:spacing w:val="-5"/>
        </w:rPr>
        <w:t xml:space="preserve"> </w:t>
      </w:r>
      <w:r>
        <w:rPr>
          <w:color w:val="006FC0"/>
        </w:rPr>
        <w:t>and</w:t>
      </w:r>
      <w:r>
        <w:rPr>
          <w:color w:val="006FC0"/>
          <w:spacing w:val="-6"/>
        </w:rPr>
        <w:t xml:space="preserve"> </w:t>
      </w:r>
      <w:r>
        <w:rPr>
          <w:color w:val="006FC0"/>
        </w:rPr>
        <w:t>noteworthy</w:t>
      </w:r>
      <w:r>
        <w:rPr>
          <w:color w:val="006FC0"/>
          <w:spacing w:val="-6"/>
        </w:rPr>
        <w:t xml:space="preserve"> </w:t>
      </w:r>
      <w:r>
        <w:rPr>
          <w:color w:val="006FC0"/>
        </w:rPr>
        <w:t>that</w:t>
      </w:r>
      <w:r>
        <w:rPr>
          <w:color w:val="006FC0"/>
          <w:spacing w:val="-6"/>
        </w:rPr>
        <w:t xml:space="preserve"> </w:t>
      </w:r>
      <w:r>
        <w:rPr>
          <w:color w:val="006FC0"/>
        </w:rPr>
        <w:t>during</w:t>
      </w:r>
      <w:r>
        <w:rPr>
          <w:color w:val="006FC0"/>
          <w:spacing w:val="-6"/>
        </w:rPr>
        <w:t xml:space="preserve"> </w:t>
      </w:r>
      <w:r>
        <w:rPr>
          <w:color w:val="006FC0"/>
        </w:rPr>
        <w:t>the</w:t>
      </w:r>
      <w:r>
        <w:rPr>
          <w:color w:val="006FC0"/>
          <w:spacing w:val="-5"/>
        </w:rPr>
        <w:t xml:space="preserve"> </w:t>
      </w:r>
      <w:r>
        <w:rPr>
          <w:color w:val="006FC0"/>
        </w:rPr>
        <w:t>initial</w:t>
      </w:r>
      <w:r>
        <w:rPr>
          <w:color w:val="006FC0"/>
          <w:spacing w:val="-6"/>
        </w:rPr>
        <w:t xml:space="preserve"> </w:t>
      </w:r>
      <w:r>
        <w:rPr>
          <w:color w:val="006FC0"/>
        </w:rPr>
        <w:t>phase,</w:t>
      </w:r>
      <w:r>
        <w:rPr>
          <w:color w:val="006FC0"/>
          <w:spacing w:val="-5"/>
        </w:rPr>
        <w:t xml:space="preserve"> </w:t>
      </w:r>
      <w:r>
        <w:t>the</w:t>
      </w:r>
      <w:r>
        <w:rPr>
          <w:spacing w:val="-6"/>
        </w:rPr>
        <w:t xml:space="preserve"> </w:t>
      </w:r>
      <w:r>
        <w:t>four</w:t>
      </w:r>
      <w:r>
        <w:rPr>
          <w:spacing w:val="-5"/>
        </w:rPr>
        <w:t xml:space="preserve"> </w:t>
      </w:r>
      <w:r>
        <w:t>kinds</w:t>
      </w:r>
      <w:r>
        <w:rPr>
          <w:spacing w:val="-6"/>
        </w:rPr>
        <w:t xml:space="preserve"> </w:t>
      </w:r>
      <w:r>
        <w:t>of</w:t>
      </w:r>
      <w:r>
        <w:rPr>
          <w:spacing w:val="-5"/>
        </w:rPr>
        <w:t xml:space="preserve"> </w:t>
      </w:r>
      <w:r>
        <w:rPr>
          <w:b/>
        </w:rPr>
        <w:t>items</w:t>
      </w:r>
      <w:r>
        <w:rPr>
          <w:b/>
          <w:spacing w:val="-5"/>
        </w:rPr>
        <w:t xml:space="preserve"> </w:t>
      </w:r>
      <w:r>
        <w:t>(15</w:t>
      </w:r>
      <w:r>
        <w:rPr>
          <w:spacing w:val="-3"/>
        </w:rPr>
        <w:t xml:space="preserve">% </w:t>
      </w:r>
      <w:r>
        <w:rPr>
          <w:strike/>
          <w:color w:val="FF0000"/>
        </w:rPr>
        <w:t>of</w:t>
      </w:r>
      <w:r>
        <w:rPr>
          <w:strike w:val="0"/>
          <w:color w:val="FF0000"/>
          <w:spacing w:val="-4"/>
        </w:rPr>
        <w:t xml:space="preserve"> </w:t>
      </w:r>
      <w:r>
        <w:rPr>
          <w:strike w:val="0"/>
        </w:rPr>
        <w:t>cement</w:t>
      </w:r>
      <w:r>
        <w:rPr>
          <w:strike w:val="0"/>
          <w:spacing w:val="-3"/>
        </w:rPr>
        <w:t xml:space="preserve">, </w:t>
      </w:r>
      <w:r>
        <w:rPr>
          <w:strike w:val="0"/>
        </w:rPr>
        <w:t>one</w:t>
      </w:r>
      <w:r>
        <w:rPr>
          <w:strike w:val="0"/>
          <w:spacing w:val="-5"/>
        </w:rPr>
        <w:t xml:space="preserve"> </w:t>
      </w:r>
      <w:r>
        <w:rPr>
          <w:strike w:val="0"/>
        </w:rPr>
        <w:t>in</w:t>
      </w:r>
      <w:r>
        <w:rPr>
          <w:strike w:val="0"/>
          <w:spacing w:val="-6"/>
        </w:rPr>
        <w:t xml:space="preserve"> </w:t>
      </w:r>
      <w:r>
        <w:rPr>
          <w:strike w:val="0"/>
        </w:rPr>
        <w:t>ten</w:t>
      </w:r>
      <w:r>
        <w:rPr>
          <w:strike w:val="0"/>
          <w:spacing w:val="-5"/>
        </w:rPr>
        <w:t xml:space="preserve"> </w:t>
      </w:r>
      <w:r>
        <w:rPr>
          <w:strike w:val="0"/>
        </w:rPr>
        <w:t>of</w:t>
      </w:r>
      <w:r>
        <w:rPr>
          <w:strike w:val="0"/>
          <w:spacing w:val="-7"/>
        </w:rPr>
        <w:t xml:space="preserve"> </w:t>
      </w:r>
      <w:r>
        <w:rPr>
          <w:strike w:val="0"/>
        </w:rPr>
        <w:t>water</w:t>
      </w:r>
      <w:r>
        <w:rPr>
          <w:strike w:val="0"/>
          <w:spacing w:val="-3"/>
        </w:rPr>
        <w:t xml:space="preserve">, </w:t>
      </w:r>
      <w:r>
        <w:rPr>
          <w:strike w:val="0"/>
        </w:rPr>
        <w:t>one quarter</w:t>
      </w:r>
      <w:r>
        <w:rPr>
          <w:strike w:val="0"/>
          <w:spacing w:val="-12"/>
        </w:rPr>
        <w:t xml:space="preserve"> </w:t>
      </w:r>
      <w:r>
        <w:rPr>
          <w:strike w:val="0"/>
        </w:rPr>
        <w:t>of</w:t>
      </w:r>
      <w:r>
        <w:rPr>
          <w:strike w:val="0"/>
          <w:spacing w:val="-12"/>
        </w:rPr>
        <w:t xml:space="preserve"> </w:t>
      </w:r>
      <w:r>
        <w:rPr>
          <w:strike w:val="0"/>
        </w:rPr>
        <w:t>sand</w:t>
      </w:r>
      <w:r>
        <w:rPr>
          <w:strike w:val="0"/>
          <w:spacing w:val="-12"/>
        </w:rPr>
        <w:t xml:space="preserve"> </w:t>
      </w:r>
      <w:r>
        <w:rPr>
          <w:strike w:val="0"/>
        </w:rPr>
        <w:t>as</w:t>
      </w:r>
      <w:r>
        <w:rPr>
          <w:strike w:val="0"/>
          <w:spacing w:val="-12"/>
        </w:rPr>
        <w:t xml:space="preserve"> </w:t>
      </w:r>
      <w:r>
        <w:rPr>
          <w:strike w:val="0"/>
        </w:rPr>
        <w:t>well</w:t>
      </w:r>
      <w:r>
        <w:rPr>
          <w:strike w:val="0"/>
          <w:spacing w:val="-12"/>
        </w:rPr>
        <w:t xml:space="preserve"> </w:t>
      </w:r>
      <w:r>
        <w:rPr>
          <w:strike w:val="0"/>
        </w:rPr>
        <w:t>as</w:t>
      </w:r>
      <w:r>
        <w:rPr>
          <w:strike w:val="0"/>
          <w:spacing w:val="-12"/>
        </w:rPr>
        <w:t xml:space="preserve"> </w:t>
      </w:r>
      <w:r>
        <w:rPr>
          <w:strike w:val="0"/>
        </w:rPr>
        <w:t>half</w:t>
      </w:r>
      <w:r>
        <w:rPr>
          <w:strike w:val="0"/>
          <w:spacing w:val="-12"/>
        </w:rPr>
        <w:t xml:space="preserve"> </w:t>
      </w:r>
      <w:r>
        <w:rPr>
          <w:strike w:val="0"/>
        </w:rPr>
        <w:t>of</w:t>
      </w:r>
      <w:r>
        <w:rPr>
          <w:strike w:val="0"/>
          <w:spacing w:val="-11"/>
        </w:rPr>
        <w:t xml:space="preserve"> </w:t>
      </w:r>
      <w:r>
        <w:rPr>
          <w:strike w:val="0"/>
        </w:rPr>
        <w:t>gravel</w:t>
      </w:r>
      <w:r>
        <w:rPr>
          <w:strike w:val="0"/>
          <w:spacing w:val="-12"/>
        </w:rPr>
        <w:t xml:space="preserve"> </w:t>
      </w:r>
      <w:r>
        <w:rPr>
          <w:rFonts w:ascii="宋体" w:hAnsi="宋体" w:eastAsia="宋体"/>
          <w:strike w:val="0"/>
          <w:spacing w:val="-2"/>
        </w:rPr>
        <w:t xml:space="preserve">加不加可以，但是如果强调水泥总量的 </w:t>
      </w:r>
      <w:r>
        <w:rPr>
          <w:strike w:val="0"/>
        </w:rPr>
        <w:t>15%</w:t>
      </w:r>
      <w:r>
        <w:rPr>
          <w:rFonts w:ascii="宋体" w:hAnsi="宋体" w:eastAsia="宋体"/>
          <w:strike w:val="0"/>
          <w:spacing w:val="-6"/>
        </w:rPr>
        <w:t xml:space="preserve">则必须加 </w:t>
      </w:r>
      <w:r>
        <w:rPr>
          <w:strike w:val="0"/>
        </w:rPr>
        <w:t>of)/the</w:t>
      </w:r>
      <w:r>
        <w:rPr>
          <w:strike w:val="0"/>
          <w:spacing w:val="-12"/>
        </w:rPr>
        <w:t xml:space="preserve"> </w:t>
      </w:r>
      <w:r>
        <w:rPr>
          <w:strike w:val="0"/>
        </w:rPr>
        <w:t>mixture</w:t>
      </w:r>
      <w:r>
        <w:rPr>
          <w:strike w:val="0"/>
          <w:spacing w:val="-12"/>
        </w:rPr>
        <w:t xml:space="preserve"> </w:t>
      </w:r>
      <w:r>
        <w:rPr>
          <w:strike w:val="0"/>
        </w:rPr>
        <w:t>of</w:t>
      </w:r>
      <w:r>
        <w:rPr>
          <w:strike w:val="0"/>
          <w:spacing w:val="-11"/>
        </w:rPr>
        <w:t xml:space="preserve"> </w:t>
      </w:r>
      <w:r>
        <w:rPr>
          <w:strike w:val="0"/>
        </w:rPr>
        <w:t>15%</w:t>
      </w:r>
      <w:r>
        <w:rPr>
          <w:strike w:val="0"/>
          <w:spacing w:val="-12"/>
        </w:rPr>
        <w:t xml:space="preserve"> </w:t>
      </w:r>
      <w:r>
        <w:rPr>
          <w:strike w:val="0"/>
        </w:rPr>
        <w:t>cement</w:t>
      </w:r>
      <w:r>
        <w:rPr>
          <w:strike w:val="0"/>
          <w:spacing w:val="-6"/>
        </w:rPr>
        <w:t xml:space="preserve">… </w:t>
      </w:r>
      <w:r>
        <w:rPr>
          <w:strike w:val="0"/>
        </w:rPr>
        <w:t>should</w:t>
      </w:r>
      <w:r>
        <w:rPr>
          <w:strike w:val="0"/>
          <w:spacing w:val="-10"/>
        </w:rPr>
        <w:t xml:space="preserve"> </w:t>
      </w:r>
      <w:r>
        <w:rPr>
          <w:strike w:val="0"/>
        </w:rPr>
        <w:t>be</w:t>
      </w:r>
      <w:r>
        <w:rPr>
          <w:strike w:val="0"/>
          <w:spacing w:val="-9"/>
        </w:rPr>
        <w:t xml:space="preserve"> </w:t>
      </w:r>
      <w:r>
        <w:rPr>
          <w:strike w:val="0"/>
        </w:rPr>
        <w:t>placed</w:t>
      </w:r>
      <w:r>
        <w:rPr>
          <w:strike w:val="0"/>
          <w:spacing w:val="-8"/>
        </w:rPr>
        <w:t xml:space="preserve"> </w:t>
      </w:r>
      <w:r>
        <w:rPr>
          <w:strike/>
        </w:rPr>
        <w:t>to</w:t>
      </w:r>
      <w:r>
        <w:rPr>
          <w:strike w:val="0"/>
          <w:spacing w:val="-5"/>
        </w:rPr>
        <w:t xml:space="preserve"> </w:t>
      </w:r>
      <w:r>
        <w:rPr>
          <w:strike w:val="0"/>
        </w:rPr>
        <w:t>in</w:t>
      </w:r>
      <w:r>
        <w:rPr>
          <w:strike w:val="0"/>
          <w:spacing w:val="-11"/>
        </w:rPr>
        <w:t xml:space="preserve"> </w:t>
      </w:r>
      <w:r>
        <w:rPr>
          <w:strike w:val="0"/>
        </w:rPr>
        <w:t>a</w:t>
      </w:r>
      <w:r>
        <w:rPr>
          <w:strike w:val="0"/>
          <w:spacing w:val="-11"/>
        </w:rPr>
        <w:t xml:space="preserve"> </w:t>
      </w:r>
      <w:r>
        <w:rPr>
          <w:strike w:val="0"/>
        </w:rPr>
        <w:t>rotating</w:t>
      </w:r>
      <w:r>
        <w:rPr>
          <w:strike w:val="0"/>
          <w:spacing w:val="-9"/>
        </w:rPr>
        <w:t xml:space="preserve"> </w:t>
      </w:r>
      <w:r>
        <w:rPr>
          <w:strike w:val="0"/>
        </w:rPr>
        <w:t>concrete</w:t>
      </w:r>
      <w:r>
        <w:rPr>
          <w:strike w:val="0"/>
          <w:spacing w:val="-7"/>
        </w:rPr>
        <w:t xml:space="preserve"> </w:t>
      </w:r>
      <w:r>
        <w:rPr>
          <w:strike w:val="0"/>
        </w:rPr>
        <w:t>mixer</w:t>
      </w:r>
      <w:r>
        <w:rPr>
          <w:strike w:val="0"/>
          <w:spacing w:val="-9"/>
        </w:rPr>
        <w:t xml:space="preserve"> </w:t>
      </w:r>
      <w:r>
        <w:rPr>
          <w:strike w:val="0"/>
        </w:rPr>
        <w:t xml:space="preserve">and </w:t>
      </w:r>
      <w:r>
        <w:rPr>
          <w:strike w:val="0"/>
          <w:color w:val="FF0000"/>
        </w:rPr>
        <w:t xml:space="preserve">blended thoroughly, </w:t>
      </w:r>
      <w:r>
        <w:rPr>
          <w:strike w:val="0"/>
          <w:color w:val="006FC0"/>
        </w:rPr>
        <w:t>until concrete is created ultimately/ eventually.</w:t>
      </w:r>
    </w:p>
    <w:p w14:paraId="46DC22D8">
      <w:pPr>
        <w:spacing w:after="0" w:line="285" w:lineRule="auto"/>
        <w:jc w:val="both"/>
        <w:sectPr>
          <w:pgSz w:w="16840" w:h="11910" w:orient="landscape"/>
          <w:pgMar w:top="1060" w:right="500" w:bottom="280" w:left="560" w:header="867" w:footer="0" w:gutter="0"/>
          <w:cols w:space="720" w:num="1"/>
        </w:sectPr>
      </w:pPr>
    </w:p>
    <w:p w14:paraId="30D9EA02">
      <w:pPr>
        <w:pStyle w:val="8"/>
        <w:spacing w:before="1"/>
        <w:rPr>
          <w:sz w:val="17"/>
        </w:rPr>
      </w:pPr>
    </w:p>
    <w:p w14:paraId="1C8C0888">
      <w:pPr>
        <w:pStyle w:val="8"/>
        <w:spacing w:before="72"/>
        <w:ind w:left="8579" w:right="6481"/>
        <w:jc w:val="center"/>
        <w:rPr>
          <w:rFonts w:ascii="宋体" w:eastAsia="宋体"/>
        </w:rPr>
      </w:pPr>
      <w:r>
        <mc:AlternateContent>
          <mc:Choice Requires="wpg">
            <w:drawing>
              <wp:anchor distT="0" distB="0" distL="0" distR="0" simplePos="0" relativeHeight="251678720" behindDoc="1" locked="0" layoutInCell="1" allowOverlap="1">
                <wp:simplePos x="0" y="0"/>
                <wp:positionH relativeFrom="page">
                  <wp:posOffset>438785</wp:posOffset>
                </wp:positionH>
                <wp:positionV relativeFrom="paragraph">
                  <wp:posOffset>21590</wp:posOffset>
                </wp:positionV>
                <wp:extent cx="9816465" cy="3366770"/>
                <wp:effectExtent l="0" t="0" r="0" b="0"/>
                <wp:wrapNone/>
                <wp:docPr id="93" name="Group 93"/>
                <wp:cNvGraphicFramePr/>
                <a:graphic xmlns:a="http://schemas.openxmlformats.org/drawingml/2006/main">
                  <a:graphicData uri="http://schemas.microsoft.com/office/word/2010/wordprocessingGroup">
                    <wpg:wgp>
                      <wpg:cNvGrpSpPr/>
                      <wpg:grpSpPr>
                        <a:xfrm>
                          <a:off x="0" y="0"/>
                          <a:ext cx="9816465" cy="3366770"/>
                          <a:chOff x="0" y="0"/>
                          <a:chExt cx="9816465" cy="3366770"/>
                        </a:xfrm>
                      </wpg:grpSpPr>
                      <wps:wsp>
                        <wps:cNvPr id="94" name="Graphic 94"/>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pic:pic xmlns:pic="http://schemas.openxmlformats.org/drawingml/2006/picture">
                        <pic:nvPicPr>
                          <pic:cNvPr id="95" name="Image 95"/>
                          <pic:cNvPicPr/>
                        </pic:nvPicPr>
                        <pic:blipFill>
                          <a:blip r:embed="rId33" cstate="print"/>
                          <a:stretch>
                            <a:fillRect/>
                          </a:stretch>
                        </pic:blipFill>
                        <pic:spPr>
                          <a:xfrm>
                            <a:off x="18288" y="22605"/>
                            <a:ext cx="5248656" cy="3343655"/>
                          </a:xfrm>
                          <a:prstGeom prst="rect">
                            <a:avLst/>
                          </a:prstGeom>
                        </pic:spPr>
                      </pic:pic>
                    </wpg:wgp>
                  </a:graphicData>
                </a:graphic>
              </wp:anchor>
            </w:drawing>
          </mc:Choice>
          <mc:Fallback>
            <w:pict>
              <v:group id="Group 93" o:spid="_x0000_s1026" o:spt="203" style="position:absolute;left:0pt;margin-left:34.55pt;margin-top:1.7pt;height:265.1pt;width:772.95pt;mso-position-horizontal-relative:page;z-index:-251637760;mso-width-relative:page;mso-height-relative:page;" coordsize="9816465,3366770" o:gfxdata="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">
                <o:lock v:ext="edit" aspectratio="f"/>
                <v:shape id="Graphic 94" o:spid="_x0000_s1026" o:spt="100" style="position:absolute;left:0;top:0;height:9525;width:9816465;" fillcolor="#000000" filled="t" stroked="f" coordsize="9816465,9525" o:gfxdata="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ALnMvQAA&#10;ANs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v:shape id="Image 95" o:spid="_x0000_s1026" o:spt="75" type="#_x0000_t75" style="position:absolute;left:18288;top:22605;height:3343655;width:5248656;" filled="f" o:preferrelative="t" stroked="f" coordsize="21600,21600" o:gfxdata="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IVuJvQAA&#10;ANsAAAAPAAAAAAAAAAEAIAAAACIAAABkcnMvZG93bnJldi54bWxQSwECFAAUAAAACACHTuJAMy8F&#10;njsAAAA5AAAAEAAAAAAAAAABACAAAAAMAQAAZHJzL3NoYXBleG1sLnhtbFBLBQYAAAAABgAGAFsB&#10;AAC2AwAAAAA=&#10;">
                  <v:fill on="f" focussize="0,0"/>
                  <v:stroke on="f"/>
                  <v:imagedata r:id="rId33" o:title=""/>
                  <o:lock v:ext="edit" aspectratio="f"/>
                </v:shape>
              </v:group>
            </w:pict>
          </mc:Fallback>
        </mc:AlternateContent>
      </w:r>
      <w:r>
        <w:rPr>
          <w:rFonts w:ascii="宋体" w:eastAsia="宋体"/>
          <w:spacing w:val="-4"/>
        </w:rPr>
        <w:t>范文：</w:t>
      </w:r>
    </w:p>
    <w:p w14:paraId="1CB5F4F2">
      <w:pPr>
        <w:pStyle w:val="8"/>
        <w:spacing w:before="48" w:line="292" w:lineRule="auto"/>
        <w:ind w:left="8621" w:right="220"/>
        <w:jc w:val="both"/>
      </w:pPr>
      <w:r>
        <w:t>The diagrams illustrate how cement is produced and is ultimately used to manufacture concrete.</w:t>
      </w:r>
    </w:p>
    <w:p w14:paraId="66D36421">
      <w:pPr>
        <w:pStyle w:val="8"/>
        <w:spacing w:line="292" w:lineRule="auto"/>
        <w:ind w:left="8621" w:right="213"/>
        <w:jc w:val="both"/>
      </w:pPr>
      <w:r>
        <w:rPr>
          <w:spacing w:val="-2"/>
        </w:rPr>
        <w:t>All</w:t>
      </w:r>
      <w:r>
        <w:rPr>
          <w:spacing w:val="-7"/>
        </w:rPr>
        <w:t xml:space="preserve"> </w:t>
      </w:r>
      <w:r>
        <w:rPr>
          <w:spacing w:val="-2"/>
        </w:rPr>
        <w:t>in</w:t>
      </w:r>
      <w:r>
        <w:rPr>
          <w:spacing w:val="-7"/>
        </w:rPr>
        <w:t xml:space="preserve"> </w:t>
      </w:r>
      <w:r>
        <w:rPr>
          <w:spacing w:val="-2"/>
        </w:rPr>
        <w:t>all,</w:t>
      </w:r>
      <w:r>
        <w:rPr>
          <w:spacing w:val="-6"/>
        </w:rPr>
        <w:t xml:space="preserve"> </w:t>
      </w:r>
      <w:r>
        <w:rPr>
          <w:spacing w:val="-2"/>
        </w:rPr>
        <w:t>five</w:t>
      </w:r>
      <w:r>
        <w:rPr>
          <w:spacing w:val="-6"/>
        </w:rPr>
        <w:t xml:space="preserve"> </w:t>
      </w:r>
      <w:r>
        <w:rPr>
          <w:spacing w:val="-2"/>
        </w:rPr>
        <w:t>steps</w:t>
      </w:r>
      <w:r>
        <w:rPr>
          <w:spacing w:val="-8"/>
        </w:rPr>
        <w:t xml:space="preserve"> </w:t>
      </w:r>
      <w:r>
        <w:rPr>
          <w:spacing w:val="-2"/>
        </w:rPr>
        <w:t>are</w:t>
      </w:r>
      <w:r>
        <w:rPr>
          <w:spacing w:val="-6"/>
        </w:rPr>
        <w:t xml:space="preserve"> </w:t>
      </w:r>
      <w:r>
        <w:rPr>
          <w:spacing w:val="-2"/>
        </w:rPr>
        <w:t>taken,</w:t>
      </w:r>
      <w:r>
        <w:rPr>
          <w:spacing w:val="-8"/>
        </w:rPr>
        <w:t xml:space="preserve"> </w:t>
      </w:r>
      <w:r>
        <w:rPr>
          <w:spacing w:val="-2"/>
        </w:rPr>
        <w:t>commencing</w:t>
      </w:r>
      <w:r>
        <w:rPr>
          <w:spacing w:val="-7"/>
        </w:rPr>
        <w:t xml:space="preserve"> </w:t>
      </w:r>
      <w:r>
        <w:rPr>
          <w:spacing w:val="-2"/>
        </w:rPr>
        <w:t>with</w:t>
      </w:r>
      <w:r>
        <w:rPr>
          <w:spacing w:val="-7"/>
        </w:rPr>
        <w:t xml:space="preserve"> </w:t>
      </w:r>
      <w:r>
        <w:rPr>
          <w:spacing w:val="-2"/>
        </w:rPr>
        <w:t>the</w:t>
      </w:r>
      <w:r>
        <w:rPr>
          <w:spacing w:val="-6"/>
        </w:rPr>
        <w:t xml:space="preserve"> </w:t>
      </w:r>
      <w:r>
        <w:rPr>
          <w:spacing w:val="-2"/>
        </w:rPr>
        <w:t>pulverizing</w:t>
      </w:r>
      <w:r>
        <w:rPr>
          <w:spacing w:val="-7"/>
        </w:rPr>
        <w:t xml:space="preserve"> </w:t>
      </w:r>
      <w:r>
        <w:rPr>
          <w:spacing w:val="-2"/>
        </w:rPr>
        <w:t>of</w:t>
      </w:r>
      <w:r>
        <w:rPr>
          <w:spacing w:val="-6"/>
        </w:rPr>
        <w:t xml:space="preserve"> </w:t>
      </w:r>
      <w:r>
        <w:rPr>
          <w:spacing w:val="-2"/>
        </w:rPr>
        <w:t>the</w:t>
      </w:r>
      <w:r>
        <w:rPr>
          <w:spacing w:val="-6"/>
        </w:rPr>
        <w:t xml:space="preserve"> </w:t>
      </w:r>
      <w:r>
        <w:rPr>
          <w:spacing w:val="-2"/>
        </w:rPr>
        <w:t>raw</w:t>
      </w:r>
      <w:r>
        <w:rPr>
          <w:spacing w:val="-6"/>
        </w:rPr>
        <w:t xml:space="preserve"> </w:t>
      </w:r>
      <w:r>
        <w:rPr>
          <w:spacing w:val="-2"/>
        </w:rPr>
        <w:t xml:space="preserve">materials </w:t>
      </w:r>
      <w:r>
        <w:t xml:space="preserve">and culminating in the packaging of </w:t>
      </w:r>
      <w:r>
        <w:rPr>
          <w:b/>
        </w:rPr>
        <w:t>the finished product</w:t>
      </w:r>
      <w:r>
        <w:t>, to make cement. Regarding</w:t>
      </w:r>
      <w:r>
        <w:rPr>
          <w:spacing w:val="-12"/>
        </w:rPr>
        <w:t xml:space="preserve"> </w:t>
      </w:r>
      <w:r>
        <w:t>concrete</w:t>
      </w:r>
      <w:r>
        <w:rPr>
          <w:spacing w:val="-12"/>
        </w:rPr>
        <w:t xml:space="preserve"> </w:t>
      </w:r>
      <w:r>
        <w:t>production,</w:t>
      </w:r>
      <w:r>
        <w:rPr>
          <w:spacing w:val="-12"/>
        </w:rPr>
        <w:t xml:space="preserve"> </w:t>
      </w:r>
      <w:r>
        <w:t>only</w:t>
      </w:r>
      <w:r>
        <w:rPr>
          <w:spacing w:val="-12"/>
        </w:rPr>
        <w:t xml:space="preserve"> </w:t>
      </w:r>
      <w:r>
        <w:t>two</w:t>
      </w:r>
      <w:r>
        <w:rPr>
          <w:spacing w:val="-12"/>
        </w:rPr>
        <w:t xml:space="preserve"> </w:t>
      </w:r>
      <w:r>
        <w:t>things</w:t>
      </w:r>
      <w:r>
        <w:rPr>
          <w:spacing w:val="-12"/>
        </w:rPr>
        <w:t xml:space="preserve"> </w:t>
      </w:r>
      <w:r>
        <w:t>are</w:t>
      </w:r>
      <w:r>
        <w:rPr>
          <w:spacing w:val="-12"/>
        </w:rPr>
        <w:t xml:space="preserve"> </w:t>
      </w:r>
      <w:r>
        <w:t>done,</w:t>
      </w:r>
      <w:r>
        <w:rPr>
          <w:spacing w:val="-11"/>
        </w:rPr>
        <w:t xml:space="preserve"> </w:t>
      </w:r>
      <w:r>
        <w:t>with</w:t>
      </w:r>
      <w:r>
        <w:rPr>
          <w:spacing w:val="-12"/>
        </w:rPr>
        <w:t xml:space="preserve"> </w:t>
      </w:r>
      <w:r>
        <w:t>a</w:t>
      </w:r>
      <w:r>
        <w:rPr>
          <w:spacing w:val="-12"/>
        </w:rPr>
        <w:t xml:space="preserve"> </w:t>
      </w:r>
      <w:r>
        <w:t>concrete</w:t>
      </w:r>
      <w:r>
        <w:rPr>
          <w:spacing w:val="-12"/>
        </w:rPr>
        <w:t xml:space="preserve"> </w:t>
      </w:r>
      <w:r>
        <w:t>mixer</w:t>
      </w:r>
      <w:r>
        <w:rPr>
          <w:spacing w:val="-12"/>
        </w:rPr>
        <w:t xml:space="preserve"> </w:t>
      </w:r>
      <w:r>
        <w:rPr>
          <w:b/>
        </w:rPr>
        <w:t>as the main equipment</w:t>
      </w:r>
      <w:r>
        <w:t>, but certain proportions of the materials are imperative.</w:t>
      </w:r>
    </w:p>
    <w:p w14:paraId="1A402915">
      <w:pPr>
        <w:pStyle w:val="8"/>
        <w:spacing w:line="285" w:lineRule="auto"/>
        <w:ind w:left="8621" w:right="101"/>
        <w:jc w:val="both"/>
        <w:rPr>
          <w:rFonts w:ascii="宋体" w:eastAsia="宋体"/>
          <w:sz w:val="23"/>
        </w:rPr>
      </w:pPr>
      <w:r>
        <mc:AlternateContent>
          <mc:Choice Requires="wps">
            <w:drawing>
              <wp:anchor distT="0" distB="0" distL="0" distR="0" simplePos="0" relativeHeight="251679744" behindDoc="1" locked="0" layoutInCell="1" allowOverlap="1">
                <wp:simplePos x="0" y="0"/>
                <wp:positionH relativeFrom="page">
                  <wp:posOffset>7096125</wp:posOffset>
                </wp:positionH>
                <wp:positionV relativeFrom="paragraph">
                  <wp:posOffset>577850</wp:posOffset>
                </wp:positionV>
                <wp:extent cx="3140075" cy="193675"/>
                <wp:effectExtent l="0" t="0" r="0" b="0"/>
                <wp:wrapNone/>
                <wp:docPr id="97" name="Graphic 97"/>
                <wp:cNvGraphicFramePr/>
                <a:graphic xmlns:a="http://schemas.openxmlformats.org/drawingml/2006/main">
                  <a:graphicData uri="http://schemas.microsoft.com/office/word/2010/wordprocessingShape">
                    <wps:wsp>
                      <wps:cNvSpPr/>
                      <wps:spPr>
                        <a:xfrm>
                          <a:off x="0" y="0"/>
                          <a:ext cx="3140075" cy="193675"/>
                        </a:xfrm>
                        <a:custGeom>
                          <a:avLst/>
                          <a:gdLst/>
                          <a:ahLst/>
                          <a:cxnLst/>
                          <a:rect l="l" t="t" r="r" b="b"/>
                          <a:pathLst>
                            <a:path w="3140075" h="193675">
                              <a:moveTo>
                                <a:pt x="3140075" y="0"/>
                              </a:moveTo>
                              <a:lnTo>
                                <a:pt x="0" y="0"/>
                              </a:lnTo>
                              <a:lnTo>
                                <a:pt x="0" y="193548"/>
                              </a:lnTo>
                              <a:lnTo>
                                <a:pt x="3140075" y="193548"/>
                              </a:lnTo>
                              <a:lnTo>
                                <a:pt x="3140075" y="0"/>
                              </a:lnTo>
                              <a:close/>
                            </a:path>
                          </a:pathLst>
                        </a:custGeom>
                        <a:solidFill>
                          <a:srgbClr val="FCFCFD"/>
                        </a:solidFill>
                      </wps:spPr>
                      <wps:bodyPr wrap="square" lIns="0" tIns="0" rIns="0" bIns="0" rtlCol="0">
                        <a:noAutofit/>
                      </wps:bodyPr>
                    </wps:wsp>
                  </a:graphicData>
                </a:graphic>
              </wp:anchor>
            </w:drawing>
          </mc:Choice>
          <mc:Fallback>
            <w:pict>
              <v:shape id="Graphic 97" o:spid="_x0000_s1026" o:spt="100" style="position:absolute;left:0pt;margin-left:558.75pt;margin-top:45.5pt;height:15.25pt;width:247.25pt;mso-position-horizontal-relative:page;z-index:-251636736;mso-width-relative:page;mso-height-relative:page;" fillcolor="#FCFCFD" filled="t" stroked="f" coordsize="3140075,193675" o:gfxdata="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H14NoAAAAMAQAADwAAAAAAAAABACAAAAAiAAAAZHJzL2Rvd25yZXYueG1sUEsBAhQAFAAAAAgA&#10;h07iQBZUjDIjAgAA5gQAAA4AAAAAAAAAAQAgAAAAKQEAAGRycy9lMm9Eb2MueG1sUEsFBgAAAAAG&#10;AAYAWQEAAL4FAAAAAA==&#10;" path="m3140075,0l0,0,0,193548,3140075,193548,3140075,0xe">
                <v:fill on="t" focussize="0,0"/>
                <v:stroke on="f"/>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5829935</wp:posOffset>
                </wp:positionH>
                <wp:positionV relativeFrom="paragraph">
                  <wp:posOffset>775970</wp:posOffset>
                </wp:positionV>
                <wp:extent cx="2515235" cy="193675"/>
                <wp:effectExtent l="0" t="0" r="0" b="0"/>
                <wp:wrapNone/>
                <wp:docPr id="98" name="Textbox 98"/>
                <wp:cNvGraphicFramePr/>
                <a:graphic xmlns:a="http://schemas.openxmlformats.org/drawingml/2006/main">
                  <a:graphicData uri="http://schemas.microsoft.com/office/word/2010/wordprocessingShape">
                    <wps:wsp>
                      <wps:cNvSpPr txBox="1"/>
                      <wps:spPr>
                        <a:xfrm>
                          <a:off x="0" y="0"/>
                          <a:ext cx="2515235" cy="193675"/>
                        </a:xfrm>
                        <a:prstGeom prst="rect">
                          <a:avLst/>
                        </a:prstGeom>
                        <a:solidFill>
                          <a:srgbClr val="FCFCFD"/>
                        </a:solidFill>
                      </wps:spPr>
                      <wps:txbx>
                        <w:txbxContent>
                          <w:p w14:paraId="3EEFC527">
                            <w:pPr>
                              <w:spacing w:before="5"/>
                              <w:ind w:left="0" w:right="0" w:firstLine="0"/>
                              <w:jc w:val="left"/>
                              <w:rPr>
                                <w:rFonts w:ascii="宋体" w:eastAsia="宋体"/>
                                <w:color w:val="000000"/>
                                <w:sz w:val="23"/>
                              </w:rPr>
                            </w:pPr>
                            <w:r>
                              <w:rPr>
                                <w:rFonts w:ascii="宋体" w:eastAsia="宋体"/>
                                <w:color w:val="04073A"/>
                                <w:spacing w:val="15"/>
                                <w:sz w:val="23"/>
                              </w:rPr>
                              <w:t>而不是粉末本身被生产所以不用被动</w:t>
                            </w:r>
                          </w:p>
                        </w:txbxContent>
                      </wps:txbx>
                      <wps:bodyPr wrap="square" lIns="0" tIns="0" rIns="0" bIns="0" rtlCol="0">
                        <a:noAutofit/>
                      </wps:bodyPr>
                    </wps:wsp>
                  </a:graphicData>
                </a:graphic>
              </wp:anchor>
            </w:drawing>
          </mc:Choice>
          <mc:Fallback>
            <w:pict>
              <v:shape id="Textbox 98" o:spid="_x0000_s1026" o:spt="202" type="#_x0000_t202" style="position:absolute;left:0pt;margin-left:459.05pt;margin-top:61.1pt;height:15.25pt;width:198.05pt;mso-position-horizontal-relative:page;z-index:251669504;mso-width-relative:page;mso-height-relative:page;" fillcolor="#FCFCFD" filled="t" stroked="f" coordsize="21600,21600" o:gfxdata="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ht3vtcAAAAMAQAADwAAAAAAAAABACAAAAAiAAAA&#10;ZHJzL2Rvd25yZXYueG1sUEsBAhQAFAAAAAgAh07iQLyDd2rPAQAAqgMAAA4AAAAAAAAAAQAgAAAA&#10;JgEAAGRycy9lMm9Eb2MueG1sUEsFBgAAAAAGAAYAWQEAAGcFAAAAAA==&#10;">
                <v:fill on="t" focussize="0,0"/>
                <v:stroke on="f"/>
                <v:imagedata o:title=""/>
                <o:lock v:ext="edit" aspectratio="f"/>
                <v:textbox inset="0mm,0mm,0mm,0mm">
                  <w:txbxContent>
                    <w:p w14:paraId="3EEFC527">
                      <w:pPr>
                        <w:spacing w:before="5"/>
                        <w:ind w:left="0" w:right="0" w:firstLine="0"/>
                        <w:jc w:val="left"/>
                        <w:rPr>
                          <w:rFonts w:ascii="宋体" w:eastAsia="宋体"/>
                          <w:color w:val="000000"/>
                          <w:sz w:val="23"/>
                        </w:rPr>
                      </w:pPr>
                      <w:r>
                        <w:rPr>
                          <w:rFonts w:ascii="宋体" w:eastAsia="宋体"/>
                          <w:color w:val="04073A"/>
                          <w:spacing w:val="15"/>
                          <w:sz w:val="23"/>
                        </w:rPr>
                        <w:t>而不是粉末本身被生产所以不用被动</w:t>
                      </w:r>
                    </w:p>
                  </w:txbxContent>
                </v:textbox>
              </v:shape>
            </w:pict>
          </mc:Fallback>
        </mc:AlternateContent>
      </w:r>
      <w:r>
        <w:t>To</w:t>
      </w:r>
      <w:r>
        <w:rPr>
          <w:spacing w:val="-7"/>
        </w:rPr>
        <w:t xml:space="preserve"> </w:t>
      </w:r>
      <w:r>
        <w:t>begin</w:t>
      </w:r>
      <w:r>
        <w:rPr>
          <w:spacing w:val="-7"/>
        </w:rPr>
        <w:t xml:space="preserve"> </w:t>
      </w:r>
      <w:r>
        <w:t>the</w:t>
      </w:r>
      <w:r>
        <w:rPr>
          <w:spacing w:val="-6"/>
        </w:rPr>
        <w:t xml:space="preserve"> </w:t>
      </w:r>
      <w:r>
        <w:t>making</w:t>
      </w:r>
      <w:r>
        <w:rPr>
          <w:spacing w:val="-8"/>
        </w:rPr>
        <w:t xml:space="preserve"> </w:t>
      </w:r>
      <w:r>
        <w:t>of</w:t>
      </w:r>
      <w:r>
        <w:rPr>
          <w:spacing w:val="-8"/>
        </w:rPr>
        <w:t xml:space="preserve"> </w:t>
      </w:r>
      <w:r>
        <w:t>cement</w:t>
      </w:r>
      <w:r>
        <w:rPr>
          <w:spacing w:val="-3"/>
        </w:rPr>
        <w:t xml:space="preserve">, </w:t>
      </w:r>
      <w:r>
        <w:t>limestone</w:t>
      </w:r>
      <w:r>
        <w:rPr>
          <w:spacing w:val="-6"/>
        </w:rPr>
        <w:t xml:space="preserve"> </w:t>
      </w:r>
      <w:r>
        <w:t>and</w:t>
      </w:r>
      <w:r>
        <w:rPr>
          <w:spacing w:val="-9"/>
        </w:rPr>
        <w:t xml:space="preserve"> </w:t>
      </w:r>
      <w:r>
        <w:t>clay</w:t>
      </w:r>
      <w:r>
        <w:rPr>
          <w:spacing w:val="-6"/>
        </w:rPr>
        <w:t xml:space="preserve"> </w:t>
      </w:r>
      <w:r>
        <w:t>are</w:t>
      </w:r>
      <w:r>
        <w:rPr>
          <w:spacing w:val="-8"/>
        </w:rPr>
        <w:t xml:space="preserve"> </w:t>
      </w:r>
      <w:r>
        <w:t>crushed</w:t>
      </w:r>
      <w:r>
        <w:rPr>
          <w:spacing w:val="-7"/>
        </w:rPr>
        <w:t xml:space="preserve"> </w:t>
      </w:r>
      <w:r>
        <w:t>into</w:t>
      </w:r>
      <w:r>
        <w:rPr>
          <w:spacing w:val="-7"/>
        </w:rPr>
        <w:t xml:space="preserve"> </w:t>
      </w:r>
      <w:r>
        <w:t>powder</w:t>
      </w:r>
      <w:r>
        <w:rPr>
          <w:spacing w:val="-4"/>
        </w:rPr>
        <w:t xml:space="preserve">, </w:t>
      </w:r>
      <w:r>
        <w:rPr>
          <w:u w:val="single"/>
        </w:rPr>
        <w:t>which</w:t>
      </w:r>
      <w:r>
        <w:t xml:space="preserve"> </w:t>
      </w:r>
      <w:r>
        <w:rPr>
          <w:u w:val="single"/>
        </w:rPr>
        <w:t xml:space="preserve">is subsequently placed into a mixer </w:t>
      </w:r>
      <w:r>
        <w:rPr>
          <w:b/>
          <w:u w:val="single"/>
        </w:rPr>
        <w:t>connected by a pipe t</w:t>
      </w:r>
      <w:r>
        <w:rPr>
          <w:u w:val="single"/>
        </w:rPr>
        <w:t>o a rotating heater,</w:t>
      </w:r>
      <w:r>
        <w:t xml:space="preserve"> </w:t>
      </w:r>
      <w:r>
        <w:rPr>
          <w:u w:val="single"/>
        </w:rPr>
        <w:t>where the mixture is made warm.</w:t>
      </w:r>
      <w:r>
        <w:t xml:space="preserve"> After being heated, the powder is ground to </w:t>
      </w:r>
      <w:r>
        <w:rPr>
          <w:spacing w:val="-2"/>
        </w:rPr>
        <w:t>finally</w:t>
      </w:r>
      <w:r>
        <w:rPr>
          <w:spacing w:val="4"/>
        </w:rPr>
        <w:t xml:space="preserve"> </w:t>
      </w:r>
      <w:r>
        <w:rPr>
          <w:spacing w:val="-2"/>
        </w:rPr>
        <w:t>produce</w:t>
      </w:r>
      <w:r>
        <w:rPr>
          <w:spacing w:val="5"/>
        </w:rPr>
        <w:t xml:space="preserve"> </w:t>
      </w:r>
      <w:r>
        <w:rPr>
          <w:spacing w:val="-2"/>
        </w:rPr>
        <w:t>cement</w:t>
      </w:r>
      <w:r>
        <w:rPr>
          <w:spacing w:val="24"/>
        </w:rPr>
        <w:t xml:space="preserve"> </w:t>
      </w:r>
      <w:r>
        <w:rPr>
          <w:rFonts w:ascii="宋体" w:eastAsia="宋体"/>
          <w:color w:val="04073A"/>
          <w:spacing w:val="-3"/>
          <w:sz w:val="23"/>
        </w:rPr>
        <w:t>我们更关注的是研磨粉末的动作是为了生产水泥，</w:t>
      </w:r>
    </w:p>
    <w:p w14:paraId="30B2683B">
      <w:pPr>
        <w:pStyle w:val="8"/>
        <w:spacing w:line="248" w:lineRule="exact"/>
        <w:ind w:left="12582"/>
        <w:jc w:val="both"/>
      </w:pPr>
      <w:r>
        <w:t>.</w:t>
      </w:r>
      <w:r>
        <w:rPr>
          <w:spacing w:val="27"/>
        </w:rPr>
        <w:t xml:space="preserve"> </w:t>
      </w:r>
      <w:r>
        <w:t>To</w:t>
      </w:r>
      <w:r>
        <w:rPr>
          <w:spacing w:val="28"/>
        </w:rPr>
        <w:t xml:space="preserve"> </w:t>
      </w:r>
      <w:r>
        <w:t>complete</w:t>
      </w:r>
      <w:r>
        <w:rPr>
          <w:spacing w:val="26"/>
        </w:rPr>
        <w:t xml:space="preserve"> </w:t>
      </w:r>
      <w:r>
        <w:t>the</w:t>
      </w:r>
      <w:r>
        <w:rPr>
          <w:spacing w:val="29"/>
        </w:rPr>
        <w:t xml:space="preserve"> </w:t>
      </w:r>
      <w:r>
        <w:t>procedure,</w:t>
      </w:r>
      <w:r>
        <w:rPr>
          <w:spacing w:val="29"/>
        </w:rPr>
        <w:t xml:space="preserve"> </w:t>
      </w:r>
      <w:r>
        <w:rPr>
          <w:spacing w:val="-5"/>
        </w:rPr>
        <w:t>the</w:t>
      </w:r>
    </w:p>
    <w:p w14:paraId="446A5BBE">
      <w:pPr>
        <w:pStyle w:val="8"/>
        <w:spacing w:before="42"/>
        <w:ind w:left="8621"/>
        <w:jc w:val="both"/>
      </w:pPr>
      <w:r>
        <w:t>finished</w:t>
      </w:r>
      <w:r>
        <w:rPr>
          <w:spacing w:val="-8"/>
        </w:rPr>
        <w:t xml:space="preserve"> </w:t>
      </w:r>
      <w:r>
        <w:t>product</w:t>
      </w:r>
      <w:r>
        <w:rPr>
          <w:spacing w:val="-10"/>
        </w:rPr>
        <w:t xml:space="preserve"> </w:t>
      </w:r>
      <w:r>
        <w:t>is</w:t>
      </w:r>
      <w:r>
        <w:rPr>
          <w:spacing w:val="-9"/>
        </w:rPr>
        <w:t xml:space="preserve"> </w:t>
      </w:r>
      <w:r>
        <w:t>stowed</w:t>
      </w:r>
      <w:r>
        <w:rPr>
          <w:spacing w:val="-8"/>
        </w:rPr>
        <w:t xml:space="preserve"> </w:t>
      </w:r>
      <w:r>
        <w:t>in</w:t>
      </w:r>
      <w:r>
        <w:rPr>
          <w:spacing w:val="-11"/>
        </w:rPr>
        <w:t xml:space="preserve"> </w:t>
      </w:r>
      <w:r>
        <w:t>separate</w:t>
      </w:r>
      <w:r>
        <w:rPr>
          <w:spacing w:val="-7"/>
        </w:rPr>
        <w:t xml:space="preserve"> </w:t>
      </w:r>
      <w:r>
        <w:rPr>
          <w:spacing w:val="-4"/>
        </w:rPr>
        <w:t>bags.</w:t>
      </w:r>
    </w:p>
    <w:p w14:paraId="47A9F917">
      <w:pPr>
        <w:pStyle w:val="8"/>
        <w:spacing w:before="56" w:line="292" w:lineRule="auto"/>
        <w:ind w:left="8621" w:right="162"/>
        <w:jc w:val="both"/>
      </w:pPr>
      <w:r>
        <w:rPr>
          <w:spacing w:val="-2"/>
        </w:rPr>
        <w:t>In</w:t>
      </w:r>
      <w:r>
        <w:rPr>
          <w:spacing w:val="-5"/>
        </w:rPr>
        <w:t xml:space="preserve"> </w:t>
      </w:r>
      <w:r>
        <w:rPr>
          <w:spacing w:val="-2"/>
        </w:rPr>
        <w:t>terms</w:t>
      </w:r>
      <w:r>
        <w:rPr>
          <w:spacing w:val="-7"/>
        </w:rPr>
        <w:t xml:space="preserve"> </w:t>
      </w:r>
      <w:r>
        <w:rPr>
          <w:spacing w:val="-2"/>
        </w:rPr>
        <w:t>of</w:t>
      </w:r>
      <w:r>
        <w:rPr>
          <w:spacing w:val="-4"/>
        </w:rPr>
        <w:t xml:space="preserve"> </w:t>
      </w:r>
      <w:r>
        <w:rPr>
          <w:spacing w:val="-2"/>
        </w:rPr>
        <w:t>concrete,</w:t>
      </w:r>
      <w:r>
        <w:rPr>
          <w:spacing w:val="-4"/>
        </w:rPr>
        <w:t xml:space="preserve"> </w:t>
      </w:r>
      <w:r>
        <w:rPr>
          <w:spacing w:val="-2"/>
        </w:rPr>
        <w:t>its</w:t>
      </w:r>
      <w:r>
        <w:rPr>
          <w:spacing w:val="-7"/>
        </w:rPr>
        <w:t xml:space="preserve"> </w:t>
      </w:r>
      <w:r>
        <w:rPr>
          <w:spacing w:val="-2"/>
        </w:rPr>
        <w:t>mixture</w:t>
      </w:r>
      <w:r>
        <w:rPr>
          <w:spacing w:val="-4"/>
        </w:rPr>
        <w:t xml:space="preserve"> </w:t>
      </w:r>
      <w:r>
        <w:rPr>
          <w:spacing w:val="-2"/>
        </w:rPr>
        <w:t>is</w:t>
      </w:r>
      <w:r>
        <w:rPr>
          <w:spacing w:val="-7"/>
        </w:rPr>
        <w:t xml:space="preserve"> </w:t>
      </w:r>
      <w:r>
        <w:rPr>
          <w:spacing w:val="-2"/>
        </w:rPr>
        <w:t>comprised</w:t>
      </w:r>
      <w:r>
        <w:rPr>
          <w:spacing w:val="-5"/>
        </w:rPr>
        <w:t xml:space="preserve"> </w:t>
      </w:r>
      <w:r>
        <w:rPr>
          <w:spacing w:val="-2"/>
        </w:rPr>
        <w:t>of</w:t>
      </w:r>
      <w:r>
        <w:rPr>
          <w:spacing w:val="-8"/>
        </w:rPr>
        <w:t xml:space="preserve"> </w:t>
      </w:r>
      <w:r>
        <w:rPr>
          <w:spacing w:val="-2"/>
        </w:rPr>
        <w:t>15%</w:t>
      </w:r>
      <w:r>
        <w:rPr>
          <w:spacing w:val="-4"/>
        </w:rPr>
        <w:t xml:space="preserve"> </w:t>
      </w:r>
      <w:r>
        <w:rPr>
          <w:spacing w:val="-2"/>
        </w:rPr>
        <w:t>cement,</w:t>
      </w:r>
      <w:r>
        <w:rPr>
          <w:spacing w:val="-4"/>
        </w:rPr>
        <w:t xml:space="preserve"> </w:t>
      </w:r>
      <w:r>
        <w:rPr>
          <w:spacing w:val="-2"/>
        </w:rPr>
        <w:t>10%</w:t>
      </w:r>
      <w:r>
        <w:rPr>
          <w:spacing w:val="-8"/>
        </w:rPr>
        <w:t xml:space="preserve"> </w:t>
      </w:r>
      <w:r>
        <w:rPr>
          <w:spacing w:val="-2"/>
        </w:rPr>
        <w:t>water,</w:t>
      </w:r>
      <w:r>
        <w:rPr>
          <w:spacing w:val="-8"/>
        </w:rPr>
        <w:t xml:space="preserve"> </w:t>
      </w:r>
      <w:r>
        <w:rPr>
          <w:spacing w:val="-2"/>
        </w:rPr>
        <w:t>25%</w:t>
      </w:r>
      <w:r>
        <w:rPr>
          <w:spacing w:val="-4"/>
        </w:rPr>
        <w:t xml:space="preserve"> </w:t>
      </w:r>
      <w:r>
        <w:rPr>
          <w:spacing w:val="-2"/>
        </w:rPr>
        <w:t xml:space="preserve">sand, </w:t>
      </w:r>
      <w:r>
        <w:t xml:space="preserve">and 50% gravel. These items are placed into a concrete mixer, and after being swiveled, ensuring that they are thoroughly blended, concrete is eventually </w:t>
      </w:r>
      <w:r>
        <w:rPr>
          <w:spacing w:val="-2"/>
        </w:rPr>
        <w:t>manufactured.</w:t>
      </w:r>
    </w:p>
    <w:p w14:paraId="7C7C7C58">
      <w:pPr>
        <w:spacing w:after="0" w:line="292" w:lineRule="auto"/>
        <w:jc w:val="both"/>
        <w:sectPr>
          <w:pgSz w:w="16840" w:h="11910" w:orient="landscape"/>
          <w:pgMar w:top="1060" w:right="500" w:bottom="280" w:left="560" w:header="867" w:footer="0" w:gutter="0"/>
          <w:cols w:space="720" w:num="1"/>
        </w:sectPr>
      </w:pPr>
    </w:p>
    <w:p w14:paraId="5A2E8BB8">
      <w:pPr>
        <w:pStyle w:val="8"/>
        <w:spacing w:before="11"/>
        <w:rPr>
          <w:sz w:val="19"/>
        </w:rPr>
      </w:pPr>
    </w:p>
    <w:p w14:paraId="586A788A">
      <w:pPr>
        <w:pStyle w:val="8"/>
        <w:spacing w:line="20" w:lineRule="exact"/>
        <w:ind w:left="131"/>
        <w:rPr>
          <w:sz w:val="2"/>
        </w:rPr>
      </w:pPr>
      <w:r>
        <w:rPr>
          <w:sz w:val="2"/>
        </w:rPr>
        <mc:AlternateContent>
          <mc:Choice Requires="wpg">
            <w:drawing>
              <wp:inline distT="0" distB="0" distL="0" distR="0">
                <wp:extent cx="9816465" cy="9525"/>
                <wp:effectExtent l="0" t="0" r="0" b="0"/>
                <wp:docPr id="99" name="Group 99"/>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100" name="Graphic 100"/>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99"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xM831AAAAAQBAAAPAAAAAAAAAAEAIAAAACIAAABkcnMvZG93bnJldi54bWxQSwEC&#10;FAAUAAAACACHTuJA0vHXZGoCAAAMBgAADgAAAAAAAAABACAAAAAjAQAAZHJzL2Uyb0RvYy54bWxQ&#10;SwUGAAAAAAYABgBZAQAA/wUAAAAA&#10;">
                <o:lock v:ext="edit" aspectratio="f"/>
                <v:shape id="Graphic 100" o:spid="_x0000_s1026" o:spt="100" style="position:absolute;left:0;top:0;height:9525;width:9816465;" fillcolor="#000000" filled="t" stroked="f" coordsize="9816465,9525" o:gfxdata="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Eoku/&#10;AAAA3AAAAA8AAAAAAAAAAQAgAAAAIgAAAGRycy9kb3ducmV2LnhtbFBLAQIUABQAAAAIAIdO4kAz&#10;LwWeOwAAADkAAAAQAAAAAAAAAAEAIAAAAA4BAABkcnMvc2hhcGV4bWwueG1sUEsFBgAAAAAGAAYA&#10;WwEAALgDAAAAAA==&#10;" path="m9816084,0l0,0,0,9144,9816084,9144,9816084,0xe">
                  <v:fill on="t" focussize="0,0"/>
                  <v:stroke on="f"/>
                  <v:imagedata o:title=""/>
                  <o:lock v:ext="edit" aspectratio="f"/>
                  <v:textbox inset="0mm,0mm,0mm,0mm"/>
                </v:shape>
                <w10:wrap type="none"/>
                <w10:anchorlock/>
              </v:group>
            </w:pict>
          </mc:Fallback>
        </mc:AlternateContent>
      </w:r>
    </w:p>
    <w:p w14:paraId="7A103E02">
      <w:pPr>
        <w:pStyle w:val="8"/>
        <w:spacing w:before="4"/>
        <w:rPr>
          <w:sz w:val="6"/>
        </w:rPr>
      </w:pPr>
    </w:p>
    <w:p w14:paraId="4441D362">
      <w:pPr>
        <w:pStyle w:val="3"/>
      </w:pPr>
      <w:bookmarkStart w:id="14" w:name="_bookmark14"/>
      <w:bookmarkEnd w:id="14"/>
      <w:r>
        <w:rPr>
          <w:spacing w:val="-2"/>
        </w:rPr>
        <w:t>Task2</w:t>
      </w:r>
    </w:p>
    <w:p w14:paraId="5A5F5942">
      <w:pPr>
        <w:pStyle w:val="8"/>
        <w:spacing w:before="3"/>
        <w:rPr>
          <w:rFonts w:ascii="Calibri Light"/>
          <w:sz w:val="44"/>
        </w:rPr>
      </w:pPr>
    </w:p>
    <w:p w14:paraId="1A9FA9EF">
      <w:pPr>
        <w:pStyle w:val="4"/>
      </w:pPr>
      <w:bookmarkStart w:id="15" w:name="_bookmark15"/>
      <w:bookmarkEnd w:id="15"/>
      <w:r>
        <w:rPr>
          <w:spacing w:val="-2"/>
        </w:rPr>
        <w:t>1,</w:t>
      </w:r>
      <w:r>
        <w:rPr>
          <w:spacing w:val="-10"/>
        </w:rPr>
        <w:t xml:space="preserve"> </w:t>
      </w:r>
      <w:r>
        <w:rPr>
          <w:spacing w:val="-2"/>
        </w:rPr>
        <w:t>discuss</w:t>
      </w:r>
      <w:r>
        <w:rPr>
          <w:spacing w:val="-9"/>
        </w:rPr>
        <w:t xml:space="preserve"> </w:t>
      </w:r>
      <w:r>
        <w:rPr>
          <w:spacing w:val="-2"/>
        </w:rPr>
        <w:t>both,</w:t>
      </w:r>
      <w:r>
        <w:rPr>
          <w:spacing w:val="-8"/>
        </w:rPr>
        <w:t xml:space="preserve"> </w:t>
      </w:r>
      <w:r>
        <w:rPr>
          <w:spacing w:val="-2"/>
        </w:rPr>
        <w:t>agree</w:t>
      </w:r>
      <w:r>
        <w:rPr>
          <w:spacing w:val="-11"/>
        </w:rPr>
        <w:t xml:space="preserve"> </w:t>
      </w:r>
      <w:r>
        <w:rPr>
          <w:spacing w:val="-2"/>
        </w:rPr>
        <w:t>or</w:t>
      </w:r>
      <w:r>
        <w:rPr>
          <w:spacing w:val="-7"/>
        </w:rPr>
        <w:t xml:space="preserve"> </w:t>
      </w:r>
      <w:r>
        <w:rPr>
          <w:spacing w:val="-2"/>
        </w:rPr>
        <w:t>disagree,</w:t>
      </w:r>
      <w:r>
        <w:rPr>
          <w:spacing w:val="-8"/>
        </w:rPr>
        <w:t xml:space="preserve"> </w:t>
      </w:r>
      <w:r>
        <w:rPr>
          <w:spacing w:val="-2"/>
        </w:rPr>
        <w:t>advantage,</w:t>
      </w:r>
      <w:r>
        <w:rPr>
          <w:spacing w:val="-8"/>
        </w:rPr>
        <w:t xml:space="preserve"> </w:t>
      </w:r>
      <w:r>
        <w:rPr>
          <w:spacing w:val="-2"/>
        </w:rPr>
        <w:t>positive</w:t>
      </w:r>
      <w:r>
        <w:rPr>
          <w:spacing w:val="-7"/>
        </w:rPr>
        <w:t xml:space="preserve"> </w:t>
      </w:r>
      <w:r>
        <w:rPr>
          <w:spacing w:val="-2"/>
        </w:rPr>
        <w:t>trend</w:t>
      </w:r>
    </w:p>
    <w:p w14:paraId="51474747">
      <w:pPr>
        <w:pStyle w:val="8"/>
        <w:spacing w:before="12"/>
        <w:rPr>
          <w:rFonts w:ascii="Calibri Light"/>
          <w:sz w:val="36"/>
        </w:rPr>
      </w:pPr>
    </w:p>
    <w:p w14:paraId="76384ACC">
      <w:pPr>
        <w:pStyle w:val="8"/>
        <w:spacing w:line="278" w:lineRule="auto"/>
        <w:ind w:left="160" w:right="218"/>
        <w:jc w:val="both"/>
      </w:pPr>
      <w:r>
        <w:rPr>
          <w:rFonts w:ascii="宋体" w:eastAsia="宋体"/>
          <w:spacing w:val="-2"/>
        </w:rPr>
        <w:t>开头：</w:t>
      </w:r>
      <w:r>
        <w:rPr>
          <w:color w:val="006FC0"/>
          <w:spacing w:val="-2"/>
        </w:rPr>
        <w:t>In</w:t>
      </w:r>
      <w:r>
        <w:rPr>
          <w:color w:val="006FC0"/>
          <w:spacing w:val="-5"/>
        </w:rPr>
        <w:t xml:space="preserve"> </w:t>
      </w:r>
      <w:r>
        <w:rPr>
          <w:color w:val="006FC0"/>
          <w:spacing w:val="-2"/>
        </w:rPr>
        <w:t>our</w:t>
      </w:r>
      <w:r>
        <w:rPr>
          <w:color w:val="006FC0"/>
          <w:spacing w:val="-7"/>
        </w:rPr>
        <w:t xml:space="preserve"> </w:t>
      </w:r>
      <w:r>
        <w:rPr>
          <w:color w:val="006FC0"/>
          <w:spacing w:val="-2"/>
        </w:rPr>
        <w:t>contemporary</w:t>
      </w:r>
      <w:r>
        <w:rPr>
          <w:color w:val="006FC0"/>
          <w:spacing w:val="-4"/>
        </w:rPr>
        <w:t xml:space="preserve"> </w:t>
      </w:r>
      <w:r>
        <w:rPr>
          <w:color w:val="006FC0"/>
          <w:spacing w:val="-2"/>
        </w:rPr>
        <w:t>era,</w:t>
      </w:r>
      <w:r>
        <w:rPr>
          <w:color w:val="006FC0"/>
          <w:spacing w:val="-4"/>
        </w:rPr>
        <w:t xml:space="preserve"> </w:t>
      </w:r>
      <w:r>
        <w:rPr>
          <w:color w:val="006FC0"/>
          <w:spacing w:val="-2"/>
        </w:rPr>
        <w:t>an</w:t>
      </w:r>
      <w:r>
        <w:rPr>
          <w:color w:val="006FC0"/>
          <w:spacing w:val="-8"/>
        </w:rPr>
        <w:t xml:space="preserve"> </w:t>
      </w:r>
      <w:r>
        <w:rPr>
          <w:color w:val="006FC0"/>
          <w:spacing w:val="-2"/>
        </w:rPr>
        <w:t>ever-growing</w:t>
      </w:r>
      <w:r>
        <w:rPr>
          <w:color w:val="006FC0"/>
          <w:spacing w:val="-3"/>
        </w:rPr>
        <w:t xml:space="preserve">/ </w:t>
      </w:r>
      <w:r>
        <w:rPr>
          <w:color w:val="006FC0"/>
          <w:spacing w:val="-2"/>
        </w:rPr>
        <w:t>expanding</w:t>
      </w:r>
      <w:r>
        <w:rPr>
          <w:color w:val="006FC0"/>
          <w:spacing w:val="-4"/>
        </w:rPr>
        <w:t xml:space="preserve"> /</w:t>
      </w:r>
      <w:r>
        <w:rPr>
          <w:color w:val="006FC0"/>
          <w:spacing w:val="-2"/>
        </w:rPr>
        <w:t>augmented</w:t>
      </w:r>
      <w:r>
        <w:rPr>
          <w:color w:val="006FC0"/>
          <w:spacing w:val="-3"/>
        </w:rPr>
        <w:t xml:space="preserve">/ </w:t>
      </w:r>
      <w:r>
        <w:rPr>
          <w:color w:val="006FC0"/>
          <w:spacing w:val="-2"/>
        </w:rPr>
        <w:t>amplifying/increasingly</w:t>
      </w:r>
      <w:r>
        <w:rPr>
          <w:color w:val="006FC0"/>
          <w:spacing w:val="-4"/>
        </w:rPr>
        <w:t xml:space="preserve"> </w:t>
      </w:r>
      <w:r>
        <w:rPr>
          <w:color w:val="006FC0"/>
          <w:spacing w:val="-2"/>
        </w:rPr>
        <w:t>of</w:t>
      </w:r>
      <w:r>
        <w:rPr>
          <w:color w:val="006FC0"/>
          <w:spacing w:val="-7"/>
        </w:rPr>
        <w:t xml:space="preserve"> </w:t>
      </w:r>
      <w:r>
        <w:rPr>
          <w:color w:val="006FC0"/>
          <w:spacing w:val="-2"/>
        </w:rPr>
        <w:t>newspaper</w:t>
      </w:r>
      <w:r>
        <w:rPr>
          <w:color w:val="006FC0"/>
          <w:spacing w:val="-4"/>
        </w:rPr>
        <w:t xml:space="preserve"> </w:t>
      </w:r>
      <w:r>
        <w:rPr>
          <w:color w:val="006FC0"/>
          <w:spacing w:val="-2"/>
        </w:rPr>
        <w:t>headlines/ the</w:t>
      </w:r>
      <w:r>
        <w:rPr>
          <w:color w:val="006FC0"/>
          <w:spacing w:val="-4"/>
        </w:rPr>
        <w:t xml:space="preserve"> </w:t>
      </w:r>
      <w:r>
        <w:rPr>
          <w:color w:val="006FC0"/>
          <w:spacing w:val="-2"/>
        </w:rPr>
        <w:t>public</w:t>
      </w:r>
      <w:r>
        <w:rPr>
          <w:color w:val="006FC0"/>
          <w:spacing w:val="-5"/>
        </w:rPr>
        <w:t xml:space="preserve"> </w:t>
      </w:r>
      <w:r>
        <w:rPr>
          <w:color w:val="006FC0"/>
          <w:spacing w:val="-2"/>
        </w:rPr>
        <w:t>issues</w:t>
      </w:r>
      <w:r>
        <w:rPr>
          <w:color w:val="006FC0"/>
          <w:spacing w:val="-5"/>
        </w:rPr>
        <w:t xml:space="preserve"> </w:t>
      </w:r>
      <w:r>
        <w:rPr>
          <w:color w:val="006FC0"/>
          <w:spacing w:val="-2"/>
        </w:rPr>
        <w:t>have</w:t>
      </w:r>
      <w:r>
        <w:rPr>
          <w:color w:val="006FC0"/>
          <w:spacing w:val="-4"/>
        </w:rPr>
        <w:t xml:space="preserve"> </w:t>
      </w:r>
      <w:r>
        <w:rPr>
          <w:color w:val="006FC0"/>
          <w:spacing w:val="-2"/>
        </w:rPr>
        <w:t>emerged</w:t>
      </w:r>
      <w:r>
        <w:rPr>
          <w:color w:val="006FC0"/>
          <w:spacing w:val="-8"/>
        </w:rPr>
        <w:t xml:space="preserve"> </w:t>
      </w:r>
      <w:r>
        <w:rPr>
          <w:color w:val="006FC0"/>
          <w:spacing w:val="-2"/>
        </w:rPr>
        <w:t>as</w:t>
      </w:r>
      <w:r>
        <w:rPr>
          <w:color w:val="006FC0"/>
          <w:spacing w:val="-5"/>
        </w:rPr>
        <w:t xml:space="preserve"> </w:t>
      </w:r>
      <w:r>
        <w:rPr>
          <w:color w:val="006FC0"/>
          <w:spacing w:val="-2"/>
        </w:rPr>
        <w:t>a</w:t>
      </w:r>
      <w:r>
        <w:rPr>
          <w:color w:val="006FC0"/>
          <w:spacing w:val="-4"/>
        </w:rPr>
        <w:t xml:space="preserve"> </w:t>
      </w:r>
      <w:r>
        <w:rPr>
          <w:color w:val="006FC0"/>
          <w:spacing w:val="-2"/>
        </w:rPr>
        <w:t>focal</w:t>
      </w:r>
      <w:r>
        <w:rPr>
          <w:color w:val="006FC0"/>
          <w:spacing w:val="-5"/>
        </w:rPr>
        <w:t xml:space="preserve"> </w:t>
      </w:r>
      <w:r>
        <w:rPr>
          <w:color w:val="006FC0"/>
          <w:spacing w:val="-2"/>
        </w:rPr>
        <w:t>point</w:t>
      </w:r>
      <w:r>
        <w:rPr>
          <w:color w:val="006FC0"/>
          <w:spacing w:val="-3"/>
        </w:rPr>
        <w:t xml:space="preserve">, </w:t>
      </w:r>
      <w:r>
        <w:rPr>
          <w:color w:val="006FC0"/>
          <w:spacing w:val="-2"/>
        </w:rPr>
        <w:t xml:space="preserve">highlighting </w:t>
      </w:r>
      <w:r>
        <w:rPr>
          <w:color w:val="006FC0"/>
        </w:rPr>
        <w:t>the debate whether/where (</w:t>
      </w:r>
      <w:r>
        <w:rPr>
          <w:rFonts w:ascii="宋体" w:eastAsia="宋体"/>
          <w:color w:val="006FC0"/>
        </w:rPr>
        <w:t>改写题目论点</w:t>
      </w:r>
      <w:r>
        <w:rPr>
          <w:color w:val="006FC0"/>
        </w:rPr>
        <w:t>) , thereby capturing significant attention from diverse sections of society.</w:t>
      </w:r>
    </w:p>
    <w:p w14:paraId="6AFEE4D1">
      <w:pPr>
        <w:pStyle w:val="8"/>
        <w:spacing w:line="280" w:lineRule="auto"/>
        <w:ind w:left="160" w:right="212"/>
        <w:jc w:val="both"/>
        <w:rPr>
          <w:rFonts w:ascii="宋体" w:hAnsi="宋体" w:eastAsia="宋体"/>
        </w:rPr>
      </w:pPr>
      <w:r>
        <w:rPr>
          <w:color w:val="006FC0"/>
        </w:rPr>
        <w:t>it is undeniable that</w:t>
      </w:r>
      <w:r>
        <w:rPr>
          <w:rFonts w:ascii="宋体" w:hAnsi="宋体" w:eastAsia="宋体"/>
          <w:color w:val="006FC0"/>
        </w:rPr>
        <w:t>（简单写一个反方支撑理由）</w:t>
      </w:r>
      <w:r>
        <w:rPr>
          <w:color w:val="006FC0"/>
        </w:rPr>
        <w:t xml:space="preserve">….,which has led </w:t>
      </w:r>
      <w:r>
        <w:t xml:space="preserve">some individuals/ </w:t>
      </w:r>
      <w:r>
        <w:rPr>
          <w:color w:val="006FC0"/>
        </w:rPr>
        <w:t>a segment of society to firmly believe that(</w:t>
      </w:r>
      <w:r>
        <w:rPr>
          <w:rFonts w:ascii="宋体" w:hAnsi="宋体" w:eastAsia="宋体"/>
          <w:color w:val="006FC0"/>
          <w:sz w:val="22"/>
        </w:rPr>
        <w:t>改写题目反方观点</w:t>
      </w:r>
      <w:r>
        <w:rPr>
          <w:color w:val="006FC0"/>
        </w:rPr>
        <w:t xml:space="preserve">)…Whereas/Conversely this statement suffers from both logical and </w:t>
      </w:r>
      <w:r>
        <w:rPr>
          <w:b/>
          <w:color w:val="006FC0"/>
        </w:rPr>
        <w:t>factual fallacies</w:t>
      </w:r>
      <w:r>
        <w:rPr>
          <w:color w:val="006FC0"/>
        </w:rPr>
        <w:t xml:space="preserve">, and it should be examined </w:t>
      </w:r>
      <w:r>
        <w:rPr>
          <w:b/>
          <w:color w:val="006FC0"/>
        </w:rPr>
        <w:t>meticulously</w:t>
      </w:r>
      <w:r>
        <w:rPr>
          <w:b/>
        </w:rPr>
        <w:t>.</w:t>
      </w:r>
      <w:r>
        <w:rPr>
          <w:strike/>
        </w:rPr>
        <w:t xml:space="preserve"> In terms of X, X and X/</w:t>
      </w:r>
      <w:r>
        <w:rPr>
          <w:strike w:val="0"/>
          <w:color w:val="006FC0"/>
        </w:rPr>
        <w:t xml:space="preserve">Despite recognizing the </w:t>
      </w:r>
      <w:r>
        <w:rPr>
          <w:b/>
          <w:strike w:val="0"/>
          <w:color w:val="006FC0"/>
        </w:rPr>
        <w:t xml:space="preserve">merits </w:t>
      </w:r>
      <w:r>
        <w:rPr>
          <w:strike w:val="0"/>
          <w:color w:val="006FC0"/>
        </w:rPr>
        <w:t>and drawbacks behind the viewpoint</w:t>
      </w:r>
      <w:r>
        <w:rPr>
          <w:strike w:val="0"/>
          <w:color w:val="006FC0"/>
          <w:spacing w:val="-6"/>
        </w:rPr>
        <w:t xml:space="preserve">, </w:t>
      </w:r>
      <w:r>
        <w:rPr>
          <w:strike w:val="0"/>
          <w:color w:val="006FC0"/>
        </w:rPr>
        <w:t>I</w:t>
      </w:r>
      <w:r>
        <w:rPr>
          <w:strike w:val="0"/>
          <w:color w:val="006FC0"/>
          <w:spacing w:val="-10"/>
        </w:rPr>
        <w:t xml:space="preserve"> </w:t>
      </w:r>
      <w:r>
        <w:rPr>
          <w:strike w:val="0"/>
          <w:color w:val="006FC0"/>
        </w:rPr>
        <w:t>definitely</w:t>
      </w:r>
      <w:r>
        <w:rPr>
          <w:strike w:val="0"/>
        </w:rPr>
        <w:t xml:space="preserve">/strongly </w:t>
      </w:r>
      <w:r>
        <w:rPr>
          <w:strike w:val="0"/>
          <w:color w:val="006FC0"/>
        </w:rPr>
        <w:t>hold that…(</w:t>
      </w:r>
      <w:r>
        <w:rPr>
          <w:rFonts w:ascii="宋体" w:hAnsi="宋体" w:eastAsia="宋体"/>
          <w:strike w:val="0"/>
          <w:color w:val="006FC0"/>
        </w:rPr>
        <w:t>别的用这个</w:t>
      </w:r>
      <w:r>
        <w:rPr>
          <w:strike w:val="0"/>
          <w:color w:val="006FC0"/>
        </w:rPr>
        <w:t>)</w:t>
      </w:r>
      <w:r>
        <w:rPr>
          <w:strike w:val="0"/>
        </w:rPr>
        <w:t>/</w:t>
      </w:r>
      <w:r>
        <w:rPr>
          <w:strike w:val="0"/>
          <w:color w:val="006FC0"/>
        </w:rPr>
        <w:t xml:space="preserve">I definitely </w:t>
      </w:r>
      <w:r>
        <w:rPr>
          <w:b/>
          <w:strike w:val="0"/>
          <w:color w:val="006FC0"/>
        </w:rPr>
        <w:t xml:space="preserve">endorse/ </w:t>
      </w:r>
      <w:r>
        <w:rPr>
          <w:strike w:val="0"/>
        </w:rPr>
        <w:t>am in</w:t>
      </w:r>
      <w:r>
        <w:rPr>
          <w:strike w:val="0"/>
          <w:spacing w:val="-1"/>
        </w:rPr>
        <w:t xml:space="preserve"> </w:t>
      </w:r>
      <w:r>
        <w:rPr>
          <w:strike w:val="0"/>
        </w:rPr>
        <w:t xml:space="preserve">favor of </w:t>
      </w:r>
      <w:r>
        <w:rPr>
          <w:strike w:val="0"/>
          <w:color w:val="006FC0"/>
        </w:rPr>
        <w:t xml:space="preserve">this standpoint that (agree </w:t>
      </w:r>
      <w:r>
        <w:rPr>
          <w:rFonts w:ascii="宋体" w:hAnsi="宋体" w:eastAsia="宋体"/>
          <w:strike w:val="0"/>
          <w:color w:val="006FC0"/>
        </w:rPr>
        <w:t>用这个</w:t>
      </w:r>
      <w:r>
        <w:rPr>
          <w:strike w:val="0"/>
          <w:color w:val="006FC0"/>
        </w:rPr>
        <w:t>)</w:t>
      </w:r>
      <w:r>
        <w:rPr>
          <w:strike w:val="0"/>
        </w:rPr>
        <w:t xml:space="preserve">we should prioritize </w:t>
      </w:r>
      <w:r>
        <w:rPr>
          <w:strike w:val="0"/>
          <w:color w:val="006FC0"/>
        </w:rPr>
        <w:t>(</w:t>
      </w:r>
      <w:r>
        <w:rPr>
          <w:rFonts w:ascii="宋体" w:hAnsi="宋体" w:eastAsia="宋体"/>
          <w:strike w:val="0"/>
          <w:color w:val="006FC0"/>
        </w:rPr>
        <w:t>改写题目本方观点</w:t>
      </w:r>
      <w:r>
        <w:rPr>
          <w:strike w:val="0"/>
          <w:color w:val="006FC0"/>
        </w:rPr>
        <w:t>)</w:t>
      </w:r>
      <w:r>
        <w:rPr>
          <w:strike w:val="0"/>
        </w:rPr>
        <w:t>.(</w:t>
      </w:r>
      <w:r>
        <w:rPr>
          <w:rFonts w:ascii="宋体" w:hAnsi="宋体" w:eastAsia="宋体"/>
          <w:strike w:val="0"/>
          <w:spacing w:val="-9"/>
        </w:rPr>
        <w:t xml:space="preserve">举例 </w:t>
      </w:r>
      <w:r>
        <w:rPr>
          <w:strike w:val="0"/>
        </w:rPr>
        <w:t xml:space="preserve">xxx brings </w:t>
      </w:r>
      <w:r>
        <w:rPr>
          <w:b/>
          <w:strike w:val="0"/>
        </w:rPr>
        <w:t>substantial/concrete</w:t>
      </w:r>
      <w:r>
        <w:rPr>
          <w:b/>
          <w:strike w:val="0"/>
          <w:spacing w:val="-1"/>
        </w:rPr>
        <w:t xml:space="preserve"> </w:t>
      </w:r>
      <w:r>
        <w:rPr>
          <w:strike w:val="0"/>
        </w:rPr>
        <w:t xml:space="preserve">benefits), </w:t>
      </w:r>
      <w:r>
        <w:rPr>
          <w:strike w:val="0"/>
          <w:color w:val="006FC0"/>
        </w:rPr>
        <w:t xml:space="preserve">which is supported by </w:t>
      </w:r>
      <w:r>
        <w:rPr>
          <w:b/>
          <w:strike w:val="0"/>
          <w:color w:val="006FC0"/>
        </w:rPr>
        <w:t xml:space="preserve">cogent </w:t>
      </w:r>
      <w:r>
        <w:rPr>
          <w:strike w:val="0"/>
          <w:color w:val="006FC0"/>
        </w:rPr>
        <w:t xml:space="preserve">and well-founded </w:t>
      </w:r>
      <w:r>
        <w:rPr>
          <w:b/>
          <w:strike w:val="0"/>
          <w:color w:val="006FC0"/>
        </w:rPr>
        <w:t>arguments</w:t>
      </w:r>
      <w:r>
        <w:rPr>
          <w:strike w:val="0"/>
          <w:color w:val="006FC0"/>
          <w:spacing w:val="13"/>
        </w:rPr>
        <w:t xml:space="preserve">.( </w:t>
      </w:r>
      <w:r>
        <w:rPr>
          <w:rFonts w:ascii="宋体" w:hAnsi="宋体" w:eastAsia="宋体"/>
          <w:strike w:val="0"/>
          <w:color w:val="006FC0"/>
        </w:rPr>
        <w:t>遇到题干问是否是最佳手段时，可以说“</w:t>
      </w:r>
      <w:r>
        <w:rPr>
          <w:strike w:val="0"/>
          <w:color w:val="006FC0"/>
        </w:rPr>
        <w:t>should not be overvalued</w:t>
      </w:r>
      <w:r>
        <w:rPr>
          <w:rFonts w:ascii="宋体" w:hAnsi="宋体" w:eastAsia="宋体"/>
          <w:strike w:val="0"/>
          <w:color w:val="006FC0"/>
        </w:rPr>
        <w:t>”</w:t>
      </w:r>
    </w:p>
    <w:p w14:paraId="1B1488E3">
      <w:pPr>
        <w:pStyle w:val="8"/>
        <w:spacing w:line="265" w:lineRule="exact"/>
        <w:ind w:left="160"/>
        <w:jc w:val="both"/>
      </w:pPr>
      <w:r>
        <w:t>(</w:t>
      </w:r>
      <w:r>
        <w:rPr>
          <w:rFonts w:ascii="宋体" w:eastAsia="宋体"/>
        </w:rPr>
        <w:t>不一边倒用这个</w:t>
      </w:r>
      <w:r>
        <w:rPr>
          <w:spacing w:val="-5"/>
        </w:rPr>
        <w:t xml:space="preserve">: </w:t>
      </w:r>
      <w:r>
        <w:t>This</w:t>
      </w:r>
      <w:r>
        <w:rPr>
          <w:spacing w:val="-9"/>
        </w:rPr>
        <w:t xml:space="preserve"> </w:t>
      </w:r>
      <w:r>
        <w:t>essay</w:t>
      </w:r>
      <w:r>
        <w:rPr>
          <w:spacing w:val="-8"/>
        </w:rPr>
        <w:t xml:space="preserve"> </w:t>
      </w:r>
      <w:r>
        <w:t>will</w:t>
      </w:r>
      <w:r>
        <w:rPr>
          <w:spacing w:val="-7"/>
        </w:rPr>
        <w:t xml:space="preserve"> </w:t>
      </w:r>
      <w:r>
        <w:t>meticulously</w:t>
      </w:r>
      <w:r>
        <w:rPr>
          <w:spacing w:val="-8"/>
        </w:rPr>
        <w:t xml:space="preserve"> </w:t>
      </w:r>
      <w:r>
        <w:t>delve</w:t>
      </w:r>
      <w:r>
        <w:rPr>
          <w:spacing w:val="-7"/>
        </w:rPr>
        <w:t xml:space="preserve"> </w:t>
      </w:r>
      <w:r>
        <w:t>into</w:t>
      </w:r>
      <w:r>
        <w:rPr>
          <w:spacing w:val="-8"/>
        </w:rPr>
        <w:t xml:space="preserve"> </w:t>
      </w:r>
      <w:r>
        <w:t>both</w:t>
      </w:r>
      <w:r>
        <w:rPr>
          <w:spacing w:val="-7"/>
        </w:rPr>
        <w:t xml:space="preserve"> </w:t>
      </w:r>
      <w:r>
        <w:t>sides</w:t>
      </w:r>
      <w:r>
        <w:rPr>
          <w:spacing w:val="-7"/>
        </w:rPr>
        <w:t xml:space="preserve"> </w:t>
      </w:r>
      <w:r>
        <w:t>of</w:t>
      </w:r>
      <w:r>
        <w:rPr>
          <w:spacing w:val="-7"/>
        </w:rPr>
        <w:t xml:space="preserve"> </w:t>
      </w:r>
      <w:r>
        <w:t>the</w:t>
      </w:r>
      <w:r>
        <w:rPr>
          <w:spacing w:val="-8"/>
        </w:rPr>
        <w:t xml:space="preserve"> </w:t>
      </w:r>
      <w:r>
        <w:t>argument</w:t>
      </w:r>
      <w:r>
        <w:rPr>
          <w:spacing w:val="-8"/>
        </w:rPr>
        <w:t xml:space="preserve"> </w:t>
      </w:r>
      <w:r>
        <w:t>before</w:t>
      </w:r>
      <w:r>
        <w:rPr>
          <w:spacing w:val="-7"/>
        </w:rPr>
        <w:t xml:space="preserve"> </w:t>
      </w:r>
      <w:r>
        <w:t>cementing</w:t>
      </w:r>
      <w:r>
        <w:rPr>
          <w:spacing w:val="-9"/>
        </w:rPr>
        <w:t xml:space="preserve"> </w:t>
      </w:r>
      <w:r>
        <w:t>a</w:t>
      </w:r>
      <w:r>
        <w:rPr>
          <w:spacing w:val="-7"/>
        </w:rPr>
        <w:t xml:space="preserve"> </w:t>
      </w:r>
      <w:r>
        <w:t>personal</w:t>
      </w:r>
      <w:r>
        <w:rPr>
          <w:spacing w:val="-7"/>
        </w:rPr>
        <w:t xml:space="preserve"> </w:t>
      </w:r>
      <w:r>
        <w:rPr>
          <w:spacing w:val="-2"/>
        </w:rPr>
        <w:t>viewpoint.)</w:t>
      </w:r>
    </w:p>
    <w:p w14:paraId="013628A5">
      <w:pPr>
        <w:pStyle w:val="8"/>
        <w:spacing w:before="6"/>
        <w:rPr>
          <w:sz w:val="28"/>
        </w:rPr>
      </w:pPr>
    </w:p>
    <w:p w14:paraId="6166089B">
      <w:pPr>
        <w:pStyle w:val="8"/>
        <w:spacing w:line="283" w:lineRule="auto"/>
        <w:ind w:left="160" w:right="217"/>
      </w:pPr>
      <w:r>
        <w:rPr>
          <w:rFonts w:ascii="宋体" w:hAnsi="宋体" w:eastAsia="宋体"/>
          <w:spacing w:val="-19"/>
        </w:rPr>
        <w:t xml:space="preserve">主体 </w:t>
      </w:r>
      <w:r>
        <w:t>1</w:t>
      </w:r>
      <w:r>
        <w:rPr>
          <w:rFonts w:ascii="宋体" w:hAnsi="宋体" w:eastAsia="宋体"/>
        </w:rPr>
        <w:t>：</w:t>
      </w:r>
      <w:r>
        <w:rPr>
          <w:color w:val="006FC0"/>
        </w:rPr>
        <w:t>First</w:t>
      </w:r>
      <w:r>
        <w:rPr>
          <w:color w:val="006FC0"/>
          <w:spacing w:val="-9"/>
        </w:rPr>
        <w:t xml:space="preserve"> </w:t>
      </w:r>
      <w:r>
        <w:rPr>
          <w:color w:val="006FC0"/>
        </w:rPr>
        <w:t>and</w:t>
      </w:r>
      <w:r>
        <w:rPr>
          <w:color w:val="006FC0"/>
          <w:spacing w:val="-5"/>
        </w:rPr>
        <w:t xml:space="preserve"> </w:t>
      </w:r>
      <w:r>
        <w:rPr>
          <w:color w:val="006FC0"/>
        </w:rPr>
        <w:t>foremost</w:t>
      </w:r>
      <w:r>
        <w:rPr>
          <w:color w:val="006FC0"/>
          <w:spacing w:val="-3"/>
        </w:rPr>
        <w:t xml:space="preserve">, </w:t>
      </w:r>
      <w:r>
        <w:rPr>
          <w:color w:val="006FC0"/>
        </w:rPr>
        <w:t>the</w:t>
      </w:r>
      <w:r>
        <w:rPr>
          <w:color w:val="006FC0"/>
          <w:spacing w:val="-4"/>
        </w:rPr>
        <w:t xml:space="preserve"> </w:t>
      </w:r>
      <w:r>
        <w:rPr>
          <w:color w:val="006FC0"/>
        </w:rPr>
        <w:t>justification</w:t>
      </w:r>
      <w:r>
        <w:rPr>
          <w:color w:val="006FC0"/>
          <w:spacing w:val="-4"/>
        </w:rPr>
        <w:t xml:space="preserve"> </w:t>
      </w:r>
      <w:r>
        <w:rPr>
          <w:color w:val="006FC0"/>
        </w:rPr>
        <w:t>for</w:t>
      </w:r>
      <w:r>
        <w:rPr>
          <w:color w:val="006FC0"/>
          <w:spacing w:val="-4"/>
        </w:rPr>
        <w:t xml:space="preserve"> </w:t>
      </w:r>
      <w:r>
        <w:rPr>
          <w:color w:val="006FC0"/>
        </w:rPr>
        <w:t>my</w:t>
      </w:r>
      <w:r>
        <w:rPr>
          <w:color w:val="006FC0"/>
          <w:spacing w:val="-4"/>
        </w:rPr>
        <w:t xml:space="preserve"> </w:t>
      </w:r>
      <w:r>
        <w:rPr>
          <w:color w:val="006FC0"/>
        </w:rPr>
        <w:t>preference</w:t>
      </w:r>
      <w:r>
        <w:rPr>
          <w:color w:val="006FC0"/>
          <w:spacing w:val="-4"/>
        </w:rPr>
        <w:t xml:space="preserve"> </w:t>
      </w:r>
      <w:r>
        <w:rPr>
          <w:color w:val="006FC0"/>
        </w:rPr>
        <w:t>for</w:t>
      </w:r>
      <w:r>
        <w:rPr>
          <w:color w:val="006FC0"/>
          <w:spacing w:val="-6"/>
        </w:rPr>
        <w:t xml:space="preserve"> </w:t>
      </w:r>
      <w:r>
        <w:rPr>
          <w:color w:val="006FC0"/>
        </w:rPr>
        <w:t>the</w:t>
      </w:r>
      <w:r>
        <w:rPr>
          <w:color w:val="006FC0"/>
          <w:spacing w:val="-4"/>
        </w:rPr>
        <w:t xml:space="preserve"> </w:t>
      </w:r>
      <w:r>
        <w:rPr>
          <w:color w:val="006FC0"/>
        </w:rPr>
        <w:t>first</w:t>
      </w:r>
      <w:r>
        <w:rPr>
          <w:color w:val="006FC0"/>
          <w:spacing w:val="-5"/>
        </w:rPr>
        <w:t xml:space="preserve"> </w:t>
      </w:r>
      <w:r>
        <w:rPr>
          <w:color w:val="006FC0"/>
        </w:rPr>
        <w:t>viewpoint</w:t>
      </w:r>
      <w:r>
        <w:rPr>
          <w:color w:val="006FC0"/>
          <w:spacing w:val="-5"/>
        </w:rPr>
        <w:t xml:space="preserve"> </w:t>
      </w:r>
      <w:r>
        <w:rPr>
          <w:color w:val="006FC0"/>
        </w:rPr>
        <w:t>is</w:t>
      </w:r>
      <w:r>
        <w:rPr>
          <w:color w:val="006FC0"/>
          <w:spacing w:val="-6"/>
        </w:rPr>
        <w:t xml:space="preserve"> </w:t>
      </w:r>
      <w:r>
        <w:rPr>
          <w:color w:val="006FC0"/>
        </w:rPr>
        <w:t>grounded</w:t>
      </w:r>
      <w:r>
        <w:rPr>
          <w:color w:val="006FC0"/>
          <w:spacing w:val="-4"/>
        </w:rPr>
        <w:t xml:space="preserve"> </w:t>
      </w:r>
      <w:r>
        <w:rPr>
          <w:color w:val="006FC0"/>
        </w:rPr>
        <w:t>in</w:t>
      </w:r>
      <w:r>
        <w:rPr>
          <w:color w:val="006FC0"/>
          <w:spacing w:val="-4"/>
        </w:rPr>
        <w:t xml:space="preserve"> </w:t>
      </w:r>
      <w:r>
        <w:rPr>
          <w:color w:val="006FC0"/>
        </w:rPr>
        <w:t>solid</w:t>
      </w:r>
      <w:r>
        <w:rPr>
          <w:color w:val="006FC0"/>
          <w:spacing w:val="-7"/>
        </w:rPr>
        <w:t xml:space="preserve"> </w:t>
      </w:r>
      <w:r>
        <w:rPr>
          <w:color w:val="006FC0"/>
        </w:rPr>
        <w:t>reasoning</w:t>
      </w:r>
      <w:r>
        <w:rPr>
          <w:color w:val="006FC0"/>
          <w:spacing w:val="-2"/>
        </w:rPr>
        <w:t xml:space="preserve">, </w:t>
      </w:r>
      <w:r>
        <w:rPr>
          <w:color w:val="006FC0"/>
        </w:rPr>
        <w:t>particularly</w:t>
      </w:r>
      <w:r>
        <w:rPr>
          <w:color w:val="006FC0"/>
          <w:spacing w:val="-6"/>
        </w:rPr>
        <w:t xml:space="preserve"> </w:t>
      </w:r>
      <w:r>
        <w:rPr>
          <w:color w:val="006FC0"/>
        </w:rPr>
        <w:t>regarding/in</w:t>
      </w:r>
      <w:r>
        <w:rPr>
          <w:color w:val="006FC0"/>
          <w:spacing w:val="-5"/>
        </w:rPr>
        <w:t xml:space="preserve"> </w:t>
      </w:r>
      <w:r>
        <w:rPr>
          <w:color w:val="006FC0"/>
        </w:rPr>
        <w:t>relation</w:t>
      </w:r>
      <w:r>
        <w:rPr>
          <w:color w:val="006FC0"/>
          <w:spacing w:val="-4"/>
        </w:rPr>
        <w:t xml:space="preserve"> </w:t>
      </w:r>
      <w:r>
        <w:rPr>
          <w:color w:val="006FC0"/>
        </w:rPr>
        <w:t>to</w:t>
      </w:r>
      <w:r>
        <w:rPr>
          <w:color w:val="006FC0"/>
          <w:spacing w:val="-4"/>
        </w:rPr>
        <w:t xml:space="preserve"> </w:t>
      </w:r>
      <w:r>
        <w:rPr>
          <w:color w:val="006FC0"/>
        </w:rPr>
        <w:t>xxx.(e.g</w:t>
      </w:r>
      <w:r>
        <w:rPr>
          <w:color w:val="006FC0"/>
          <w:spacing w:val="-2"/>
        </w:rPr>
        <w:t xml:space="preserve">. </w:t>
      </w:r>
      <w:r>
        <w:rPr>
          <w:color w:val="006FC0"/>
        </w:rPr>
        <w:t>Environment, society stability, economic advancement...), regardless of whether it’s..or..is considered</w:t>
      </w:r>
    </w:p>
    <w:p w14:paraId="7B7FAC3D">
      <w:pPr>
        <w:pStyle w:val="8"/>
        <w:spacing w:before="9" w:line="288" w:lineRule="auto"/>
        <w:ind w:left="160" w:right="217"/>
      </w:pPr>
      <w:r>
        <w:rPr>
          <w:color w:val="006FC0"/>
        </w:rPr>
        <w:t>Explanation:</w:t>
      </w:r>
      <w:r>
        <w:rPr>
          <w:color w:val="006FC0"/>
          <w:spacing w:val="-2"/>
        </w:rPr>
        <w:t xml:space="preserve"> </w:t>
      </w:r>
      <w:r>
        <w:rPr>
          <w:color w:val="006FC0"/>
        </w:rPr>
        <w:t>This</w:t>
      </w:r>
      <w:r>
        <w:rPr>
          <w:color w:val="006FC0"/>
          <w:spacing w:val="-3"/>
        </w:rPr>
        <w:t xml:space="preserve"> </w:t>
      </w:r>
      <w:r>
        <w:rPr>
          <w:color w:val="006FC0"/>
        </w:rPr>
        <w:t>stance</w:t>
      </w:r>
      <w:r>
        <w:rPr>
          <w:color w:val="006FC0"/>
          <w:spacing w:val="-2"/>
        </w:rPr>
        <w:t xml:space="preserve"> </w:t>
      </w:r>
      <w:r>
        <w:rPr>
          <w:color w:val="006FC0"/>
        </w:rPr>
        <w:t>is</w:t>
      </w:r>
      <w:r>
        <w:rPr>
          <w:color w:val="006FC0"/>
          <w:spacing w:val="-3"/>
        </w:rPr>
        <w:t xml:space="preserve"> </w:t>
      </w:r>
      <w:r>
        <w:rPr>
          <w:color w:val="006FC0"/>
        </w:rPr>
        <w:t>strongly</w:t>
      </w:r>
      <w:r>
        <w:rPr>
          <w:color w:val="006FC0"/>
          <w:spacing w:val="-5"/>
        </w:rPr>
        <w:t xml:space="preserve"> </w:t>
      </w:r>
      <w:r>
        <w:rPr>
          <w:color w:val="006FC0"/>
        </w:rPr>
        <w:t>rooted</w:t>
      </w:r>
      <w:r>
        <w:rPr>
          <w:color w:val="006FC0"/>
          <w:spacing w:val="-2"/>
        </w:rPr>
        <w:t xml:space="preserve"> </w:t>
      </w:r>
      <w:r>
        <w:rPr>
          <w:color w:val="006FC0"/>
        </w:rPr>
        <w:t>in</w:t>
      </w:r>
      <w:r>
        <w:rPr>
          <w:color w:val="006FC0"/>
          <w:spacing w:val="-3"/>
        </w:rPr>
        <w:t xml:space="preserve"> </w:t>
      </w:r>
      <w:r>
        <w:rPr>
          <w:color w:val="006FC0"/>
        </w:rPr>
        <w:t>the</w:t>
      </w:r>
      <w:r>
        <w:rPr>
          <w:color w:val="006FC0"/>
          <w:spacing w:val="-5"/>
        </w:rPr>
        <w:t xml:space="preserve"> </w:t>
      </w:r>
      <w:r>
        <w:rPr>
          <w:color w:val="006FC0"/>
        </w:rPr>
        <w:t>conviction</w:t>
      </w:r>
      <w:r>
        <w:rPr>
          <w:color w:val="006FC0"/>
          <w:spacing w:val="-2"/>
        </w:rPr>
        <w:t xml:space="preserve"> </w:t>
      </w:r>
      <w:r>
        <w:rPr>
          <w:color w:val="006FC0"/>
        </w:rPr>
        <w:t>that</w:t>
      </w:r>
      <w:r>
        <w:rPr>
          <w:color w:val="006FC0"/>
          <w:spacing w:val="-1"/>
        </w:rPr>
        <w:t xml:space="preserve">….. </w:t>
      </w:r>
      <w:r>
        <w:rPr>
          <w:color w:val="006FC0"/>
        </w:rPr>
        <w:t>/The</w:t>
      </w:r>
      <w:r>
        <w:rPr>
          <w:color w:val="006FC0"/>
          <w:spacing w:val="-4"/>
        </w:rPr>
        <w:t xml:space="preserve"> </w:t>
      </w:r>
      <w:r>
        <w:rPr>
          <w:color w:val="006FC0"/>
        </w:rPr>
        <w:t>rationale</w:t>
      </w:r>
      <w:r>
        <w:rPr>
          <w:color w:val="006FC0"/>
          <w:spacing w:val="-2"/>
        </w:rPr>
        <w:t xml:space="preserve"> </w:t>
      </w:r>
      <w:r>
        <w:rPr>
          <w:color w:val="006FC0"/>
        </w:rPr>
        <w:t>behind</w:t>
      </w:r>
      <w:r>
        <w:rPr>
          <w:color w:val="006FC0"/>
          <w:spacing w:val="-3"/>
        </w:rPr>
        <w:t xml:space="preserve"> </w:t>
      </w:r>
      <w:r>
        <w:rPr>
          <w:color w:val="006FC0"/>
        </w:rPr>
        <w:t>this</w:t>
      </w:r>
      <w:r>
        <w:rPr>
          <w:color w:val="006FC0"/>
          <w:spacing w:val="-4"/>
        </w:rPr>
        <w:t xml:space="preserve"> </w:t>
      </w:r>
      <w:r>
        <w:rPr>
          <w:color w:val="006FC0"/>
        </w:rPr>
        <w:t>is</w:t>
      </w:r>
      <w:r>
        <w:rPr>
          <w:color w:val="006FC0"/>
          <w:spacing w:val="-4"/>
        </w:rPr>
        <w:t xml:space="preserve"> </w:t>
      </w:r>
      <w:r>
        <w:rPr>
          <w:color w:val="006FC0"/>
        </w:rPr>
        <w:t>rooted</w:t>
      </w:r>
      <w:r>
        <w:rPr>
          <w:color w:val="006FC0"/>
          <w:spacing w:val="-2"/>
        </w:rPr>
        <w:t xml:space="preserve"> </w:t>
      </w:r>
      <w:r>
        <w:rPr>
          <w:color w:val="006FC0"/>
        </w:rPr>
        <w:t>in</w:t>
      </w:r>
      <w:r>
        <w:rPr>
          <w:color w:val="006FC0"/>
          <w:spacing w:val="-3"/>
        </w:rPr>
        <w:t xml:space="preserve"> </w:t>
      </w:r>
      <w:r>
        <w:rPr>
          <w:color w:val="006FC0"/>
        </w:rPr>
        <w:t>the</w:t>
      </w:r>
      <w:r>
        <w:rPr>
          <w:color w:val="006FC0"/>
          <w:spacing w:val="-2"/>
        </w:rPr>
        <w:t xml:space="preserve"> </w:t>
      </w:r>
      <w:r>
        <w:rPr>
          <w:color w:val="006FC0"/>
        </w:rPr>
        <w:t>fact</w:t>
      </w:r>
      <w:r>
        <w:rPr>
          <w:color w:val="006FC0"/>
          <w:spacing w:val="-6"/>
        </w:rPr>
        <w:t xml:space="preserve"> </w:t>
      </w:r>
      <w:r>
        <w:rPr>
          <w:color w:val="006FC0"/>
        </w:rPr>
        <w:t>that</w:t>
      </w:r>
      <w:r>
        <w:rPr>
          <w:color w:val="006FC0"/>
          <w:spacing w:val="-1"/>
        </w:rPr>
        <w:t xml:space="preserve">… </w:t>
      </w:r>
      <w:r>
        <w:rPr>
          <w:color w:val="006FC0"/>
        </w:rPr>
        <w:t>/This</w:t>
      </w:r>
      <w:r>
        <w:rPr>
          <w:color w:val="006FC0"/>
          <w:spacing w:val="-3"/>
        </w:rPr>
        <w:t xml:space="preserve"> </w:t>
      </w:r>
      <w:r>
        <w:rPr>
          <w:color w:val="006FC0"/>
        </w:rPr>
        <w:t>belief</w:t>
      </w:r>
      <w:r>
        <w:rPr>
          <w:color w:val="006FC0"/>
          <w:spacing w:val="-2"/>
        </w:rPr>
        <w:t xml:space="preserve"> </w:t>
      </w:r>
      <w:r>
        <w:rPr>
          <w:color w:val="006FC0"/>
        </w:rPr>
        <w:t>is</w:t>
      </w:r>
      <w:r>
        <w:rPr>
          <w:color w:val="006FC0"/>
          <w:spacing w:val="-4"/>
        </w:rPr>
        <w:t xml:space="preserve"> </w:t>
      </w:r>
      <w:r>
        <w:rPr>
          <w:color w:val="006FC0"/>
        </w:rPr>
        <w:t>based</w:t>
      </w:r>
      <w:r>
        <w:rPr>
          <w:color w:val="006FC0"/>
          <w:spacing w:val="-2"/>
        </w:rPr>
        <w:t xml:space="preserve"> </w:t>
      </w:r>
      <w:r>
        <w:rPr>
          <w:color w:val="006FC0"/>
        </w:rPr>
        <w:t>on</w:t>
      </w:r>
      <w:r>
        <w:rPr>
          <w:color w:val="006FC0"/>
          <w:spacing w:val="-2"/>
        </w:rPr>
        <w:t xml:space="preserve"> </w:t>
      </w:r>
      <w:r>
        <w:rPr>
          <w:color w:val="006FC0"/>
        </w:rPr>
        <w:t>the</w:t>
      </w:r>
      <w:r>
        <w:rPr>
          <w:color w:val="006FC0"/>
          <w:spacing w:val="-2"/>
        </w:rPr>
        <w:t xml:space="preserve"> </w:t>
      </w:r>
      <w:r>
        <w:rPr>
          <w:color w:val="006FC0"/>
        </w:rPr>
        <w:t>fundamental</w:t>
      </w:r>
      <w:r>
        <w:rPr>
          <w:color w:val="006FC0"/>
          <w:spacing w:val="-3"/>
        </w:rPr>
        <w:t xml:space="preserve"> </w:t>
      </w:r>
      <w:r>
        <w:rPr>
          <w:color w:val="006FC0"/>
        </w:rPr>
        <w:t>idea</w:t>
      </w:r>
      <w:r>
        <w:rPr>
          <w:color w:val="006FC0"/>
          <w:spacing w:val="-2"/>
        </w:rPr>
        <w:t xml:space="preserve"> </w:t>
      </w:r>
      <w:r>
        <w:rPr>
          <w:color w:val="006FC0"/>
        </w:rPr>
        <w:t>that…</w:t>
      </w:r>
      <w:r>
        <w:t>/This</w:t>
      </w:r>
      <w:r>
        <w:rPr>
          <w:spacing w:val="-3"/>
        </w:rPr>
        <w:t xml:space="preserve"> </w:t>
      </w:r>
      <w:r>
        <w:t>is due to the fact that…./This mainly because…. (</w:t>
      </w:r>
      <w:r>
        <w:rPr>
          <w:rFonts w:ascii="宋体" w:hAnsi="宋体" w:eastAsia="宋体"/>
        </w:rPr>
        <w:t>说理句式</w:t>
      </w:r>
      <w:r>
        <w:t>)</w:t>
      </w:r>
      <w:r>
        <w:rPr>
          <w:color w:val="006FC0"/>
        </w:rPr>
        <w:t>which means that…..especially</w:t>
      </w:r>
    </w:p>
    <w:p w14:paraId="6289FAA5">
      <w:pPr>
        <w:pStyle w:val="8"/>
        <w:spacing w:line="250" w:lineRule="exact"/>
        <w:ind w:left="160"/>
      </w:pPr>
      <w:r>
        <w:rPr>
          <w:color w:val="006FC0"/>
        </w:rPr>
        <w:t>What’</w:t>
      </w:r>
      <w:r>
        <w:rPr>
          <w:color w:val="006FC0"/>
          <w:spacing w:val="-7"/>
        </w:rPr>
        <w:t xml:space="preserve"> </w:t>
      </w:r>
      <w:r>
        <w:rPr>
          <w:color w:val="006FC0"/>
        </w:rPr>
        <w:t>more,</w:t>
      </w:r>
      <w:r>
        <w:rPr>
          <w:color w:val="006FC0"/>
          <w:spacing w:val="-5"/>
        </w:rPr>
        <w:t xml:space="preserve"> </w:t>
      </w:r>
      <w:r>
        <w:rPr>
          <w:color w:val="006FC0"/>
        </w:rPr>
        <w:t>it</w:t>
      </w:r>
      <w:r>
        <w:rPr>
          <w:color w:val="006FC0"/>
          <w:spacing w:val="-6"/>
        </w:rPr>
        <w:t xml:space="preserve"> </w:t>
      </w:r>
      <w:r>
        <w:rPr>
          <w:color w:val="006FC0"/>
        </w:rPr>
        <w:t>holds</w:t>
      </w:r>
      <w:r>
        <w:rPr>
          <w:color w:val="006FC0"/>
          <w:spacing w:val="-5"/>
        </w:rPr>
        <w:t xml:space="preserve"> </w:t>
      </w:r>
      <w:r>
        <w:rPr>
          <w:color w:val="006FC0"/>
        </w:rPr>
        <w:t>a</w:t>
      </w:r>
      <w:r>
        <w:rPr>
          <w:color w:val="006FC0"/>
          <w:spacing w:val="-4"/>
        </w:rPr>
        <w:t xml:space="preserve"> </w:t>
      </w:r>
      <w:r>
        <w:rPr>
          <w:color w:val="006FC0"/>
        </w:rPr>
        <w:t>significant</w:t>
      </w:r>
      <w:r>
        <w:rPr>
          <w:color w:val="006FC0"/>
          <w:spacing w:val="-5"/>
        </w:rPr>
        <w:t xml:space="preserve"> </w:t>
      </w:r>
      <w:r>
        <w:rPr>
          <w:color w:val="006FC0"/>
        </w:rPr>
        <w:t>weight</w:t>
      </w:r>
      <w:r>
        <w:rPr>
          <w:color w:val="006FC0"/>
          <w:spacing w:val="-5"/>
        </w:rPr>
        <w:t xml:space="preserve"> </w:t>
      </w:r>
      <w:r>
        <w:rPr>
          <w:color w:val="006FC0"/>
        </w:rPr>
        <w:t>in</w:t>
      </w:r>
      <w:r>
        <w:rPr>
          <w:color w:val="006FC0"/>
          <w:spacing w:val="-5"/>
        </w:rPr>
        <w:t xml:space="preserve"> </w:t>
      </w:r>
      <w:r>
        <w:rPr>
          <w:color w:val="006FC0"/>
        </w:rPr>
        <w:t>modern</w:t>
      </w:r>
      <w:r>
        <w:rPr>
          <w:color w:val="006FC0"/>
          <w:spacing w:val="-4"/>
        </w:rPr>
        <w:t xml:space="preserve"> </w:t>
      </w:r>
      <w:r>
        <w:rPr>
          <w:color w:val="006FC0"/>
          <w:spacing w:val="-2"/>
        </w:rPr>
        <w:t>epoch/society</w:t>
      </w:r>
    </w:p>
    <w:p w14:paraId="00F8E1CB">
      <w:pPr>
        <w:pStyle w:val="8"/>
        <w:spacing w:before="9"/>
        <w:rPr>
          <w:sz w:val="29"/>
        </w:rPr>
      </w:pPr>
    </w:p>
    <w:p w14:paraId="3D707B9D">
      <w:pPr>
        <w:pStyle w:val="8"/>
        <w:ind w:left="160"/>
      </w:pPr>
      <w:r>
        <w:rPr>
          <w:rFonts w:ascii="宋体" w:hAnsi="宋体" w:eastAsia="宋体"/>
          <w:spacing w:val="-14"/>
        </w:rPr>
        <w:t xml:space="preserve">必须有 </w:t>
      </w:r>
      <w:r>
        <w:t>example→</w:t>
      </w:r>
      <w:r>
        <w:rPr>
          <w:spacing w:val="-12"/>
        </w:rPr>
        <w:t xml:space="preserve"> </w:t>
      </w:r>
      <w:r>
        <w:rPr>
          <w:color w:val="006FC0"/>
        </w:rPr>
        <w:t>To</w:t>
      </w:r>
      <w:r>
        <w:rPr>
          <w:color w:val="006FC0"/>
          <w:spacing w:val="-12"/>
        </w:rPr>
        <w:t xml:space="preserve"> </w:t>
      </w:r>
      <w:r>
        <w:rPr>
          <w:color w:val="006FC0"/>
        </w:rPr>
        <w:t>be</w:t>
      </w:r>
      <w:r>
        <w:rPr>
          <w:color w:val="006FC0"/>
          <w:spacing w:val="-12"/>
        </w:rPr>
        <w:t xml:space="preserve"> </w:t>
      </w:r>
      <w:r>
        <w:rPr>
          <w:color w:val="006FC0"/>
        </w:rPr>
        <w:t>more</w:t>
      </w:r>
      <w:r>
        <w:rPr>
          <w:color w:val="006FC0"/>
          <w:spacing w:val="-8"/>
        </w:rPr>
        <w:t xml:space="preserve"> </w:t>
      </w:r>
      <w:r>
        <w:rPr>
          <w:color w:val="006FC0"/>
        </w:rPr>
        <w:t>specific</w:t>
      </w:r>
      <w:r>
        <w:rPr>
          <w:color w:val="006FC0"/>
          <w:spacing w:val="-4"/>
        </w:rPr>
        <w:t xml:space="preserve">, </w:t>
      </w:r>
      <w:r>
        <w:rPr>
          <w:color w:val="006FC0"/>
        </w:rPr>
        <w:t>this</w:t>
      </w:r>
      <w:r>
        <w:rPr>
          <w:color w:val="006FC0"/>
          <w:spacing w:val="-9"/>
        </w:rPr>
        <w:t xml:space="preserve"> </w:t>
      </w:r>
      <w:r>
        <w:rPr>
          <w:color w:val="006FC0"/>
        </w:rPr>
        <w:t>can</w:t>
      </w:r>
      <w:r>
        <w:rPr>
          <w:color w:val="006FC0"/>
          <w:spacing w:val="-8"/>
        </w:rPr>
        <w:t xml:space="preserve"> </w:t>
      </w:r>
      <w:r>
        <w:rPr>
          <w:color w:val="006FC0"/>
        </w:rPr>
        <w:t>be</w:t>
      </w:r>
      <w:r>
        <w:rPr>
          <w:color w:val="006FC0"/>
          <w:spacing w:val="-8"/>
        </w:rPr>
        <w:t xml:space="preserve"> </w:t>
      </w:r>
      <w:r>
        <w:rPr>
          <w:color w:val="006FC0"/>
        </w:rPr>
        <w:t>best</w:t>
      </w:r>
      <w:r>
        <w:rPr>
          <w:color w:val="006FC0"/>
          <w:spacing w:val="-9"/>
        </w:rPr>
        <w:t xml:space="preserve"> </w:t>
      </w:r>
      <w:r>
        <w:rPr>
          <w:color w:val="006FC0"/>
        </w:rPr>
        <w:t>illustrated</w:t>
      </w:r>
      <w:r>
        <w:rPr>
          <w:color w:val="006FC0"/>
          <w:spacing w:val="-7"/>
        </w:rPr>
        <w:t xml:space="preserve"> </w:t>
      </w:r>
      <w:r>
        <w:rPr>
          <w:color w:val="006FC0"/>
        </w:rPr>
        <w:t>by</w:t>
      </w:r>
      <w:r>
        <w:rPr>
          <w:color w:val="006FC0"/>
          <w:spacing w:val="-8"/>
        </w:rPr>
        <w:t xml:space="preserve"> </w:t>
      </w:r>
      <w:r>
        <w:rPr>
          <w:color w:val="006FC0"/>
        </w:rPr>
        <w:t>the</w:t>
      </w:r>
      <w:r>
        <w:rPr>
          <w:color w:val="006FC0"/>
          <w:spacing w:val="-8"/>
        </w:rPr>
        <w:t xml:space="preserve"> </w:t>
      </w:r>
      <w:r>
        <w:rPr>
          <w:color w:val="006FC0"/>
        </w:rPr>
        <w:t>following</w:t>
      </w:r>
      <w:r>
        <w:rPr>
          <w:color w:val="006FC0"/>
          <w:spacing w:val="-10"/>
        </w:rPr>
        <w:t xml:space="preserve"> </w:t>
      </w:r>
      <w:r>
        <w:rPr>
          <w:color w:val="006FC0"/>
        </w:rPr>
        <w:t>example</w:t>
      </w:r>
      <w:r>
        <w:rPr>
          <w:spacing w:val="-4"/>
        </w:rPr>
        <w:t xml:space="preserve">/ </w:t>
      </w:r>
      <w:r>
        <w:t>A</w:t>
      </w:r>
      <w:r>
        <w:rPr>
          <w:spacing w:val="-10"/>
        </w:rPr>
        <w:t xml:space="preserve"> </w:t>
      </w:r>
      <w:r>
        <w:t>detailed</w:t>
      </w:r>
      <w:r>
        <w:rPr>
          <w:spacing w:val="-8"/>
        </w:rPr>
        <w:t xml:space="preserve"> </w:t>
      </w:r>
      <w:r>
        <w:t>analysis</w:t>
      </w:r>
      <w:r>
        <w:rPr>
          <w:spacing w:val="-4"/>
        </w:rPr>
        <w:t xml:space="preserve">./ </w:t>
      </w:r>
      <w:r>
        <w:rPr>
          <w:color w:val="006FC0"/>
        </w:rPr>
        <w:t>To</w:t>
      </w:r>
      <w:r>
        <w:rPr>
          <w:color w:val="006FC0"/>
          <w:spacing w:val="-8"/>
        </w:rPr>
        <w:t xml:space="preserve"> </w:t>
      </w:r>
      <w:r>
        <w:rPr>
          <w:color w:val="006FC0"/>
        </w:rPr>
        <w:t>expound,</w:t>
      </w:r>
      <w:r>
        <w:rPr>
          <w:color w:val="006FC0"/>
          <w:spacing w:val="-10"/>
        </w:rPr>
        <w:t xml:space="preserve"> </w:t>
      </w:r>
      <w:r>
        <w:rPr>
          <w:color w:val="006FC0"/>
        </w:rPr>
        <w:t>as</w:t>
      </w:r>
      <w:r>
        <w:rPr>
          <w:color w:val="006FC0"/>
          <w:spacing w:val="-10"/>
        </w:rPr>
        <w:t xml:space="preserve"> </w:t>
      </w:r>
      <w:r>
        <w:rPr>
          <w:color w:val="006FC0"/>
        </w:rPr>
        <w:t>a</w:t>
      </w:r>
      <w:r>
        <w:rPr>
          <w:color w:val="006FC0"/>
          <w:spacing w:val="-8"/>
        </w:rPr>
        <w:t xml:space="preserve"> </w:t>
      </w:r>
      <w:r>
        <w:rPr>
          <w:color w:val="006FC0"/>
        </w:rPr>
        <w:t>case</w:t>
      </w:r>
      <w:r>
        <w:rPr>
          <w:color w:val="006FC0"/>
          <w:spacing w:val="-7"/>
        </w:rPr>
        <w:t xml:space="preserve"> </w:t>
      </w:r>
      <w:r>
        <w:rPr>
          <w:color w:val="006FC0"/>
        </w:rPr>
        <w:t>in</w:t>
      </w:r>
      <w:r>
        <w:rPr>
          <w:color w:val="006FC0"/>
          <w:spacing w:val="-9"/>
        </w:rPr>
        <w:t xml:space="preserve"> </w:t>
      </w:r>
      <w:r>
        <w:rPr>
          <w:color w:val="006FC0"/>
        </w:rPr>
        <w:t>point</w:t>
      </w:r>
      <w:r>
        <w:rPr>
          <w:color w:val="006FC0"/>
          <w:spacing w:val="-4"/>
        </w:rPr>
        <w:t xml:space="preserve">/ </w:t>
      </w:r>
      <w:r>
        <w:rPr>
          <w:color w:val="006FC0"/>
        </w:rPr>
        <w:t>To</w:t>
      </w:r>
      <w:r>
        <w:rPr>
          <w:color w:val="006FC0"/>
          <w:spacing w:val="-8"/>
        </w:rPr>
        <w:t xml:space="preserve"> </w:t>
      </w:r>
      <w:r>
        <w:rPr>
          <w:color w:val="006FC0"/>
          <w:spacing w:val="-2"/>
        </w:rPr>
        <w:t>illustrate,</w:t>
      </w:r>
    </w:p>
    <w:p w14:paraId="3FC4CBBD">
      <w:pPr>
        <w:pStyle w:val="8"/>
        <w:spacing w:before="43" w:line="280" w:lineRule="auto"/>
        <w:ind w:left="160" w:right="357"/>
      </w:pPr>
      <w:r>
        <w:t>①</w:t>
      </w:r>
      <w:r>
        <w:rPr>
          <w:color w:val="006FC0"/>
        </w:rPr>
        <w:t xml:space="preserve">A recent research in relevant </w:t>
      </w:r>
      <w:r>
        <w:t>area/</w:t>
      </w:r>
      <w:r>
        <w:rPr>
          <w:color w:val="006FC0"/>
        </w:rPr>
        <w:t>field conducted by</w:t>
      </w:r>
      <w:r>
        <w:rPr>
          <w:rFonts w:ascii="宋体" w:hAnsi="宋体" w:eastAsia="宋体"/>
        </w:rPr>
        <w:t>（研究机构要编</w:t>
      </w:r>
      <w:r>
        <w:t>:</w:t>
      </w:r>
      <w:r>
        <w:rPr>
          <w:rFonts w:ascii="宋体" w:hAnsi="宋体" w:eastAsia="宋体"/>
          <w:spacing w:val="25"/>
        </w:rPr>
        <w:t>例如</w:t>
      </w:r>
      <w:r>
        <w:t xml:space="preserve">XX University, </w:t>
      </w:r>
      <w:r>
        <w:rPr>
          <w:color w:val="006FC0"/>
        </w:rPr>
        <w:t>Beijing Academy of Environment and Science</w:t>
      </w:r>
      <w:r>
        <w:rPr>
          <w:color w:val="006FC0"/>
          <w:spacing w:val="20"/>
        </w:rPr>
        <w:t xml:space="preserve">, </w:t>
      </w:r>
      <w:r>
        <w:rPr>
          <w:rFonts w:ascii="宋体" w:hAnsi="宋体" w:eastAsia="宋体"/>
        </w:rPr>
        <w:t xml:space="preserve">编一个与主题相关的机构） </w:t>
      </w:r>
      <w:r>
        <w:rPr>
          <w:color w:val="006FC0"/>
        </w:rPr>
        <w:t xml:space="preserve">has </w:t>
      </w:r>
      <w:r>
        <w:t>found that/</w:t>
      </w:r>
      <w:r>
        <w:rPr>
          <w:color w:val="006FC0"/>
        </w:rPr>
        <w:t>brought to light that</w:t>
      </w:r>
      <w:r>
        <w:t>….</w:t>
      </w:r>
      <w:r>
        <w:rPr>
          <w:rFonts w:ascii="宋体" w:hAnsi="宋体" w:eastAsia="宋体"/>
        </w:rPr>
        <w:t>然后写你编的这个研究成果</w:t>
      </w:r>
      <w:r>
        <w:t>(</w:t>
      </w:r>
      <w:r>
        <w:rPr>
          <w:rFonts w:ascii="宋体" w:hAnsi="宋体" w:eastAsia="宋体"/>
        </w:rPr>
        <w:t xml:space="preserve">举例 </w:t>
      </w:r>
      <w:r>
        <w:rPr>
          <w:color w:val="006FC0"/>
        </w:rPr>
        <w:t>there is a clear negative/positive correlation between A and B, indicating that the higher…. and the lower/more</w:t>
      </w:r>
      <w:r>
        <w:rPr>
          <w:color w:val="006FC0"/>
          <w:spacing w:val="-2"/>
        </w:rPr>
        <w:t xml:space="preserve"> …</w:t>
      </w:r>
      <w:r>
        <w:t>/the</w:t>
      </w:r>
      <w:r>
        <w:rPr>
          <w:spacing w:val="-4"/>
        </w:rPr>
        <w:t xml:space="preserve"> </w:t>
      </w:r>
      <w:r>
        <w:t>present</w:t>
      </w:r>
      <w:r>
        <w:rPr>
          <w:spacing w:val="-5"/>
        </w:rPr>
        <w:t xml:space="preserve"> </w:t>
      </w:r>
      <w:r>
        <w:t>dilemma</w:t>
      </w:r>
      <w:r>
        <w:rPr>
          <w:spacing w:val="-4"/>
        </w:rPr>
        <w:t xml:space="preserve"> </w:t>
      </w:r>
      <w:r>
        <w:t>of</w:t>
      </w:r>
      <w:r>
        <w:rPr>
          <w:spacing w:val="-6"/>
        </w:rPr>
        <w:t xml:space="preserve"> </w:t>
      </w:r>
      <w:r>
        <w:t>XX</w:t>
      </w:r>
      <w:r>
        <w:rPr>
          <w:spacing w:val="-6"/>
        </w:rPr>
        <w:t xml:space="preserve"> </w:t>
      </w:r>
      <w:r>
        <w:t>in</w:t>
      </w:r>
      <w:r>
        <w:rPr>
          <w:spacing w:val="-5"/>
        </w:rPr>
        <w:t xml:space="preserve"> </w:t>
      </w:r>
      <w:r>
        <w:t>china</w:t>
      </w:r>
      <w:r>
        <w:rPr>
          <w:spacing w:val="-4"/>
        </w:rPr>
        <w:t xml:space="preserve"> </w:t>
      </w:r>
      <w:r>
        <w:t>are</w:t>
      </w:r>
      <w:r>
        <w:rPr>
          <w:spacing w:val="-4"/>
        </w:rPr>
        <w:t xml:space="preserve"> </w:t>
      </w:r>
      <w:r>
        <w:t>getting</w:t>
      </w:r>
      <w:r>
        <w:rPr>
          <w:spacing w:val="-5"/>
        </w:rPr>
        <w:t xml:space="preserve"> </w:t>
      </w:r>
      <w:r>
        <w:t>increasingly</w:t>
      </w:r>
      <w:r>
        <w:rPr>
          <w:spacing w:val="-4"/>
        </w:rPr>
        <w:t xml:space="preserve"> </w:t>
      </w:r>
      <w:r>
        <w:t>serious</w:t>
      </w:r>
      <w:r>
        <w:rPr>
          <w:spacing w:val="-3"/>
        </w:rPr>
        <w:t xml:space="preserve">, </w:t>
      </w:r>
      <w:r>
        <w:t>and..</w:t>
      </w:r>
      <w:r>
        <w:rPr>
          <w:spacing w:val="-2"/>
        </w:rPr>
        <w:t>/ “</w:t>
      </w:r>
      <w:r>
        <w:rPr>
          <w:rFonts w:ascii="宋体" w:hAnsi="宋体" w:eastAsia="宋体"/>
        </w:rPr>
        <w:t>香港大学做过一个研究结果显示接受过教育的青少年罪犯在出狱十年后比没接受过</w:t>
      </w:r>
      <w:r>
        <w:rPr>
          <w:rFonts w:ascii="宋体" w:hAnsi="宋体" w:eastAsia="宋体"/>
          <w:spacing w:val="-4"/>
        </w:rPr>
        <w:t xml:space="preserve">教育的罪犯重新犯罪的可能性低 </w:t>
      </w:r>
      <w:r>
        <w:t xml:space="preserve">50%A study conducted by </w:t>
      </w:r>
      <w:r>
        <w:rPr>
          <w:color w:val="006FC0"/>
        </w:rPr>
        <w:t xml:space="preserve">the University of Hong Kong </w:t>
      </w:r>
      <w:r>
        <w:t xml:space="preserve">showed that educated </w:t>
      </w:r>
      <w:r>
        <w:rPr>
          <w:b/>
        </w:rPr>
        <w:t xml:space="preserve">juvenile offenders </w:t>
      </w:r>
      <w:r>
        <w:rPr>
          <w:color w:val="006FC0"/>
        </w:rPr>
        <w:t xml:space="preserve">were </w:t>
      </w:r>
      <w:r>
        <w:rPr>
          <w:b/>
          <w:color w:val="006FC0"/>
        </w:rPr>
        <w:t xml:space="preserve">50% less </w:t>
      </w:r>
      <w:r>
        <w:rPr>
          <w:color w:val="006FC0"/>
        </w:rPr>
        <w:t xml:space="preserve">likely to </w:t>
      </w:r>
      <w:r>
        <w:rPr>
          <w:b/>
        </w:rPr>
        <w:t xml:space="preserve">reoffend </w:t>
      </w:r>
      <w:r>
        <w:t xml:space="preserve">than uneducated offenders </w:t>
      </w:r>
      <w:r>
        <w:rPr>
          <w:b/>
          <w:color w:val="006FC0"/>
        </w:rPr>
        <w:t xml:space="preserve">after 10 years of </w:t>
      </w:r>
      <w:r>
        <w:rPr>
          <w:b/>
        </w:rPr>
        <w:t>release from prison</w:t>
      </w:r>
      <w:r>
        <w:t xml:space="preserve">”) , </w:t>
      </w:r>
      <w:r>
        <w:rPr>
          <w:color w:val="006FC0"/>
        </w:rPr>
        <w:t>fueling extensive public fascination and arguments/attention and debate.</w:t>
      </w:r>
    </w:p>
    <w:p w14:paraId="6A260524">
      <w:pPr>
        <w:pStyle w:val="8"/>
        <w:spacing w:before="1" w:line="280" w:lineRule="auto"/>
        <w:ind w:left="160" w:right="214"/>
        <w:jc w:val="both"/>
      </w:pPr>
      <w:r>
        <w:rPr>
          <w:rFonts w:ascii="宋体" w:hAnsi="宋体" w:eastAsia="宋体"/>
        </w:rPr>
        <w:t>②</w:t>
      </w:r>
      <w:r>
        <w:rPr>
          <w:color w:val="006FC0"/>
        </w:rPr>
        <w:t>As exposed by the most up-to-date government report</w:t>
      </w:r>
      <w:r>
        <w:t xml:space="preserve">/ an up-to-date government report exposed/ </w:t>
      </w:r>
      <w:r>
        <w:rPr>
          <w:color w:val="006FC0"/>
        </w:rPr>
        <w:t xml:space="preserve">Numerous worldwide studies have shown that/ as asserted </w:t>
      </w:r>
      <w:r>
        <w:t>in the latest governmental</w:t>
      </w:r>
      <w:r>
        <w:rPr>
          <w:spacing w:val="-12"/>
        </w:rPr>
        <w:t xml:space="preserve"> </w:t>
      </w:r>
      <w:r>
        <w:t>report,…(</w:t>
      </w:r>
      <w:r>
        <w:rPr>
          <w:rFonts w:ascii="宋体" w:hAnsi="宋体" w:eastAsia="宋体"/>
          <w:spacing w:val="-9"/>
        </w:rPr>
        <w:t xml:space="preserve">举例 </w:t>
      </w:r>
      <w:r>
        <w:t>many</w:t>
      </w:r>
      <w:r>
        <w:rPr>
          <w:spacing w:val="-8"/>
        </w:rPr>
        <w:t xml:space="preserve"> </w:t>
      </w:r>
      <w:r>
        <w:t xml:space="preserve">XX in china have benefited a lot through/suffered a lot from XX, and an increasing amount number of others are trying to do so/refusing to do), </w:t>
      </w:r>
      <w:r>
        <w:rPr>
          <w:color w:val="006FC0"/>
        </w:rPr>
        <w:t>sparking widespread public curiosity and discussion</w:t>
      </w:r>
    </w:p>
    <w:p w14:paraId="540B4DB4">
      <w:pPr>
        <w:pStyle w:val="8"/>
        <w:spacing w:before="7" w:line="283" w:lineRule="auto"/>
        <w:ind w:left="160" w:right="213"/>
        <w:jc w:val="both"/>
      </w:pPr>
      <w:r>
        <w:rPr>
          <w:rFonts w:ascii="宋体" w:hAnsi="宋体" w:eastAsia="宋体"/>
          <w:spacing w:val="-2"/>
        </w:rPr>
        <w:t xml:space="preserve">③如果举人的例子，注意普遍性，加上修饰词， </w:t>
      </w:r>
      <w:r>
        <w:rPr>
          <w:color w:val="006FC0"/>
        </w:rPr>
        <w:t>To</w:t>
      </w:r>
      <w:r>
        <w:rPr>
          <w:color w:val="006FC0"/>
          <w:spacing w:val="-12"/>
        </w:rPr>
        <w:t xml:space="preserve"> </w:t>
      </w:r>
      <w:r>
        <w:rPr>
          <w:color w:val="006FC0"/>
        </w:rPr>
        <w:t>illustrate,</w:t>
      </w:r>
      <w:r>
        <w:rPr>
          <w:color w:val="006FC0"/>
          <w:spacing w:val="-11"/>
        </w:rPr>
        <w:t xml:space="preserve"> </w:t>
      </w:r>
      <w:r>
        <w:rPr>
          <w:color w:val="006FC0"/>
        </w:rPr>
        <w:t>Take</w:t>
      </w:r>
      <w:r>
        <w:rPr>
          <w:color w:val="006FC0"/>
          <w:spacing w:val="-12"/>
        </w:rPr>
        <w:t xml:space="preserve"> </w:t>
      </w:r>
      <w:r>
        <w:rPr>
          <w:color w:val="006FC0"/>
        </w:rPr>
        <w:t>a</w:t>
      </w:r>
      <w:r>
        <w:rPr>
          <w:color w:val="006FC0"/>
          <w:spacing w:val="-12"/>
        </w:rPr>
        <w:t xml:space="preserve"> </w:t>
      </w:r>
      <w:r>
        <w:t>general/</w:t>
      </w:r>
      <w:r>
        <w:rPr>
          <w:color w:val="006FC0"/>
        </w:rPr>
        <w:t>universal</w:t>
      </w:r>
      <w:r>
        <w:rPr>
          <w:color w:val="006FC0"/>
          <w:spacing w:val="-12"/>
        </w:rPr>
        <w:t xml:space="preserve"> </w:t>
      </w:r>
      <w:r>
        <w:t>example/</w:t>
      </w:r>
      <w:r>
        <w:rPr>
          <w:spacing w:val="-12"/>
        </w:rPr>
        <w:t xml:space="preserve"> </w:t>
      </w:r>
      <w:r>
        <w:rPr>
          <w:color w:val="006FC0"/>
        </w:rPr>
        <w:t>case</w:t>
      </w:r>
      <w:r>
        <w:rPr>
          <w:color w:val="006FC0"/>
          <w:spacing w:val="-12"/>
        </w:rPr>
        <w:t xml:space="preserve"> </w:t>
      </w:r>
      <w:r>
        <w:rPr>
          <w:color w:val="006FC0"/>
        </w:rPr>
        <w:t>of</w:t>
      </w:r>
      <w:r>
        <w:rPr>
          <w:color w:val="006FC0"/>
          <w:spacing w:val="-12"/>
        </w:rPr>
        <w:t xml:space="preserve"> </w:t>
      </w:r>
      <w:r>
        <w:t>a</w:t>
      </w:r>
      <w:r>
        <w:rPr>
          <w:spacing w:val="-12"/>
        </w:rPr>
        <w:t xml:space="preserve"> </w:t>
      </w:r>
      <w:r>
        <w:t>typical</w:t>
      </w:r>
      <w:r>
        <w:rPr>
          <w:spacing w:val="-11"/>
        </w:rPr>
        <w:t xml:space="preserve"> </w:t>
      </w:r>
      <w:r>
        <w:t>XX</w:t>
      </w:r>
      <w:r>
        <w:rPr>
          <w:spacing w:val="-12"/>
        </w:rPr>
        <w:t xml:space="preserve"> </w:t>
      </w:r>
      <w:r>
        <w:rPr>
          <w:color w:val="006FC0"/>
        </w:rPr>
        <w:t>among</w:t>
      </w:r>
      <w:r>
        <w:rPr>
          <w:color w:val="006FC0"/>
          <w:spacing w:val="-12"/>
        </w:rPr>
        <w:t xml:space="preserve"> </w:t>
      </w:r>
      <w:r>
        <w:rPr>
          <w:b/>
          <w:color w:val="006FC0"/>
        </w:rPr>
        <w:t>thousands</w:t>
      </w:r>
      <w:r>
        <w:rPr>
          <w:color w:val="006FC0"/>
          <w:spacing w:val="-6"/>
        </w:rPr>
        <w:t xml:space="preserve">/ </w:t>
      </w:r>
      <w:r>
        <w:rPr>
          <w:color w:val="006FC0"/>
        </w:rPr>
        <w:t>who</w:t>
      </w:r>
      <w:r>
        <w:rPr>
          <w:color w:val="006FC0"/>
          <w:spacing w:val="-12"/>
        </w:rPr>
        <w:t xml:space="preserve"> </w:t>
      </w:r>
      <w:r>
        <w:rPr>
          <w:color w:val="006FC0"/>
        </w:rPr>
        <w:t>is</w:t>
      </w:r>
      <w:r>
        <w:rPr>
          <w:color w:val="006FC0"/>
          <w:spacing w:val="-12"/>
        </w:rPr>
        <w:t xml:space="preserve"> </w:t>
      </w:r>
      <w:r>
        <w:rPr>
          <w:color w:val="006FC0"/>
        </w:rPr>
        <w:t>similar</w:t>
      </w:r>
      <w:r>
        <w:rPr>
          <w:color w:val="006FC0"/>
          <w:spacing w:val="-12"/>
        </w:rPr>
        <w:t xml:space="preserve"> </w:t>
      </w:r>
      <w:r>
        <w:rPr>
          <w:color w:val="006FC0"/>
        </w:rPr>
        <w:t>with</w:t>
      </w:r>
      <w:r>
        <w:rPr>
          <w:color w:val="006FC0"/>
          <w:spacing w:val="-12"/>
        </w:rPr>
        <w:t xml:space="preserve"> </w:t>
      </w:r>
      <w:r>
        <w:rPr>
          <w:color w:val="006FC0"/>
        </w:rPr>
        <w:t>others</w:t>
      </w:r>
      <w:r>
        <w:rPr>
          <w:color w:val="006FC0"/>
          <w:spacing w:val="-6"/>
        </w:rPr>
        <w:t xml:space="preserve">/ </w:t>
      </w:r>
      <w:r>
        <w:rPr>
          <w:color w:val="006FC0"/>
        </w:rPr>
        <w:t>who</w:t>
      </w:r>
      <w:r>
        <w:rPr>
          <w:color w:val="006FC0"/>
          <w:spacing w:val="-12"/>
        </w:rPr>
        <w:t xml:space="preserve"> </w:t>
      </w:r>
      <w:r>
        <w:rPr>
          <w:color w:val="006FC0"/>
        </w:rPr>
        <w:t>is</w:t>
      </w:r>
      <w:r>
        <w:rPr>
          <w:color w:val="006FC0"/>
          <w:spacing w:val="-12"/>
        </w:rPr>
        <w:t xml:space="preserve"> </w:t>
      </w:r>
      <w:r>
        <w:rPr>
          <w:color w:val="006FC0"/>
        </w:rPr>
        <w:t>the</w:t>
      </w:r>
      <w:r>
        <w:rPr>
          <w:color w:val="006FC0"/>
          <w:spacing w:val="-12"/>
        </w:rPr>
        <w:t xml:space="preserve"> </w:t>
      </w:r>
      <w:r>
        <w:rPr>
          <w:color w:val="006FC0"/>
        </w:rPr>
        <w:t>same as everyone else, …..</w:t>
      </w:r>
    </w:p>
    <w:p w14:paraId="50F822EF">
      <w:pPr>
        <w:spacing w:after="0" w:line="283" w:lineRule="auto"/>
        <w:jc w:val="both"/>
        <w:sectPr>
          <w:pgSz w:w="16840" w:h="11910" w:orient="landscape"/>
          <w:pgMar w:top="1060" w:right="500" w:bottom="280" w:left="560" w:header="867" w:footer="0" w:gutter="0"/>
          <w:cols w:space="720" w:num="1"/>
        </w:sectPr>
      </w:pPr>
    </w:p>
    <w:p w14:paraId="40A85980">
      <w:pPr>
        <w:pStyle w:val="8"/>
        <w:spacing w:before="11"/>
        <w:rPr>
          <w:sz w:val="19"/>
        </w:rPr>
      </w:pPr>
    </w:p>
    <w:p w14:paraId="24D3BBB9">
      <w:pPr>
        <w:pStyle w:val="8"/>
        <w:spacing w:line="20" w:lineRule="exact"/>
        <w:ind w:left="131"/>
        <w:rPr>
          <w:sz w:val="2"/>
        </w:rPr>
      </w:pPr>
      <w:r>
        <w:rPr>
          <w:sz w:val="2"/>
        </w:rPr>
        <mc:AlternateContent>
          <mc:Choice Requires="wpg">
            <w:drawing>
              <wp:inline distT="0" distB="0" distL="0" distR="0">
                <wp:extent cx="9816465" cy="9525"/>
                <wp:effectExtent l="0" t="0" r="0" b="0"/>
                <wp:docPr id="102" name="Group 102"/>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103" name="Graphic 103"/>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102"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cTPN9QAAAAEAQAADwAAAAAAAAABACAAAAAiAAAAZHJzL2Rvd25yZXYueG1sUEsB&#10;AhQAFAAAAAgAh07iQIb09AhrAgAADgYAAA4AAAAAAAAAAQAgAAAAIwEAAGRycy9lMm9Eb2MueG1s&#10;UEsFBgAAAAAGAAYAWQEAAAAGAAAAAA==&#10;">
                <o:lock v:ext="edit" aspectratio="f"/>
                <v:shape id="Graphic 103" o:spid="_x0000_s1026" o:spt="100" style="position:absolute;left:0;top:0;height:9525;width:9816465;" fillcolor="#000000" filled="t" stroked="f" coordsize="9816465,9525" o:gfxdata="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1jw8vQAA&#10;ANw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007CBA5E">
      <w:pPr>
        <w:pStyle w:val="8"/>
        <w:spacing w:before="17"/>
        <w:ind w:left="160"/>
        <w:rPr>
          <w:rFonts w:ascii="宋体" w:eastAsia="宋体"/>
        </w:rPr>
      </w:pPr>
      <w:r>
        <w:rPr>
          <w:rFonts w:ascii="宋体" w:eastAsia="宋体"/>
          <w:spacing w:val="-2"/>
        </w:rPr>
        <w:t>加一句虚拟</w:t>
      </w:r>
      <w:r>
        <w:rPr>
          <w:spacing w:val="-2"/>
        </w:rPr>
        <w:t>/</w:t>
      </w:r>
      <w:r>
        <w:rPr>
          <w:rFonts w:ascii="宋体" w:eastAsia="宋体"/>
          <w:spacing w:val="-6"/>
        </w:rPr>
        <w:t>倒装</w:t>
      </w:r>
    </w:p>
    <w:p w14:paraId="13321D43">
      <w:pPr>
        <w:pStyle w:val="8"/>
        <w:spacing w:before="43"/>
        <w:ind w:left="160"/>
        <w:rPr>
          <w:rFonts w:ascii="宋体" w:eastAsia="宋体"/>
        </w:rPr>
      </w:pPr>
      <w:r>
        <w:rPr>
          <w:color w:val="006FC0"/>
          <w:sz w:val="22"/>
        </w:rPr>
        <w:t>Consequently</w:t>
      </w:r>
      <w:r>
        <w:rPr>
          <w:color w:val="006FC0"/>
          <w:spacing w:val="-4"/>
          <w:sz w:val="22"/>
        </w:rPr>
        <w:t xml:space="preserve">, </w:t>
      </w:r>
      <w:r>
        <w:rPr>
          <w:color w:val="006FC0"/>
        </w:rPr>
        <w:t>From</w:t>
      </w:r>
      <w:r>
        <w:rPr>
          <w:color w:val="006FC0"/>
          <w:spacing w:val="-9"/>
        </w:rPr>
        <w:t xml:space="preserve"> </w:t>
      </w:r>
      <w:r>
        <w:rPr>
          <w:color w:val="006FC0"/>
        </w:rPr>
        <w:t>what</w:t>
      </w:r>
      <w:r>
        <w:rPr>
          <w:color w:val="006FC0"/>
          <w:spacing w:val="-8"/>
        </w:rPr>
        <w:t xml:space="preserve"> </w:t>
      </w:r>
      <w:r>
        <w:rPr>
          <w:color w:val="006FC0"/>
        </w:rPr>
        <w:t>I</w:t>
      </w:r>
      <w:r>
        <w:rPr>
          <w:color w:val="006FC0"/>
          <w:spacing w:val="-9"/>
        </w:rPr>
        <w:t xml:space="preserve"> </w:t>
      </w:r>
      <w:r>
        <w:rPr>
          <w:color w:val="006FC0"/>
        </w:rPr>
        <w:t>understand,</w:t>
      </w:r>
      <w:r>
        <w:rPr>
          <w:color w:val="006FC0"/>
          <w:spacing w:val="-7"/>
        </w:rPr>
        <w:t xml:space="preserve"> </w:t>
      </w:r>
      <w:r>
        <w:rPr>
          <w:color w:val="006FC0"/>
        </w:rPr>
        <w:t>it</w:t>
      </w:r>
      <w:r>
        <w:rPr>
          <w:color w:val="006FC0"/>
          <w:spacing w:val="-8"/>
        </w:rPr>
        <w:t xml:space="preserve"> </w:t>
      </w:r>
      <w:r>
        <w:rPr>
          <w:color w:val="006FC0"/>
        </w:rPr>
        <w:t>is</w:t>
      </w:r>
      <w:r>
        <w:rPr>
          <w:color w:val="006FC0"/>
          <w:spacing w:val="-8"/>
        </w:rPr>
        <w:t xml:space="preserve"> </w:t>
      </w:r>
      <w:r>
        <w:rPr>
          <w:color w:val="006FC0"/>
        </w:rPr>
        <w:t>certain</w:t>
      </w:r>
      <w:r>
        <w:rPr>
          <w:color w:val="006FC0"/>
          <w:spacing w:val="-7"/>
        </w:rPr>
        <w:t xml:space="preserve"> </w:t>
      </w:r>
      <w:r>
        <w:rPr>
          <w:color w:val="006FC0"/>
        </w:rPr>
        <w:t>that</w:t>
      </w:r>
      <w:r>
        <w:rPr>
          <w:color w:val="006FC0"/>
          <w:spacing w:val="-9"/>
        </w:rPr>
        <w:t xml:space="preserve"> </w:t>
      </w:r>
      <w:r>
        <w:rPr>
          <w:color w:val="006FC0"/>
        </w:rPr>
        <w:t>XX</w:t>
      </w:r>
      <w:r>
        <w:rPr>
          <w:color w:val="006FC0"/>
          <w:spacing w:val="-7"/>
        </w:rPr>
        <w:t xml:space="preserve"> </w:t>
      </w:r>
      <w:r>
        <w:rPr>
          <w:color w:val="006FC0"/>
        </w:rPr>
        <w:t>can</w:t>
      </w:r>
      <w:r>
        <w:rPr>
          <w:color w:val="006FC0"/>
          <w:spacing w:val="-7"/>
        </w:rPr>
        <w:t xml:space="preserve"> </w:t>
      </w:r>
      <w:r>
        <w:rPr>
          <w:color w:val="006FC0"/>
        </w:rPr>
        <w:t>be</w:t>
      </w:r>
      <w:r>
        <w:rPr>
          <w:color w:val="006FC0"/>
          <w:spacing w:val="-6"/>
        </w:rPr>
        <w:t xml:space="preserve"> </w:t>
      </w:r>
      <w:r>
        <w:rPr>
          <w:color w:val="006FC0"/>
        </w:rPr>
        <w:t>considerably</w:t>
      </w:r>
      <w:r>
        <w:rPr>
          <w:color w:val="006FC0"/>
          <w:spacing w:val="-6"/>
        </w:rPr>
        <w:t xml:space="preserve"> </w:t>
      </w:r>
      <w:r>
        <w:rPr>
          <w:color w:val="006FC0"/>
        </w:rPr>
        <w:t>beneficial</w:t>
      </w:r>
      <w:r>
        <w:rPr>
          <w:color w:val="006FC0"/>
          <w:spacing w:val="-6"/>
        </w:rPr>
        <w:t xml:space="preserve"> </w:t>
      </w:r>
      <w:r>
        <w:rPr>
          <w:color w:val="006FC0"/>
        </w:rPr>
        <w:t>in</w:t>
      </w:r>
      <w:r>
        <w:rPr>
          <w:color w:val="006FC0"/>
          <w:spacing w:val="-7"/>
        </w:rPr>
        <w:t xml:space="preserve"> </w:t>
      </w:r>
      <w:r>
        <w:rPr>
          <w:color w:val="006FC0"/>
        </w:rPr>
        <w:t>the</w:t>
      </w:r>
      <w:r>
        <w:rPr>
          <w:color w:val="006FC0"/>
          <w:spacing w:val="-6"/>
        </w:rPr>
        <w:t xml:space="preserve"> </w:t>
      </w:r>
      <w:r>
        <w:rPr>
          <w:color w:val="006FC0"/>
        </w:rPr>
        <w:t>terms</w:t>
      </w:r>
      <w:r>
        <w:rPr>
          <w:color w:val="006FC0"/>
          <w:spacing w:val="-8"/>
        </w:rPr>
        <w:t xml:space="preserve"> </w:t>
      </w:r>
      <w:r>
        <w:rPr>
          <w:color w:val="006FC0"/>
        </w:rPr>
        <w:t>of</w:t>
      </w:r>
      <w:r>
        <w:rPr>
          <w:color w:val="006FC0"/>
          <w:spacing w:val="43"/>
        </w:rPr>
        <w:t xml:space="preserve"> </w:t>
      </w:r>
      <w:r>
        <w:rPr>
          <w:rFonts w:ascii="宋体" w:eastAsia="宋体"/>
        </w:rPr>
        <w:t>（观点浓缩</w:t>
      </w:r>
      <w:r>
        <w:t>,</w:t>
      </w:r>
      <w:r>
        <w:rPr>
          <w:rFonts w:ascii="宋体" w:eastAsia="宋体"/>
        </w:rPr>
        <w:t>扣题</w:t>
      </w:r>
      <w:r>
        <w:rPr>
          <w:rFonts w:ascii="宋体" w:eastAsia="宋体"/>
          <w:spacing w:val="-10"/>
        </w:rPr>
        <w:t>）</w:t>
      </w:r>
    </w:p>
    <w:p w14:paraId="0653DC4C">
      <w:pPr>
        <w:pStyle w:val="8"/>
        <w:spacing w:before="43" w:line="271" w:lineRule="auto"/>
        <w:ind w:left="160"/>
      </w:pPr>
      <w:r>
        <w:rPr>
          <w:rFonts w:ascii="宋体" w:hAnsi="宋体" w:eastAsia="宋体"/>
          <w:spacing w:val="-19"/>
        </w:rPr>
        <w:t xml:space="preserve">主体 </w:t>
      </w:r>
      <w:r>
        <w:t xml:space="preserve">2 </w:t>
      </w:r>
      <w:r>
        <w:rPr>
          <w:rFonts w:ascii="宋体" w:hAnsi="宋体" w:eastAsia="宋体"/>
        </w:rPr>
        <w:t>让步：</w:t>
      </w:r>
      <w:r>
        <w:rPr>
          <w:color w:val="006FC0"/>
          <w:sz w:val="22"/>
        </w:rPr>
        <w:t>Nevertheless</w:t>
      </w:r>
      <w:r>
        <w:rPr>
          <w:color w:val="006FC0"/>
          <w:spacing w:val="-1"/>
          <w:sz w:val="22"/>
        </w:rPr>
        <w:t xml:space="preserve">, </w:t>
      </w:r>
      <w:r>
        <w:rPr>
          <w:color w:val="006FC0"/>
        </w:rPr>
        <w:t>it</w:t>
      </w:r>
      <w:r>
        <w:rPr>
          <w:color w:val="006FC0"/>
          <w:spacing w:val="-4"/>
        </w:rPr>
        <w:t xml:space="preserve"> </w:t>
      </w:r>
      <w:r>
        <w:rPr>
          <w:color w:val="006FC0"/>
        </w:rPr>
        <w:t>should</w:t>
      </w:r>
      <w:r>
        <w:rPr>
          <w:color w:val="006FC0"/>
          <w:spacing w:val="-2"/>
        </w:rPr>
        <w:t xml:space="preserve"> </w:t>
      </w:r>
      <w:r>
        <w:rPr>
          <w:color w:val="006FC0"/>
        </w:rPr>
        <w:t>be</w:t>
      </w:r>
      <w:r>
        <w:rPr>
          <w:color w:val="006FC0"/>
          <w:spacing w:val="-2"/>
        </w:rPr>
        <w:t xml:space="preserve"> </w:t>
      </w:r>
      <w:r>
        <w:rPr>
          <w:color w:val="006FC0"/>
        </w:rPr>
        <w:t>pointed</w:t>
      </w:r>
      <w:r>
        <w:rPr>
          <w:color w:val="006FC0"/>
          <w:spacing w:val="-2"/>
        </w:rPr>
        <w:t xml:space="preserve"> </w:t>
      </w:r>
      <w:r>
        <w:rPr>
          <w:color w:val="006FC0"/>
        </w:rPr>
        <w:t>out</w:t>
      </w:r>
      <w:r>
        <w:rPr>
          <w:color w:val="006FC0"/>
          <w:spacing w:val="-4"/>
        </w:rPr>
        <w:t xml:space="preserve"> </w:t>
      </w:r>
      <w:r>
        <w:rPr>
          <w:color w:val="006FC0"/>
        </w:rPr>
        <w:t>that</w:t>
      </w:r>
      <w:r>
        <w:rPr>
          <w:color w:val="006FC0"/>
          <w:spacing w:val="-3"/>
        </w:rPr>
        <w:t xml:space="preserve"> </w:t>
      </w:r>
      <w:r>
        <w:rPr>
          <w:color w:val="006FC0"/>
        </w:rPr>
        <w:t>this</w:t>
      </w:r>
      <w:r>
        <w:rPr>
          <w:color w:val="006FC0"/>
          <w:spacing w:val="-3"/>
        </w:rPr>
        <w:t xml:space="preserve"> </w:t>
      </w:r>
      <w:r>
        <w:rPr>
          <w:color w:val="006FC0"/>
        </w:rPr>
        <w:t>pattern</w:t>
      </w:r>
      <w:r>
        <w:rPr>
          <w:color w:val="006FC0"/>
          <w:spacing w:val="-2"/>
        </w:rPr>
        <w:t xml:space="preserve"> </w:t>
      </w:r>
      <w:r>
        <w:rPr>
          <w:color w:val="006FC0"/>
        </w:rPr>
        <w:t>of</w:t>
      </w:r>
      <w:r>
        <w:rPr>
          <w:color w:val="006FC0"/>
          <w:spacing w:val="-1"/>
        </w:rPr>
        <w:t xml:space="preserve"> </w:t>
      </w:r>
      <w:r>
        <w:t>viewpoint/</w:t>
      </w:r>
      <w:r>
        <w:rPr>
          <w:color w:val="006FC0"/>
        </w:rPr>
        <w:t>belief</w:t>
      </w:r>
      <w:r>
        <w:rPr>
          <w:color w:val="006FC0"/>
          <w:spacing w:val="-2"/>
        </w:rPr>
        <w:t xml:space="preserve"> </w:t>
      </w:r>
      <w:r>
        <w:rPr>
          <w:color w:val="006FC0"/>
        </w:rPr>
        <w:t>is</w:t>
      </w:r>
      <w:r>
        <w:rPr>
          <w:color w:val="006FC0"/>
          <w:spacing w:val="-4"/>
        </w:rPr>
        <w:t xml:space="preserve"> </w:t>
      </w:r>
      <w:r>
        <w:rPr>
          <w:color w:val="006FC0"/>
        </w:rPr>
        <w:t>not</w:t>
      </w:r>
      <w:r>
        <w:rPr>
          <w:color w:val="006FC0"/>
          <w:spacing w:val="-3"/>
        </w:rPr>
        <w:t xml:space="preserve"> </w:t>
      </w:r>
      <w:r>
        <w:rPr>
          <w:color w:val="006FC0"/>
        </w:rPr>
        <w:t>without</w:t>
      </w:r>
      <w:r>
        <w:rPr>
          <w:color w:val="006FC0"/>
          <w:spacing w:val="-4"/>
        </w:rPr>
        <w:t xml:space="preserve"> </w:t>
      </w:r>
      <w:r>
        <w:rPr>
          <w:color w:val="006FC0"/>
        </w:rPr>
        <w:t>its</w:t>
      </w:r>
      <w:r>
        <w:rPr>
          <w:color w:val="006FC0"/>
          <w:spacing w:val="-3"/>
        </w:rPr>
        <w:t xml:space="preserve"> </w:t>
      </w:r>
      <w:r>
        <w:rPr>
          <w:color w:val="006FC0"/>
        </w:rPr>
        <w:t>own</w:t>
      </w:r>
      <w:r>
        <w:rPr>
          <w:color w:val="006FC0"/>
          <w:spacing w:val="-5"/>
        </w:rPr>
        <w:t xml:space="preserve"> </w:t>
      </w:r>
      <w:r>
        <w:rPr>
          <w:color w:val="006FC0"/>
        </w:rPr>
        <w:t>downside,</w:t>
      </w:r>
      <w:r>
        <w:rPr>
          <w:color w:val="006FC0"/>
          <w:spacing w:val="-3"/>
        </w:rPr>
        <w:t xml:space="preserve"> </w:t>
      </w:r>
      <w:r>
        <w:rPr>
          <w:color w:val="006FC0"/>
        </w:rPr>
        <w:t>especially</w:t>
      </w:r>
      <w:r>
        <w:rPr>
          <w:color w:val="006FC0"/>
          <w:spacing w:val="-4"/>
        </w:rPr>
        <w:t xml:space="preserve"> </w:t>
      </w:r>
      <w:r>
        <w:rPr>
          <w:color w:val="006FC0"/>
        </w:rPr>
        <w:t>when</w:t>
      </w:r>
      <w:r>
        <w:rPr>
          <w:color w:val="006FC0"/>
          <w:spacing w:val="-5"/>
        </w:rPr>
        <w:t xml:space="preserve"> </w:t>
      </w:r>
      <w:r>
        <w:rPr>
          <w:color w:val="006FC0"/>
        </w:rPr>
        <w:t>things</w:t>
      </w:r>
      <w:r>
        <w:rPr>
          <w:color w:val="006FC0"/>
          <w:spacing w:val="-3"/>
        </w:rPr>
        <w:t xml:space="preserve"> </w:t>
      </w:r>
      <w:r>
        <w:rPr>
          <w:color w:val="006FC0"/>
        </w:rPr>
        <w:t>are</w:t>
      </w:r>
      <w:r>
        <w:rPr>
          <w:color w:val="006FC0"/>
          <w:spacing w:val="-2"/>
        </w:rPr>
        <w:t xml:space="preserve"> </w:t>
      </w:r>
      <w:r>
        <w:rPr>
          <w:color w:val="006FC0"/>
        </w:rPr>
        <w:t>not</w:t>
      </w:r>
      <w:r>
        <w:rPr>
          <w:color w:val="006FC0"/>
          <w:spacing w:val="-3"/>
        </w:rPr>
        <w:t xml:space="preserve"> </w:t>
      </w:r>
      <w:r>
        <w:rPr>
          <w:color w:val="006FC0"/>
        </w:rPr>
        <w:t>going</w:t>
      </w:r>
      <w:r>
        <w:rPr>
          <w:color w:val="006FC0"/>
          <w:spacing w:val="-3"/>
        </w:rPr>
        <w:t xml:space="preserve"> </w:t>
      </w:r>
      <w:r>
        <w:rPr>
          <w:color w:val="006FC0"/>
        </w:rPr>
        <w:t>in</w:t>
      </w:r>
      <w:r>
        <w:rPr>
          <w:color w:val="006FC0"/>
          <w:spacing w:val="-3"/>
        </w:rPr>
        <w:t xml:space="preserve"> </w:t>
      </w:r>
      <w:r>
        <w:rPr>
          <w:color w:val="006FC0"/>
        </w:rPr>
        <w:t>the</w:t>
      </w:r>
      <w:r>
        <w:rPr>
          <w:color w:val="006FC0"/>
          <w:spacing w:val="-2"/>
        </w:rPr>
        <w:t xml:space="preserve"> </w:t>
      </w:r>
      <w:r>
        <w:rPr>
          <w:color w:val="006FC0"/>
        </w:rPr>
        <w:t>way</w:t>
      </w:r>
      <w:r>
        <w:rPr>
          <w:color w:val="006FC0"/>
          <w:spacing w:val="-2"/>
        </w:rPr>
        <w:t xml:space="preserve"> </w:t>
      </w:r>
      <w:r>
        <w:rPr>
          <w:color w:val="006FC0"/>
        </w:rPr>
        <w:t>they imagined. Admittedly, it is hard to deny that (</w:t>
      </w:r>
      <w:r>
        <w:rPr>
          <w:rFonts w:ascii="宋体" w:hAnsi="宋体" w:eastAsia="宋体"/>
          <w:color w:val="006FC0"/>
        </w:rPr>
        <w:t>改写首段的反方支撑理由</w:t>
      </w:r>
      <w:r>
        <w:rPr>
          <w:color w:val="006FC0"/>
        </w:rPr>
        <w:t>)</w:t>
      </w:r>
      <w:r>
        <w:rPr>
          <w:color w:val="006FC0"/>
          <w:sz w:val="22"/>
        </w:rPr>
        <w:t>…., suggesting that(</w:t>
      </w:r>
      <w:r>
        <w:rPr>
          <w:rFonts w:ascii="宋体" w:hAnsi="宋体" w:eastAsia="宋体"/>
          <w:color w:val="006FC0"/>
          <w:sz w:val="22"/>
        </w:rPr>
        <w:t>改写题目反方观点</w:t>
      </w:r>
      <w:r>
        <w:rPr>
          <w:color w:val="006FC0"/>
          <w:sz w:val="22"/>
        </w:rPr>
        <w:t>)…</w:t>
      </w:r>
      <w:r>
        <w:rPr>
          <w:color w:val="006FC0"/>
        </w:rPr>
        <w:t>.</w:t>
      </w:r>
    </w:p>
    <w:p w14:paraId="06CAE64F">
      <w:pPr>
        <w:pStyle w:val="8"/>
        <w:spacing w:before="1"/>
        <w:ind w:left="160"/>
      </w:pPr>
      <w:r>
        <w:rPr>
          <w:rFonts w:ascii="宋体" w:eastAsia="宋体"/>
          <w:color w:val="006FC0"/>
          <w:spacing w:val="-2"/>
        </w:rPr>
        <w:t>（</w:t>
      </w:r>
      <w:r>
        <w:rPr>
          <w:color w:val="006FC0"/>
          <w:spacing w:val="-2"/>
        </w:rPr>
        <w:t>Specifically</w:t>
      </w:r>
      <w:r>
        <w:rPr>
          <w:color w:val="006FC0"/>
          <w:spacing w:val="1"/>
        </w:rPr>
        <w:t xml:space="preserve">, </w:t>
      </w:r>
      <w:r>
        <w:rPr>
          <w:color w:val="006FC0"/>
          <w:spacing w:val="-2"/>
        </w:rPr>
        <w:t>xxx.</w:t>
      </w:r>
      <w:r>
        <w:rPr>
          <w:rFonts w:ascii="宋体" w:eastAsia="宋体"/>
          <w:color w:val="006FC0"/>
          <w:spacing w:val="-2"/>
        </w:rPr>
        <w:t>）</w:t>
      </w:r>
      <w:r>
        <w:rPr>
          <w:spacing w:val="-2"/>
        </w:rPr>
        <w:t>(</w:t>
      </w:r>
      <w:r>
        <w:rPr>
          <w:rFonts w:ascii="宋体" w:eastAsia="宋体"/>
          <w:spacing w:val="-13"/>
        </w:rPr>
        <w:t xml:space="preserve">如果是 </w:t>
      </w:r>
      <w:r>
        <w:rPr>
          <w:spacing w:val="-2"/>
        </w:rPr>
        <w:t>both</w:t>
      </w:r>
      <w:r>
        <w:rPr>
          <w:spacing w:val="15"/>
        </w:rPr>
        <w:t xml:space="preserve"> </w:t>
      </w:r>
      <w:r>
        <w:rPr>
          <w:rFonts w:ascii="宋体" w:eastAsia="宋体"/>
          <w:spacing w:val="-3"/>
        </w:rPr>
        <w:t>题目就加这句，用虚拟语气多分析反方一句，</w:t>
      </w:r>
      <w:r>
        <w:rPr>
          <w:spacing w:val="-5"/>
        </w:rPr>
        <w:t>)</w:t>
      </w:r>
    </w:p>
    <w:p w14:paraId="629549DC">
      <w:pPr>
        <w:pStyle w:val="8"/>
        <w:spacing w:before="43"/>
        <w:ind w:left="160"/>
        <w:rPr>
          <w:rFonts w:ascii="宋体" w:eastAsia="宋体"/>
        </w:rPr>
      </w:pPr>
      <w:r>
        <w:rPr>
          <w:color w:val="006FC0"/>
        </w:rPr>
        <w:t>Conversely</w:t>
      </w:r>
      <w:r>
        <w:rPr>
          <w:color w:val="006FC0"/>
          <w:spacing w:val="-6"/>
        </w:rPr>
        <w:t xml:space="preserve">, </w:t>
      </w:r>
      <w:r>
        <w:rPr>
          <w:color w:val="006FC0"/>
        </w:rPr>
        <w:t>based</w:t>
      </w:r>
      <w:r>
        <w:rPr>
          <w:color w:val="006FC0"/>
          <w:spacing w:val="-9"/>
        </w:rPr>
        <w:t xml:space="preserve"> </w:t>
      </w:r>
      <w:r>
        <w:rPr>
          <w:color w:val="006FC0"/>
        </w:rPr>
        <w:t>on</w:t>
      </w:r>
      <w:r>
        <w:rPr>
          <w:color w:val="006FC0"/>
          <w:spacing w:val="-11"/>
        </w:rPr>
        <w:t xml:space="preserve"> </w:t>
      </w:r>
      <w:r>
        <w:rPr>
          <w:color w:val="006FC0"/>
        </w:rPr>
        <w:t>what</w:t>
      </w:r>
      <w:r>
        <w:rPr>
          <w:color w:val="006FC0"/>
          <w:spacing w:val="-9"/>
        </w:rPr>
        <w:t xml:space="preserve"> </w:t>
      </w:r>
      <w:r>
        <w:rPr>
          <w:color w:val="006FC0"/>
        </w:rPr>
        <w:t>I</w:t>
      </w:r>
      <w:r>
        <w:rPr>
          <w:color w:val="006FC0"/>
          <w:spacing w:val="-11"/>
        </w:rPr>
        <w:t xml:space="preserve"> </w:t>
      </w:r>
      <w:r>
        <w:rPr>
          <w:color w:val="006FC0"/>
        </w:rPr>
        <w:t>have</w:t>
      </w:r>
      <w:r>
        <w:rPr>
          <w:color w:val="006FC0"/>
          <w:spacing w:val="-11"/>
        </w:rPr>
        <w:t xml:space="preserve"> </w:t>
      </w:r>
      <w:r>
        <w:rPr>
          <w:color w:val="006FC0"/>
        </w:rPr>
        <w:t>observed</w:t>
      </w:r>
      <w:r>
        <w:t>/from</w:t>
      </w:r>
      <w:r>
        <w:rPr>
          <w:spacing w:val="-9"/>
        </w:rPr>
        <w:t xml:space="preserve"> </w:t>
      </w:r>
      <w:r>
        <w:t>my</w:t>
      </w:r>
      <w:r>
        <w:rPr>
          <w:spacing w:val="-11"/>
        </w:rPr>
        <w:t xml:space="preserve"> </w:t>
      </w:r>
      <w:r>
        <w:t>perspective/</w:t>
      </w:r>
      <w:r>
        <w:rPr>
          <w:spacing w:val="-8"/>
        </w:rPr>
        <w:t xml:space="preserve"> </w:t>
      </w:r>
      <w:r>
        <w:t>standpoint/my</w:t>
      </w:r>
      <w:r>
        <w:rPr>
          <w:spacing w:val="-9"/>
        </w:rPr>
        <w:t xml:space="preserve"> </w:t>
      </w:r>
      <w:r>
        <w:t>point</w:t>
      </w:r>
      <w:r>
        <w:rPr>
          <w:spacing w:val="-9"/>
        </w:rPr>
        <w:t xml:space="preserve"> </w:t>
      </w:r>
      <w:r>
        <w:t>of</w:t>
      </w:r>
      <w:r>
        <w:rPr>
          <w:spacing w:val="-9"/>
        </w:rPr>
        <w:t xml:space="preserve"> </w:t>
      </w:r>
      <w:r>
        <w:t>view</w:t>
      </w:r>
      <w:r>
        <w:rPr>
          <w:spacing w:val="-4"/>
        </w:rPr>
        <w:t xml:space="preserve">, </w:t>
      </w:r>
      <w:r>
        <w:rPr>
          <w:color w:val="006FC0"/>
        </w:rPr>
        <w:t>it</w:t>
      </w:r>
      <w:r>
        <w:rPr>
          <w:color w:val="006FC0"/>
          <w:spacing w:val="-10"/>
        </w:rPr>
        <w:t xml:space="preserve"> </w:t>
      </w:r>
      <w:r>
        <w:rPr>
          <w:color w:val="006FC0"/>
        </w:rPr>
        <w:t>seems</w:t>
      </w:r>
      <w:r>
        <w:rPr>
          <w:color w:val="006FC0"/>
          <w:spacing w:val="-10"/>
        </w:rPr>
        <w:t xml:space="preserve"> </w:t>
      </w:r>
      <w:r>
        <w:rPr>
          <w:color w:val="006FC0"/>
        </w:rPr>
        <w:t>that</w:t>
      </w:r>
      <w:r>
        <w:rPr>
          <w:color w:val="006FC0"/>
          <w:spacing w:val="-9"/>
        </w:rPr>
        <w:t xml:space="preserve"> </w:t>
      </w:r>
      <w:r>
        <w:t>A/B/C</w:t>
      </w:r>
      <w:r>
        <w:rPr>
          <w:spacing w:val="38"/>
        </w:rPr>
        <w:t xml:space="preserve"> </w:t>
      </w:r>
      <w:r>
        <w:rPr>
          <w:rFonts w:ascii="宋体" w:eastAsia="宋体"/>
          <w:spacing w:val="-3"/>
        </w:rPr>
        <w:t>中选一个</w:t>
      </w:r>
    </w:p>
    <w:p w14:paraId="7F23D962">
      <w:pPr>
        <w:pStyle w:val="8"/>
        <w:spacing w:before="43"/>
        <w:ind w:left="160"/>
        <w:rPr>
          <w:rFonts w:ascii="宋体" w:eastAsia="宋体"/>
        </w:rPr>
      </w:pPr>
      <w:r>
        <w:rPr>
          <w:color w:val="006FC0"/>
          <w:spacing w:val="-2"/>
        </w:rPr>
        <w:t>A.</w:t>
      </w:r>
      <w:r>
        <w:rPr>
          <w:rFonts w:ascii="宋体" w:eastAsia="宋体"/>
          <w:spacing w:val="-6"/>
        </w:rPr>
        <w:t xml:space="preserve">反方说自己的优点，以下 </w:t>
      </w:r>
      <w:r>
        <w:rPr>
          <w:spacing w:val="-2"/>
        </w:rPr>
        <w:t>3</w:t>
      </w:r>
      <w:r>
        <w:rPr>
          <w:spacing w:val="10"/>
        </w:rPr>
        <w:t xml:space="preserve"> </w:t>
      </w:r>
      <w:r>
        <w:rPr>
          <w:rFonts w:ascii="宋体" w:eastAsia="宋体"/>
          <w:spacing w:val="-6"/>
        </w:rPr>
        <w:t>选一</w:t>
      </w:r>
    </w:p>
    <w:p w14:paraId="6EF1B850">
      <w:pPr>
        <w:pStyle w:val="15"/>
        <w:numPr>
          <w:ilvl w:val="0"/>
          <w:numId w:val="5"/>
        </w:numPr>
        <w:tabs>
          <w:tab w:val="left" w:pos="651"/>
        </w:tabs>
        <w:spacing w:before="49" w:after="0" w:line="240" w:lineRule="auto"/>
        <w:ind w:left="651" w:right="0" w:hanging="280"/>
        <w:jc w:val="left"/>
        <w:rPr>
          <w:sz w:val="21"/>
        </w:rPr>
      </w:pPr>
      <w:r>
        <w:rPr>
          <w:color w:val="006FC0"/>
          <w:sz w:val="21"/>
        </w:rPr>
        <w:t>Compared</w:t>
      </w:r>
      <w:r>
        <w:rPr>
          <w:color w:val="006FC0"/>
          <w:spacing w:val="-12"/>
          <w:sz w:val="21"/>
        </w:rPr>
        <w:t xml:space="preserve"> </w:t>
      </w:r>
      <w:r>
        <w:rPr>
          <w:color w:val="006FC0"/>
          <w:sz w:val="21"/>
        </w:rPr>
        <w:t>with</w:t>
      </w:r>
      <w:r>
        <w:rPr>
          <w:color w:val="006FC0"/>
          <w:spacing w:val="-10"/>
          <w:sz w:val="21"/>
        </w:rPr>
        <w:t xml:space="preserve"> </w:t>
      </w:r>
      <w:r>
        <w:rPr>
          <w:color w:val="006FC0"/>
          <w:sz w:val="21"/>
        </w:rPr>
        <w:t>this</w:t>
      </w:r>
      <w:r>
        <w:rPr>
          <w:color w:val="006FC0"/>
          <w:spacing w:val="-10"/>
          <w:sz w:val="21"/>
        </w:rPr>
        <w:t xml:space="preserve"> </w:t>
      </w:r>
      <w:r>
        <w:rPr>
          <w:color w:val="006FC0"/>
          <w:sz w:val="21"/>
        </w:rPr>
        <w:t>insignificant/minimal</w:t>
      </w:r>
      <w:r>
        <w:rPr>
          <w:color w:val="006FC0"/>
          <w:spacing w:val="-11"/>
          <w:sz w:val="21"/>
        </w:rPr>
        <w:t xml:space="preserve"> </w:t>
      </w:r>
      <w:r>
        <w:rPr>
          <w:color w:val="006FC0"/>
          <w:sz w:val="21"/>
        </w:rPr>
        <w:t>advantage,</w:t>
      </w:r>
      <w:r>
        <w:rPr>
          <w:color w:val="006FC0"/>
          <w:spacing w:val="-10"/>
          <w:sz w:val="21"/>
        </w:rPr>
        <w:t xml:space="preserve"> </w:t>
      </w:r>
      <w:r>
        <w:rPr>
          <w:color w:val="006FC0"/>
          <w:sz w:val="21"/>
        </w:rPr>
        <w:t>the</w:t>
      </w:r>
      <w:r>
        <w:rPr>
          <w:color w:val="006FC0"/>
          <w:spacing w:val="-9"/>
          <w:sz w:val="21"/>
        </w:rPr>
        <w:t xml:space="preserve"> </w:t>
      </w:r>
      <w:r>
        <w:rPr>
          <w:color w:val="006FC0"/>
          <w:sz w:val="21"/>
        </w:rPr>
        <w:t>disadvantages</w:t>
      </w:r>
      <w:r>
        <w:rPr>
          <w:color w:val="006FC0"/>
          <w:spacing w:val="-10"/>
          <w:sz w:val="21"/>
        </w:rPr>
        <w:t xml:space="preserve"> </w:t>
      </w:r>
      <w:r>
        <w:rPr>
          <w:color w:val="006FC0"/>
          <w:sz w:val="21"/>
        </w:rPr>
        <w:t>of</w:t>
      </w:r>
      <w:r>
        <w:rPr>
          <w:color w:val="006FC0"/>
          <w:spacing w:val="-11"/>
          <w:sz w:val="21"/>
        </w:rPr>
        <w:t xml:space="preserve"> </w:t>
      </w:r>
      <w:r>
        <w:rPr>
          <w:color w:val="006FC0"/>
          <w:sz w:val="21"/>
        </w:rPr>
        <w:t>XX</w:t>
      </w:r>
      <w:r>
        <w:rPr>
          <w:color w:val="006FC0"/>
          <w:spacing w:val="-9"/>
          <w:sz w:val="21"/>
        </w:rPr>
        <w:t xml:space="preserve"> </w:t>
      </w:r>
      <w:r>
        <w:rPr>
          <w:color w:val="006FC0"/>
          <w:sz w:val="21"/>
        </w:rPr>
        <w:t>are</w:t>
      </w:r>
      <w:r>
        <w:rPr>
          <w:color w:val="006FC0"/>
          <w:spacing w:val="-11"/>
          <w:sz w:val="21"/>
        </w:rPr>
        <w:t xml:space="preserve"> </w:t>
      </w:r>
      <w:r>
        <w:rPr>
          <w:b/>
          <w:color w:val="006FC0"/>
          <w:sz w:val="21"/>
        </w:rPr>
        <w:t>substantially</w:t>
      </w:r>
      <w:r>
        <w:rPr>
          <w:b/>
          <w:color w:val="006FC0"/>
          <w:spacing w:val="-8"/>
          <w:sz w:val="21"/>
        </w:rPr>
        <w:t xml:space="preserve"> </w:t>
      </w:r>
      <w:r>
        <w:rPr>
          <w:color w:val="006FC0"/>
          <w:spacing w:val="-2"/>
          <w:sz w:val="21"/>
        </w:rPr>
        <w:t>apparent</w:t>
      </w:r>
    </w:p>
    <w:p w14:paraId="64D33B13">
      <w:pPr>
        <w:pStyle w:val="15"/>
        <w:numPr>
          <w:ilvl w:val="0"/>
          <w:numId w:val="5"/>
        </w:numPr>
        <w:tabs>
          <w:tab w:val="left" w:pos="652"/>
        </w:tabs>
        <w:spacing w:before="55" w:after="0" w:line="240" w:lineRule="auto"/>
        <w:ind w:left="652" w:right="0" w:hanging="281"/>
        <w:jc w:val="left"/>
        <w:rPr>
          <w:sz w:val="21"/>
        </w:rPr>
      </w:pPr>
      <w:r>
        <w:rPr>
          <w:color w:val="006FC0"/>
          <w:sz w:val="21"/>
        </w:rPr>
        <w:t>The</w:t>
      </w:r>
      <w:r>
        <w:rPr>
          <w:color w:val="006FC0"/>
          <w:spacing w:val="-9"/>
          <w:sz w:val="21"/>
        </w:rPr>
        <w:t xml:space="preserve"> </w:t>
      </w:r>
      <w:r>
        <w:rPr>
          <w:color w:val="006FC0"/>
          <w:sz w:val="21"/>
        </w:rPr>
        <w:t>benefits</w:t>
      </w:r>
      <w:r>
        <w:rPr>
          <w:color w:val="006FC0"/>
          <w:spacing w:val="-9"/>
          <w:sz w:val="21"/>
        </w:rPr>
        <w:t xml:space="preserve"> </w:t>
      </w:r>
      <w:r>
        <w:rPr>
          <w:color w:val="006FC0"/>
          <w:sz w:val="21"/>
        </w:rPr>
        <w:t>of</w:t>
      </w:r>
      <w:r>
        <w:rPr>
          <w:color w:val="006FC0"/>
          <w:spacing w:val="-9"/>
          <w:sz w:val="21"/>
        </w:rPr>
        <w:t xml:space="preserve"> </w:t>
      </w:r>
      <w:r>
        <w:rPr>
          <w:color w:val="006FC0"/>
          <w:sz w:val="21"/>
        </w:rPr>
        <w:t>this</w:t>
      </w:r>
      <w:r>
        <w:rPr>
          <w:color w:val="006FC0"/>
          <w:spacing w:val="-9"/>
          <w:sz w:val="21"/>
        </w:rPr>
        <w:t xml:space="preserve"> </w:t>
      </w:r>
      <w:r>
        <w:rPr>
          <w:color w:val="006FC0"/>
          <w:sz w:val="21"/>
        </w:rPr>
        <w:t>phenomenon</w:t>
      </w:r>
      <w:r>
        <w:rPr>
          <w:color w:val="006FC0"/>
          <w:spacing w:val="-8"/>
          <w:sz w:val="21"/>
        </w:rPr>
        <w:t xml:space="preserve"> </w:t>
      </w:r>
      <w:r>
        <w:rPr>
          <w:color w:val="006FC0"/>
          <w:sz w:val="21"/>
        </w:rPr>
        <w:t>is</w:t>
      </w:r>
      <w:r>
        <w:rPr>
          <w:color w:val="006FC0"/>
          <w:spacing w:val="-10"/>
          <w:sz w:val="21"/>
        </w:rPr>
        <w:t xml:space="preserve"> </w:t>
      </w:r>
      <w:r>
        <w:rPr>
          <w:color w:val="006FC0"/>
          <w:sz w:val="21"/>
        </w:rPr>
        <w:t>temporary,</w:t>
      </w:r>
      <w:r>
        <w:rPr>
          <w:color w:val="006FC0"/>
          <w:spacing w:val="-8"/>
          <w:sz w:val="21"/>
        </w:rPr>
        <w:t xml:space="preserve"> </w:t>
      </w:r>
      <w:r>
        <w:rPr>
          <w:color w:val="006FC0"/>
          <w:sz w:val="21"/>
        </w:rPr>
        <w:t>not</w:t>
      </w:r>
      <w:r>
        <w:rPr>
          <w:color w:val="006FC0"/>
          <w:spacing w:val="-9"/>
          <w:sz w:val="21"/>
        </w:rPr>
        <w:t xml:space="preserve"> </w:t>
      </w:r>
      <w:r>
        <w:rPr>
          <w:color w:val="006FC0"/>
          <w:sz w:val="21"/>
        </w:rPr>
        <w:t>long-</w:t>
      </w:r>
      <w:r>
        <w:rPr>
          <w:color w:val="006FC0"/>
          <w:spacing w:val="-2"/>
          <w:sz w:val="21"/>
        </w:rPr>
        <w:t>lasting.</w:t>
      </w:r>
    </w:p>
    <w:p w14:paraId="036A8731">
      <w:pPr>
        <w:pStyle w:val="15"/>
        <w:numPr>
          <w:ilvl w:val="0"/>
          <w:numId w:val="5"/>
        </w:numPr>
        <w:tabs>
          <w:tab w:val="left" w:pos="652"/>
        </w:tabs>
        <w:spacing w:before="56" w:after="0" w:line="240" w:lineRule="auto"/>
        <w:ind w:left="652" w:right="0" w:hanging="281"/>
        <w:jc w:val="left"/>
        <w:rPr>
          <w:sz w:val="21"/>
        </w:rPr>
      </w:pPr>
      <w:r>
        <w:rPr>
          <w:color w:val="006FC0"/>
          <w:sz w:val="21"/>
        </w:rPr>
        <w:t>The</w:t>
      </w:r>
      <w:r>
        <w:rPr>
          <w:color w:val="006FC0"/>
          <w:spacing w:val="-4"/>
          <w:sz w:val="21"/>
        </w:rPr>
        <w:t xml:space="preserve"> </w:t>
      </w:r>
      <w:r>
        <w:rPr>
          <w:color w:val="006FC0"/>
          <w:sz w:val="21"/>
        </w:rPr>
        <w:t>audience</w:t>
      </w:r>
      <w:r>
        <w:rPr>
          <w:color w:val="006FC0"/>
          <w:spacing w:val="-4"/>
          <w:sz w:val="21"/>
        </w:rPr>
        <w:t xml:space="preserve"> </w:t>
      </w:r>
      <w:r>
        <w:rPr>
          <w:color w:val="006FC0"/>
          <w:sz w:val="21"/>
        </w:rPr>
        <w:t>group</w:t>
      </w:r>
      <w:r>
        <w:rPr>
          <w:color w:val="006FC0"/>
          <w:spacing w:val="-6"/>
          <w:sz w:val="21"/>
        </w:rPr>
        <w:t xml:space="preserve"> </w:t>
      </w:r>
      <w:r>
        <w:rPr>
          <w:color w:val="006FC0"/>
          <w:sz w:val="21"/>
        </w:rPr>
        <w:t>is</w:t>
      </w:r>
      <w:r>
        <w:rPr>
          <w:color w:val="006FC0"/>
          <w:spacing w:val="-6"/>
          <w:sz w:val="21"/>
        </w:rPr>
        <w:t xml:space="preserve"> </w:t>
      </w:r>
      <w:r>
        <w:rPr>
          <w:color w:val="006FC0"/>
          <w:sz w:val="21"/>
        </w:rPr>
        <w:t>in</w:t>
      </w:r>
      <w:r>
        <w:rPr>
          <w:color w:val="006FC0"/>
          <w:spacing w:val="-5"/>
          <w:sz w:val="21"/>
        </w:rPr>
        <w:t xml:space="preserve"> </w:t>
      </w:r>
      <w:r>
        <w:rPr>
          <w:color w:val="006FC0"/>
          <w:sz w:val="21"/>
        </w:rPr>
        <w:t>a</w:t>
      </w:r>
      <w:r>
        <w:rPr>
          <w:color w:val="006FC0"/>
          <w:spacing w:val="-4"/>
          <w:sz w:val="21"/>
        </w:rPr>
        <w:t xml:space="preserve"> </w:t>
      </w:r>
      <w:r>
        <w:rPr>
          <w:color w:val="006FC0"/>
          <w:sz w:val="21"/>
        </w:rPr>
        <w:t>tiny</w:t>
      </w:r>
      <w:r>
        <w:rPr>
          <w:color w:val="006FC0"/>
          <w:spacing w:val="-4"/>
          <w:sz w:val="21"/>
        </w:rPr>
        <w:t xml:space="preserve"> </w:t>
      </w:r>
      <w:r>
        <w:rPr>
          <w:color w:val="006FC0"/>
          <w:spacing w:val="-2"/>
          <w:sz w:val="21"/>
        </w:rPr>
        <w:t>minority.</w:t>
      </w:r>
    </w:p>
    <w:p w14:paraId="3E90028E">
      <w:pPr>
        <w:pStyle w:val="8"/>
        <w:spacing w:before="51"/>
        <w:ind w:left="160"/>
        <w:rPr>
          <w:rFonts w:ascii="宋体" w:eastAsia="宋体"/>
        </w:rPr>
      </w:pPr>
      <w:r>
        <w:t>B</w:t>
      </w:r>
      <w:r>
        <w:rPr>
          <w:spacing w:val="-9"/>
        </w:rPr>
        <w:t xml:space="preserve"> </w:t>
      </w:r>
      <w:r>
        <w:rPr>
          <w:rFonts w:ascii="宋体" w:eastAsia="宋体"/>
          <w:spacing w:val="-5"/>
        </w:rPr>
        <w:t xml:space="preserve">反方说我方缺点，以下 </w:t>
      </w:r>
      <w:r>
        <w:t xml:space="preserve">4 </w:t>
      </w:r>
      <w:r>
        <w:rPr>
          <w:rFonts w:ascii="宋体" w:eastAsia="宋体"/>
          <w:spacing w:val="-5"/>
        </w:rPr>
        <w:t>选一</w:t>
      </w:r>
    </w:p>
    <w:p w14:paraId="7089575B">
      <w:pPr>
        <w:pStyle w:val="15"/>
        <w:numPr>
          <w:ilvl w:val="0"/>
          <w:numId w:val="6"/>
        </w:numPr>
        <w:tabs>
          <w:tab w:val="left" w:pos="604"/>
        </w:tabs>
        <w:spacing w:before="42" w:after="0" w:line="240" w:lineRule="auto"/>
        <w:ind w:left="604" w:right="0" w:hanging="233"/>
        <w:jc w:val="left"/>
        <w:rPr>
          <w:rFonts w:ascii="宋体" w:eastAsia="宋体"/>
          <w:sz w:val="21"/>
        </w:rPr>
      </w:pPr>
      <w:r>
        <w:rPr>
          <w:rFonts w:ascii="宋体" w:eastAsia="宋体"/>
          <w:color w:val="006FC0"/>
          <w:spacing w:val="-4"/>
          <w:sz w:val="21"/>
        </w:rPr>
        <w:t>上面优缺点换下</w:t>
      </w:r>
    </w:p>
    <w:p w14:paraId="3AE5CC74">
      <w:pPr>
        <w:pStyle w:val="15"/>
        <w:numPr>
          <w:ilvl w:val="0"/>
          <w:numId w:val="6"/>
        </w:numPr>
        <w:tabs>
          <w:tab w:val="left" w:pos="652"/>
        </w:tabs>
        <w:spacing w:before="49" w:after="0" w:line="240" w:lineRule="auto"/>
        <w:ind w:left="652" w:right="0" w:hanging="281"/>
        <w:jc w:val="left"/>
        <w:rPr>
          <w:sz w:val="21"/>
        </w:rPr>
      </w:pPr>
      <w:r>
        <w:rPr>
          <w:color w:val="006FC0"/>
          <w:sz w:val="21"/>
        </w:rPr>
        <w:t>This</w:t>
      </w:r>
      <w:r>
        <w:rPr>
          <w:color w:val="006FC0"/>
          <w:spacing w:val="-6"/>
          <w:sz w:val="21"/>
        </w:rPr>
        <w:t xml:space="preserve"> </w:t>
      </w:r>
      <w:r>
        <w:rPr>
          <w:color w:val="006FC0"/>
          <w:sz w:val="21"/>
        </w:rPr>
        <w:t>is</w:t>
      </w:r>
      <w:r>
        <w:rPr>
          <w:color w:val="006FC0"/>
          <w:spacing w:val="-5"/>
          <w:sz w:val="21"/>
        </w:rPr>
        <w:t xml:space="preserve"> </w:t>
      </w:r>
      <w:r>
        <w:rPr>
          <w:color w:val="006FC0"/>
          <w:sz w:val="21"/>
        </w:rPr>
        <w:t>a</w:t>
      </w:r>
      <w:r>
        <w:rPr>
          <w:color w:val="006FC0"/>
          <w:spacing w:val="-7"/>
          <w:sz w:val="21"/>
        </w:rPr>
        <w:t xml:space="preserve"> </w:t>
      </w:r>
      <w:r>
        <w:rPr>
          <w:color w:val="006FC0"/>
          <w:sz w:val="21"/>
        </w:rPr>
        <w:t>rare</w:t>
      </w:r>
      <w:r>
        <w:rPr>
          <w:color w:val="006FC0"/>
          <w:spacing w:val="-4"/>
          <w:sz w:val="21"/>
        </w:rPr>
        <w:t xml:space="preserve"> </w:t>
      </w:r>
      <w:r>
        <w:rPr>
          <w:color w:val="006FC0"/>
          <w:sz w:val="21"/>
        </w:rPr>
        <w:t>occurrence</w:t>
      </w:r>
      <w:r>
        <w:rPr>
          <w:color w:val="006FC0"/>
          <w:spacing w:val="-6"/>
          <w:sz w:val="21"/>
        </w:rPr>
        <w:t xml:space="preserve"> </w:t>
      </w:r>
      <w:r>
        <w:rPr>
          <w:color w:val="006FC0"/>
          <w:sz w:val="21"/>
        </w:rPr>
        <w:t>that</w:t>
      </w:r>
      <w:r>
        <w:rPr>
          <w:color w:val="006FC0"/>
          <w:spacing w:val="-5"/>
          <w:sz w:val="21"/>
        </w:rPr>
        <w:t xml:space="preserve"> </w:t>
      </w:r>
      <w:r>
        <w:rPr>
          <w:color w:val="006FC0"/>
          <w:sz w:val="21"/>
        </w:rPr>
        <w:t>is</w:t>
      </w:r>
      <w:r>
        <w:rPr>
          <w:color w:val="006FC0"/>
          <w:spacing w:val="-6"/>
          <w:sz w:val="21"/>
        </w:rPr>
        <w:t xml:space="preserve"> </w:t>
      </w:r>
      <w:r>
        <w:rPr>
          <w:color w:val="006FC0"/>
          <w:sz w:val="21"/>
        </w:rPr>
        <w:t>not</w:t>
      </w:r>
      <w:r>
        <w:rPr>
          <w:color w:val="006FC0"/>
          <w:spacing w:val="-5"/>
          <w:sz w:val="21"/>
        </w:rPr>
        <w:t xml:space="preserve"> </w:t>
      </w:r>
      <w:r>
        <w:rPr>
          <w:color w:val="006FC0"/>
          <w:spacing w:val="-2"/>
          <w:sz w:val="21"/>
        </w:rPr>
        <w:t>universal.</w:t>
      </w:r>
    </w:p>
    <w:p w14:paraId="5360FF6E">
      <w:pPr>
        <w:pStyle w:val="15"/>
        <w:numPr>
          <w:ilvl w:val="0"/>
          <w:numId w:val="6"/>
        </w:numPr>
        <w:tabs>
          <w:tab w:val="left" w:pos="652"/>
        </w:tabs>
        <w:spacing w:before="55" w:after="0" w:line="240" w:lineRule="auto"/>
        <w:ind w:left="652" w:right="0" w:hanging="281"/>
        <w:jc w:val="left"/>
        <w:rPr>
          <w:sz w:val="21"/>
        </w:rPr>
      </w:pPr>
      <w:r>
        <w:rPr>
          <w:color w:val="006FC0"/>
          <w:sz w:val="21"/>
        </w:rPr>
        <w:t>If</w:t>
      </w:r>
      <w:r>
        <w:rPr>
          <w:color w:val="006FC0"/>
          <w:spacing w:val="-8"/>
          <w:sz w:val="21"/>
        </w:rPr>
        <w:t xml:space="preserve"> </w:t>
      </w:r>
      <w:r>
        <w:rPr>
          <w:color w:val="006FC0"/>
          <w:sz w:val="21"/>
        </w:rPr>
        <w:t>the</w:t>
      </w:r>
      <w:r>
        <w:rPr>
          <w:color w:val="006FC0"/>
          <w:spacing w:val="-7"/>
          <w:sz w:val="21"/>
        </w:rPr>
        <w:t xml:space="preserve"> </w:t>
      </w:r>
      <w:r>
        <w:rPr>
          <w:color w:val="006FC0"/>
          <w:sz w:val="21"/>
        </w:rPr>
        <w:t>argument</w:t>
      </w:r>
      <w:r>
        <w:rPr>
          <w:color w:val="006FC0"/>
          <w:spacing w:val="-6"/>
          <w:sz w:val="21"/>
        </w:rPr>
        <w:t xml:space="preserve"> </w:t>
      </w:r>
      <w:r>
        <w:rPr>
          <w:color w:val="006FC0"/>
          <w:sz w:val="21"/>
        </w:rPr>
        <w:t>is</w:t>
      </w:r>
      <w:r>
        <w:rPr>
          <w:color w:val="006FC0"/>
          <w:spacing w:val="-7"/>
          <w:sz w:val="21"/>
        </w:rPr>
        <w:t xml:space="preserve"> </w:t>
      </w:r>
      <w:r>
        <w:rPr>
          <w:color w:val="006FC0"/>
          <w:sz w:val="21"/>
        </w:rPr>
        <w:t>carried</w:t>
      </w:r>
      <w:r>
        <w:rPr>
          <w:color w:val="006FC0"/>
          <w:spacing w:val="-8"/>
          <w:sz w:val="21"/>
        </w:rPr>
        <w:t xml:space="preserve"> </w:t>
      </w:r>
      <w:r>
        <w:rPr>
          <w:color w:val="006FC0"/>
          <w:sz w:val="21"/>
        </w:rPr>
        <w:t>out</w:t>
      </w:r>
      <w:r>
        <w:rPr>
          <w:color w:val="006FC0"/>
          <w:spacing w:val="-6"/>
          <w:sz w:val="21"/>
        </w:rPr>
        <w:t xml:space="preserve"> </w:t>
      </w:r>
      <w:r>
        <w:rPr>
          <w:color w:val="006FC0"/>
          <w:sz w:val="21"/>
        </w:rPr>
        <w:t>in</w:t>
      </w:r>
      <w:r>
        <w:rPr>
          <w:color w:val="006FC0"/>
          <w:spacing w:val="-6"/>
          <w:sz w:val="21"/>
        </w:rPr>
        <w:t xml:space="preserve"> </w:t>
      </w:r>
      <w:r>
        <w:rPr>
          <w:color w:val="006FC0"/>
          <w:sz w:val="21"/>
        </w:rPr>
        <w:t>this</w:t>
      </w:r>
      <w:r>
        <w:rPr>
          <w:color w:val="006FC0"/>
          <w:spacing w:val="-5"/>
          <w:sz w:val="21"/>
        </w:rPr>
        <w:t xml:space="preserve"> </w:t>
      </w:r>
      <w:r>
        <w:rPr>
          <w:color w:val="006FC0"/>
          <w:sz w:val="21"/>
        </w:rPr>
        <w:t>way,</w:t>
      </w:r>
      <w:r>
        <w:rPr>
          <w:color w:val="006FC0"/>
          <w:spacing w:val="-6"/>
          <w:sz w:val="21"/>
        </w:rPr>
        <w:t xml:space="preserve"> </w:t>
      </w:r>
      <w:r>
        <w:rPr>
          <w:color w:val="006FC0"/>
          <w:sz w:val="21"/>
        </w:rPr>
        <w:t>it</w:t>
      </w:r>
      <w:r>
        <w:rPr>
          <w:color w:val="006FC0"/>
          <w:spacing w:val="-6"/>
          <w:sz w:val="21"/>
        </w:rPr>
        <w:t xml:space="preserve"> </w:t>
      </w:r>
      <w:r>
        <w:rPr>
          <w:color w:val="006FC0"/>
          <w:sz w:val="21"/>
        </w:rPr>
        <w:t>is</w:t>
      </w:r>
      <w:r>
        <w:rPr>
          <w:color w:val="006FC0"/>
          <w:spacing w:val="-7"/>
          <w:sz w:val="21"/>
        </w:rPr>
        <w:t xml:space="preserve"> </w:t>
      </w:r>
      <w:r>
        <w:rPr>
          <w:color w:val="006FC0"/>
          <w:sz w:val="21"/>
        </w:rPr>
        <w:t>probable</w:t>
      </w:r>
      <w:r>
        <w:rPr>
          <w:color w:val="006FC0"/>
          <w:spacing w:val="-5"/>
          <w:sz w:val="21"/>
        </w:rPr>
        <w:t xml:space="preserve"> </w:t>
      </w:r>
      <w:r>
        <w:rPr>
          <w:color w:val="006FC0"/>
          <w:sz w:val="21"/>
        </w:rPr>
        <w:t>that</w:t>
      </w:r>
      <w:r>
        <w:rPr>
          <w:color w:val="006FC0"/>
          <w:spacing w:val="-6"/>
          <w:sz w:val="21"/>
        </w:rPr>
        <w:t xml:space="preserve"> </w:t>
      </w:r>
      <w:r>
        <w:rPr>
          <w:color w:val="006FC0"/>
          <w:sz w:val="21"/>
        </w:rPr>
        <w:t>the</w:t>
      </w:r>
      <w:r>
        <w:rPr>
          <w:color w:val="006FC0"/>
          <w:spacing w:val="-5"/>
          <w:sz w:val="21"/>
        </w:rPr>
        <w:t xml:space="preserve"> </w:t>
      </w:r>
      <w:r>
        <w:rPr>
          <w:color w:val="006FC0"/>
          <w:sz w:val="21"/>
        </w:rPr>
        <w:t>outcome</w:t>
      </w:r>
      <w:r>
        <w:rPr>
          <w:color w:val="006FC0"/>
          <w:spacing w:val="-5"/>
          <w:sz w:val="21"/>
        </w:rPr>
        <w:t xml:space="preserve"> </w:t>
      </w:r>
      <w:r>
        <w:rPr>
          <w:color w:val="006FC0"/>
          <w:sz w:val="21"/>
        </w:rPr>
        <w:t>will</w:t>
      </w:r>
      <w:r>
        <w:rPr>
          <w:color w:val="006FC0"/>
          <w:spacing w:val="-5"/>
          <w:sz w:val="21"/>
        </w:rPr>
        <w:t xml:space="preserve"> </w:t>
      </w:r>
      <w:r>
        <w:rPr>
          <w:color w:val="006FC0"/>
          <w:sz w:val="21"/>
        </w:rPr>
        <w:t>be</w:t>
      </w:r>
      <w:r>
        <w:rPr>
          <w:color w:val="006FC0"/>
          <w:spacing w:val="-7"/>
          <w:sz w:val="21"/>
        </w:rPr>
        <w:t xml:space="preserve"> </w:t>
      </w:r>
      <w:r>
        <w:rPr>
          <w:color w:val="006FC0"/>
          <w:sz w:val="21"/>
        </w:rPr>
        <w:t>less</w:t>
      </w:r>
      <w:r>
        <w:rPr>
          <w:color w:val="006FC0"/>
          <w:spacing w:val="-6"/>
          <w:sz w:val="21"/>
        </w:rPr>
        <w:t xml:space="preserve"> </w:t>
      </w:r>
      <w:r>
        <w:rPr>
          <w:color w:val="006FC0"/>
          <w:sz w:val="21"/>
        </w:rPr>
        <w:t>favorable</w:t>
      </w:r>
      <w:r>
        <w:rPr>
          <w:color w:val="006FC0"/>
          <w:spacing w:val="-5"/>
          <w:sz w:val="21"/>
        </w:rPr>
        <w:t xml:space="preserve"> </w:t>
      </w:r>
      <w:r>
        <w:rPr>
          <w:color w:val="006FC0"/>
          <w:sz w:val="21"/>
        </w:rPr>
        <w:t>than</w:t>
      </w:r>
      <w:r>
        <w:rPr>
          <w:color w:val="006FC0"/>
          <w:spacing w:val="-8"/>
          <w:sz w:val="21"/>
        </w:rPr>
        <w:t xml:space="preserve"> </w:t>
      </w:r>
      <w:r>
        <w:rPr>
          <w:color w:val="006FC0"/>
          <w:sz w:val="21"/>
        </w:rPr>
        <w:t>might</w:t>
      </w:r>
      <w:r>
        <w:rPr>
          <w:color w:val="006FC0"/>
          <w:spacing w:val="-6"/>
          <w:sz w:val="21"/>
        </w:rPr>
        <w:t xml:space="preserve"> </w:t>
      </w:r>
      <w:r>
        <w:rPr>
          <w:color w:val="006FC0"/>
          <w:sz w:val="21"/>
        </w:rPr>
        <w:t>be</w:t>
      </w:r>
      <w:r>
        <w:rPr>
          <w:color w:val="006FC0"/>
          <w:spacing w:val="-6"/>
          <w:sz w:val="21"/>
        </w:rPr>
        <w:t xml:space="preserve"> </w:t>
      </w:r>
      <w:r>
        <w:rPr>
          <w:color w:val="006FC0"/>
          <w:spacing w:val="-2"/>
          <w:sz w:val="21"/>
        </w:rPr>
        <w:t>expected.</w:t>
      </w:r>
    </w:p>
    <w:p w14:paraId="5FEB0D3B">
      <w:pPr>
        <w:pStyle w:val="15"/>
        <w:numPr>
          <w:ilvl w:val="0"/>
          <w:numId w:val="6"/>
        </w:numPr>
        <w:tabs>
          <w:tab w:val="left" w:pos="652"/>
        </w:tabs>
        <w:spacing w:before="56" w:after="0" w:line="288" w:lineRule="auto"/>
        <w:ind w:left="160" w:right="1698" w:firstLine="211"/>
        <w:jc w:val="left"/>
        <w:rPr>
          <w:rFonts w:ascii="宋体" w:hAnsi="宋体" w:eastAsia="宋体"/>
          <w:sz w:val="21"/>
        </w:rPr>
      </w:pPr>
      <w:r>
        <w:rPr>
          <w:color w:val="006FC0"/>
          <w:sz w:val="21"/>
        </w:rPr>
        <w:t>It</w:t>
      </w:r>
      <w:r>
        <w:rPr>
          <w:color w:val="006FC0"/>
          <w:spacing w:val="-5"/>
          <w:sz w:val="21"/>
        </w:rPr>
        <w:t xml:space="preserve"> </w:t>
      </w:r>
      <w:r>
        <w:rPr>
          <w:color w:val="006FC0"/>
          <w:sz w:val="21"/>
        </w:rPr>
        <w:t>is</w:t>
      </w:r>
      <w:r>
        <w:rPr>
          <w:color w:val="006FC0"/>
          <w:spacing w:val="-5"/>
          <w:sz w:val="21"/>
        </w:rPr>
        <w:t xml:space="preserve"> </w:t>
      </w:r>
      <w:r>
        <w:rPr>
          <w:color w:val="006FC0"/>
          <w:sz w:val="21"/>
        </w:rPr>
        <w:t>indeed</w:t>
      </w:r>
      <w:r>
        <w:rPr>
          <w:color w:val="006FC0"/>
          <w:spacing w:val="-6"/>
          <w:sz w:val="21"/>
        </w:rPr>
        <w:t xml:space="preserve"> </w:t>
      </w:r>
      <w:r>
        <w:rPr>
          <w:color w:val="006FC0"/>
          <w:sz w:val="21"/>
        </w:rPr>
        <w:t>possible</w:t>
      </w:r>
      <w:r>
        <w:rPr>
          <w:color w:val="006FC0"/>
          <w:spacing w:val="-3"/>
          <w:sz w:val="21"/>
        </w:rPr>
        <w:t xml:space="preserve"> </w:t>
      </w:r>
      <w:r>
        <w:rPr>
          <w:color w:val="006FC0"/>
          <w:sz w:val="21"/>
        </w:rPr>
        <w:t>that</w:t>
      </w:r>
      <w:r>
        <w:rPr>
          <w:color w:val="006FC0"/>
          <w:spacing w:val="-4"/>
          <w:sz w:val="21"/>
        </w:rPr>
        <w:t xml:space="preserve"> </w:t>
      </w:r>
      <w:r>
        <w:rPr>
          <w:color w:val="006FC0"/>
          <w:sz w:val="21"/>
        </w:rPr>
        <w:t>this</w:t>
      </w:r>
      <w:r>
        <w:rPr>
          <w:color w:val="006FC0"/>
          <w:spacing w:val="-4"/>
          <w:sz w:val="21"/>
        </w:rPr>
        <w:t xml:space="preserve"> </w:t>
      </w:r>
      <w:r>
        <w:rPr>
          <w:color w:val="006FC0"/>
          <w:sz w:val="21"/>
        </w:rPr>
        <w:t>might</w:t>
      </w:r>
      <w:r>
        <w:rPr>
          <w:color w:val="006FC0"/>
          <w:spacing w:val="-4"/>
          <w:sz w:val="21"/>
        </w:rPr>
        <w:t xml:space="preserve"> </w:t>
      </w:r>
      <w:r>
        <w:rPr>
          <w:color w:val="006FC0"/>
          <w:sz w:val="21"/>
        </w:rPr>
        <w:t>occur</w:t>
      </w:r>
      <w:r>
        <w:rPr>
          <w:color w:val="006FC0"/>
          <w:spacing w:val="-3"/>
          <w:sz w:val="21"/>
        </w:rPr>
        <w:t xml:space="preserve"> </w:t>
      </w:r>
      <w:r>
        <w:rPr>
          <w:color w:val="006FC0"/>
          <w:sz w:val="21"/>
        </w:rPr>
        <w:t>in</w:t>
      </w:r>
      <w:r>
        <w:rPr>
          <w:color w:val="006FC0"/>
          <w:spacing w:val="-4"/>
          <w:sz w:val="21"/>
        </w:rPr>
        <w:t xml:space="preserve"> </w:t>
      </w:r>
      <w:r>
        <w:rPr>
          <w:color w:val="006FC0"/>
          <w:sz w:val="21"/>
        </w:rPr>
        <w:t>a</w:t>
      </w:r>
      <w:r>
        <w:rPr>
          <w:color w:val="006FC0"/>
          <w:spacing w:val="-3"/>
          <w:sz w:val="21"/>
        </w:rPr>
        <w:t xml:space="preserve"> </w:t>
      </w:r>
      <w:r>
        <w:rPr>
          <w:color w:val="006FC0"/>
          <w:sz w:val="21"/>
        </w:rPr>
        <w:t>few</w:t>
      </w:r>
      <w:r>
        <w:rPr>
          <w:color w:val="006FC0"/>
          <w:spacing w:val="-3"/>
          <w:sz w:val="21"/>
        </w:rPr>
        <w:t xml:space="preserve"> </w:t>
      </w:r>
      <w:r>
        <w:rPr>
          <w:color w:val="006FC0"/>
          <w:sz w:val="21"/>
        </w:rPr>
        <w:t>instances</w:t>
      </w:r>
      <w:r>
        <w:rPr>
          <w:color w:val="006FC0"/>
          <w:spacing w:val="-2"/>
          <w:sz w:val="21"/>
        </w:rPr>
        <w:t xml:space="preserve">. </w:t>
      </w:r>
      <w:r>
        <w:rPr>
          <w:color w:val="006FC0"/>
          <w:sz w:val="21"/>
        </w:rPr>
        <w:t>However</w:t>
      </w:r>
      <w:r>
        <w:rPr>
          <w:color w:val="006FC0"/>
          <w:spacing w:val="-2"/>
          <w:sz w:val="21"/>
        </w:rPr>
        <w:t xml:space="preserve">, </w:t>
      </w:r>
      <w:r>
        <w:rPr>
          <w:color w:val="006FC0"/>
          <w:sz w:val="21"/>
        </w:rPr>
        <w:t>it</w:t>
      </w:r>
      <w:r>
        <w:rPr>
          <w:color w:val="006FC0"/>
          <w:spacing w:val="-5"/>
          <w:sz w:val="21"/>
        </w:rPr>
        <w:t xml:space="preserve"> </w:t>
      </w:r>
      <w:r>
        <w:rPr>
          <w:color w:val="006FC0"/>
          <w:sz w:val="21"/>
        </w:rPr>
        <w:t>can</w:t>
      </w:r>
      <w:r>
        <w:rPr>
          <w:color w:val="006FC0"/>
          <w:spacing w:val="-4"/>
          <w:sz w:val="21"/>
        </w:rPr>
        <w:t xml:space="preserve"> </w:t>
      </w:r>
      <w:r>
        <w:rPr>
          <w:color w:val="006FC0"/>
          <w:sz w:val="21"/>
        </w:rPr>
        <w:t>also</w:t>
      </w:r>
      <w:r>
        <w:rPr>
          <w:color w:val="006FC0"/>
          <w:spacing w:val="-4"/>
          <w:sz w:val="21"/>
        </w:rPr>
        <w:t xml:space="preserve"> </w:t>
      </w:r>
      <w:r>
        <w:rPr>
          <w:color w:val="006FC0"/>
          <w:sz w:val="21"/>
        </w:rPr>
        <w:t>be</w:t>
      </w:r>
      <w:r>
        <w:rPr>
          <w:color w:val="006FC0"/>
          <w:spacing w:val="-3"/>
          <w:sz w:val="21"/>
        </w:rPr>
        <w:t xml:space="preserve"> </w:t>
      </w:r>
      <w:r>
        <w:rPr>
          <w:color w:val="006FC0"/>
          <w:sz w:val="21"/>
        </w:rPr>
        <w:t>readily</w:t>
      </w:r>
      <w:r>
        <w:rPr>
          <w:color w:val="006FC0"/>
          <w:spacing w:val="-5"/>
          <w:sz w:val="21"/>
        </w:rPr>
        <w:t xml:space="preserve"> </w:t>
      </w:r>
      <w:r>
        <w:rPr>
          <w:color w:val="006FC0"/>
          <w:sz w:val="21"/>
        </w:rPr>
        <w:t>resolved</w:t>
      </w:r>
      <w:r>
        <w:rPr>
          <w:color w:val="006FC0"/>
          <w:spacing w:val="-3"/>
          <w:sz w:val="21"/>
        </w:rPr>
        <w:t xml:space="preserve"> </w:t>
      </w:r>
      <w:r>
        <w:rPr>
          <w:color w:val="006FC0"/>
          <w:sz w:val="21"/>
        </w:rPr>
        <w:t>at</w:t>
      </w:r>
      <w:r>
        <w:rPr>
          <w:color w:val="006FC0"/>
          <w:spacing w:val="-4"/>
          <w:sz w:val="21"/>
        </w:rPr>
        <w:t xml:space="preserve"> </w:t>
      </w:r>
      <w:r>
        <w:rPr>
          <w:color w:val="006FC0"/>
          <w:sz w:val="21"/>
        </w:rPr>
        <w:t>a</w:t>
      </w:r>
      <w:r>
        <w:rPr>
          <w:color w:val="006FC0"/>
          <w:spacing w:val="-6"/>
          <w:sz w:val="21"/>
        </w:rPr>
        <w:t xml:space="preserve"> </w:t>
      </w:r>
      <w:r>
        <w:rPr>
          <w:color w:val="006FC0"/>
          <w:sz w:val="21"/>
        </w:rPr>
        <w:t>relatively</w:t>
      </w:r>
      <w:r>
        <w:rPr>
          <w:color w:val="006FC0"/>
          <w:spacing w:val="-2"/>
          <w:sz w:val="21"/>
        </w:rPr>
        <w:t xml:space="preserve">/ </w:t>
      </w:r>
      <w:r>
        <w:rPr>
          <w:b/>
          <w:color w:val="006FC0"/>
          <w:sz w:val="21"/>
        </w:rPr>
        <w:t>substantially</w:t>
      </w:r>
      <w:r>
        <w:rPr>
          <w:b/>
          <w:color w:val="006FC0"/>
          <w:spacing w:val="-2"/>
          <w:sz w:val="21"/>
        </w:rPr>
        <w:t xml:space="preserve"> </w:t>
      </w:r>
      <w:r>
        <w:rPr>
          <w:color w:val="006FC0"/>
          <w:sz w:val="21"/>
        </w:rPr>
        <w:t>low</w:t>
      </w:r>
      <w:r>
        <w:rPr>
          <w:color w:val="006FC0"/>
          <w:spacing w:val="-5"/>
          <w:sz w:val="21"/>
        </w:rPr>
        <w:t xml:space="preserve"> </w:t>
      </w:r>
      <w:r>
        <w:rPr>
          <w:color w:val="006FC0"/>
          <w:sz w:val="21"/>
        </w:rPr>
        <w:t>economic</w:t>
      </w:r>
      <w:r>
        <w:rPr>
          <w:color w:val="006FC0"/>
          <w:spacing w:val="-4"/>
          <w:sz w:val="21"/>
        </w:rPr>
        <w:t xml:space="preserve"> </w:t>
      </w:r>
      <w:r>
        <w:rPr>
          <w:color w:val="006FC0"/>
          <w:sz w:val="21"/>
        </w:rPr>
        <w:t>and</w:t>
      </w:r>
      <w:r>
        <w:rPr>
          <w:color w:val="006FC0"/>
          <w:spacing w:val="-4"/>
          <w:sz w:val="21"/>
        </w:rPr>
        <w:t xml:space="preserve"> </w:t>
      </w:r>
      <w:r>
        <w:rPr>
          <w:color w:val="006FC0"/>
          <w:sz w:val="21"/>
        </w:rPr>
        <w:t>time</w:t>
      </w:r>
      <w:r>
        <w:rPr>
          <w:color w:val="006FC0"/>
          <w:spacing w:val="-3"/>
          <w:sz w:val="21"/>
        </w:rPr>
        <w:t xml:space="preserve"> </w:t>
      </w:r>
      <w:r>
        <w:rPr>
          <w:color w:val="006FC0"/>
          <w:sz w:val="21"/>
        </w:rPr>
        <w:t xml:space="preserve">cost. </w:t>
      </w:r>
      <w:r>
        <w:rPr>
          <w:sz w:val="21"/>
        </w:rPr>
        <w:t>C From a detailed analysis, such as the extensive research conducted by xxx, corroborates that xxx (</w:t>
      </w:r>
      <w:r>
        <w:rPr>
          <w:rFonts w:ascii="宋体" w:hAnsi="宋体" w:eastAsia="宋体"/>
          <w:sz w:val="21"/>
        </w:rPr>
        <w:t>←不一边倒</w:t>
      </w:r>
    </w:p>
    <w:p w14:paraId="0459F28E">
      <w:pPr>
        <w:pStyle w:val="8"/>
        <w:spacing w:line="258" w:lineRule="exact"/>
        <w:ind w:left="371"/>
      </w:pPr>
      <w:r>
        <w:t>Explanation</w:t>
      </w:r>
      <w:r>
        <w:rPr>
          <w:spacing w:val="-7"/>
        </w:rPr>
        <w:t xml:space="preserve"> </w:t>
      </w:r>
      <w:r>
        <w:rPr>
          <w:rFonts w:ascii="宋体" w:eastAsia="宋体"/>
        </w:rPr>
        <w:t>分析我方观点</w:t>
      </w:r>
      <w:r>
        <w:t>:</w:t>
      </w:r>
      <w:r>
        <w:rPr>
          <w:color w:val="006FC0"/>
        </w:rPr>
        <w:t>To</w:t>
      </w:r>
      <w:r>
        <w:rPr>
          <w:color w:val="006FC0"/>
          <w:spacing w:val="-11"/>
        </w:rPr>
        <w:t xml:space="preserve"> </w:t>
      </w:r>
      <w:r>
        <w:rPr>
          <w:color w:val="006FC0"/>
        </w:rPr>
        <w:t>deepen</w:t>
      </w:r>
      <w:r>
        <w:rPr>
          <w:color w:val="006FC0"/>
          <w:spacing w:val="-10"/>
        </w:rPr>
        <w:t xml:space="preserve"> </w:t>
      </w:r>
      <w:r>
        <w:rPr>
          <w:color w:val="006FC0"/>
        </w:rPr>
        <w:t>this</w:t>
      </w:r>
      <w:r>
        <w:rPr>
          <w:color w:val="006FC0"/>
          <w:spacing w:val="-10"/>
        </w:rPr>
        <w:t xml:space="preserve"> </w:t>
      </w:r>
      <w:r>
        <w:rPr>
          <w:color w:val="006FC0"/>
        </w:rPr>
        <w:t>elucidation/Delving</w:t>
      </w:r>
      <w:r>
        <w:rPr>
          <w:color w:val="006FC0"/>
          <w:spacing w:val="-11"/>
        </w:rPr>
        <w:t xml:space="preserve"> </w:t>
      </w:r>
      <w:r>
        <w:rPr>
          <w:color w:val="006FC0"/>
        </w:rPr>
        <w:t>into</w:t>
      </w:r>
      <w:r>
        <w:rPr>
          <w:color w:val="006FC0"/>
          <w:spacing w:val="-11"/>
        </w:rPr>
        <w:t xml:space="preserve"> </w:t>
      </w:r>
      <w:r>
        <w:rPr>
          <w:color w:val="006FC0"/>
        </w:rPr>
        <w:t>deeper</w:t>
      </w:r>
      <w:r>
        <w:rPr>
          <w:color w:val="006FC0"/>
          <w:spacing w:val="-6"/>
        </w:rPr>
        <w:t xml:space="preserve">/ </w:t>
      </w:r>
      <w:r>
        <w:rPr>
          <w:color w:val="006FC0"/>
        </w:rPr>
        <w:t>To</w:t>
      </w:r>
      <w:r>
        <w:rPr>
          <w:color w:val="006FC0"/>
          <w:spacing w:val="-12"/>
        </w:rPr>
        <w:t xml:space="preserve"> </w:t>
      </w:r>
      <w:r>
        <w:rPr>
          <w:color w:val="006FC0"/>
        </w:rPr>
        <w:t>expound</w:t>
      </w:r>
      <w:r>
        <w:rPr>
          <w:color w:val="006FC0"/>
          <w:spacing w:val="-5"/>
        </w:rPr>
        <w:t xml:space="preserve">/ </w:t>
      </w:r>
      <w:r>
        <w:t>This/</w:t>
      </w:r>
      <w:r>
        <w:rPr>
          <w:color w:val="006FC0"/>
        </w:rPr>
        <w:t>which</w:t>
      </w:r>
      <w:r>
        <w:rPr>
          <w:color w:val="006FC0"/>
          <w:spacing w:val="-11"/>
        </w:rPr>
        <w:t xml:space="preserve"> </w:t>
      </w:r>
      <w:r>
        <w:rPr>
          <w:color w:val="006FC0"/>
        </w:rPr>
        <w:t>means</w:t>
      </w:r>
      <w:r>
        <w:rPr>
          <w:color w:val="006FC0"/>
          <w:spacing w:val="-12"/>
        </w:rPr>
        <w:t xml:space="preserve"> </w:t>
      </w:r>
      <w:r>
        <w:rPr>
          <w:color w:val="006FC0"/>
        </w:rPr>
        <w:t>that</w:t>
      </w:r>
      <w:r>
        <w:t>/That</w:t>
      </w:r>
      <w:r>
        <w:rPr>
          <w:spacing w:val="-10"/>
        </w:rPr>
        <w:t xml:space="preserve"> </w:t>
      </w:r>
      <w:r>
        <w:t>is</w:t>
      </w:r>
      <w:r>
        <w:rPr>
          <w:spacing w:val="-12"/>
        </w:rPr>
        <w:t xml:space="preserve"> </w:t>
      </w:r>
      <w:r>
        <w:t>to</w:t>
      </w:r>
      <w:r>
        <w:rPr>
          <w:spacing w:val="-11"/>
        </w:rPr>
        <w:t xml:space="preserve"> </w:t>
      </w:r>
      <w:r>
        <w:t>say/In</w:t>
      </w:r>
      <w:r>
        <w:rPr>
          <w:spacing w:val="-10"/>
        </w:rPr>
        <w:t xml:space="preserve"> </w:t>
      </w:r>
      <w:r>
        <w:t>other</w:t>
      </w:r>
      <w:r>
        <w:rPr>
          <w:spacing w:val="-9"/>
        </w:rPr>
        <w:t xml:space="preserve"> </w:t>
      </w:r>
      <w:r>
        <w:rPr>
          <w:spacing w:val="-2"/>
        </w:rPr>
        <w:t>word,</w:t>
      </w:r>
    </w:p>
    <w:p w14:paraId="3921DF4A">
      <w:pPr>
        <w:pStyle w:val="8"/>
        <w:spacing w:before="43"/>
        <w:ind w:left="160"/>
      </w:pPr>
      <w:r>
        <w:t>+</w:t>
      </w:r>
      <w:r>
        <w:rPr>
          <w:rFonts w:ascii="宋体" w:eastAsia="宋体"/>
        </w:rPr>
        <w:t>上段的</w:t>
      </w:r>
      <w:r>
        <w:t>(</w:t>
      </w:r>
      <w:r>
        <w:rPr>
          <w:rFonts w:ascii="宋体" w:eastAsia="宋体"/>
        </w:rPr>
        <w:t>说理句式</w:t>
      </w:r>
      <w:r>
        <w:t>)(</w:t>
      </w:r>
      <w:r>
        <w:rPr>
          <w:rFonts w:ascii="宋体" w:eastAsia="宋体"/>
          <w:spacing w:val="-19"/>
        </w:rPr>
        <w:t xml:space="preserve">举例 </w:t>
      </w:r>
      <w:r>
        <w:rPr>
          <w:color w:val="006FC0"/>
        </w:rPr>
        <w:t>In</w:t>
      </w:r>
      <w:r>
        <w:rPr>
          <w:color w:val="006FC0"/>
          <w:spacing w:val="-12"/>
        </w:rPr>
        <w:t xml:space="preserve"> </w:t>
      </w:r>
      <w:r>
        <w:rPr>
          <w:color w:val="006FC0"/>
        </w:rPr>
        <w:t>the</w:t>
      </w:r>
      <w:r>
        <w:rPr>
          <w:color w:val="006FC0"/>
          <w:spacing w:val="-8"/>
        </w:rPr>
        <w:t xml:space="preserve"> </w:t>
      </w:r>
      <w:r>
        <w:rPr>
          <w:color w:val="006FC0"/>
        </w:rPr>
        <w:t>majority</w:t>
      </w:r>
      <w:r>
        <w:rPr>
          <w:color w:val="006FC0"/>
          <w:spacing w:val="-5"/>
        </w:rPr>
        <w:t xml:space="preserve"> </w:t>
      </w:r>
      <w:r>
        <w:rPr>
          <w:color w:val="006FC0"/>
        </w:rPr>
        <w:t>of</w:t>
      </w:r>
      <w:r>
        <w:rPr>
          <w:color w:val="006FC0"/>
          <w:spacing w:val="-7"/>
        </w:rPr>
        <w:t xml:space="preserve"> </w:t>
      </w:r>
      <w:r>
        <w:rPr>
          <w:color w:val="006FC0"/>
        </w:rPr>
        <w:t>cases,</w:t>
      </w:r>
      <w:r>
        <w:rPr>
          <w:color w:val="006FC0"/>
          <w:spacing w:val="-5"/>
        </w:rPr>
        <w:t xml:space="preserve"> </w:t>
      </w:r>
      <w:r>
        <w:rPr>
          <w:color w:val="006FC0"/>
        </w:rPr>
        <w:t>for</w:t>
      </w:r>
      <w:r>
        <w:rPr>
          <w:color w:val="006FC0"/>
          <w:spacing w:val="-5"/>
        </w:rPr>
        <w:t xml:space="preserve"> </w:t>
      </w:r>
      <w:r>
        <w:rPr>
          <w:color w:val="006FC0"/>
        </w:rPr>
        <w:t>the</w:t>
      </w:r>
      <w:r>
        <w:rPr>
          <w:color w:val="006FC0"/>
          <w:spacing w:val="-6"/>
        </w:rPr>
        <w:t xml:space="preserve"> </w:t>
      </w:r>
      <w:r>
        <w:rPr>
          <w:color w:val="006FC0"/>
        </w:rPr>
        <w:t>ordinary</w:t>
      </w:r>
      <w:r>
        <w:rPr>
          <w:color w:val="006FC0"/>
          <w:spacing w:val="-7"/>
        </w:rPr>
        <w:t xml:space="preserve"> </w:t>
      </w:r>
      <w:r>
        <w:rPr>
          <w:color w:val="006FC0"/>
        </w:rPr>
        <w:t>person,</w:t>
      </w:r>
      <w:r>
        <w:rPr>
          <w:color w:val="006FC0"/>
          <w:spacing w:val="-4"/>
        </w:rPr>
        <w:t xml:space="preserve"> </w:t>
      </w:r>
      <w:r>
        <w:rPr>
          <w:color w:val="006FC0"/>
        </w:rPr>
        <w:t>it</w:t>
      </w:r>
      <w:r>
        <w:rPr>
          <w:color w:val="006FC0"/>
          <w:spacing w:val="-6"/>
        </w:rPr>
        <w:t xml:space="preserve"> </w:t>
      </w:r>
      <w:r>
        <w:rPr>
          <w:color w:val="006FC0"/>
        </w:rPr>
        <w:t>is</w:t>
      </w:r>
      <w:r>
        <w:rPr>
          <w:color w:val="006FC0"/>
          <w:spacing w:val="-6"/>
        </w:rPr>
        <w:t xml:space="preserve"> </w:t>
      </w:r>
      <w:r>
        <w:rPr>
          <w:color w:val="006FC0"/>
        </w:rPr>
        <w:t>a</w:t>
      </w:r>
      <w:r>
        <w:rPr>
          <w:color w:val="006FC0"/>
          <w:spacing w:val="-5"/>
        </w:rPr>
        <w:t xml:space="preserve"> </w:t>
      </w:r>
      <w:r>
        <w:rPr>
          <w:color w:val="006FC0"/>
        </w:rPr>
        <w:t>challenging</w:t>
      </w:r>
      <w:r>
        <w:rPr>
          <w:color w:val="006FC0"/>
          <w:spacing w:val="-5"/>
        </w:rPr>
        <w:t xml:space="preserve"> </w:t>
      </w:r>
      <w:r>
        <w:rPr>
          <w:color w:val="006FC0"/>
          <w:spacing w:val="-2"/>
        </w:rPr>
        <w:t>achievement.</w:t>
      </w:r>
    </w:p>
    <w:p w14:paraId="710362E3">
      <w:pPr>
        <w:pStyle w:val="8"/>
        <w:spacing w:before="35"/>
        <w:ind w:left="160"/>
      </w:pPr>
      <w:r>
        <w:t>+</w:t>
      </w:r>
      <w:r>
        <w:rPr>
          <w:rFonts w:ascii="宋体" w:hAnsi="宋体" w:eastAsia="宋体"/>
          <w:spacing w:val="-8"/>
        </w:rPr>
        <w:t xml:space="preserve">说理，论证方法 </w:t>
      </w:r>
      <w:r>
        <w:t>6(if….</w:t>
      </w:r>
      <w:r>
        <w:rPr>
          <w:rFonts w:ascii="宋体" w:hAnsi="宋体" w:eastAsia="宋体"/>
          <w:spacing w:val="-18"/>
        </w:rPr>
        <w:t xml:space="preserve">虚拟 </w:t>
      </w:r>
      <w:r>
        <w:rPr>
          <w:color w:val="006FC0"/>
        </w:rPr>
        <w:t>B-3</w:t>
      </w:r>
      <w:r>
        <w:t>/…otherwise…/</w:t>
      </w:r>
      <w:r>
        <w:rPr>
          <w:rFonts w:ascii="宋体" w:hAnsi="宋体" w:eastAsia="宋体"/>
          <w:sz w:val="22"/>
        </w:rPr>
        <w:t>倒装</w:t>
      </w:r>
      <w:r>
        <w:rPr>
          <w:spacing w:val="-4"/>
        </w:rPr>
        <w:t>) +</w:t>
      </w:r>
      <w:r>
        <w:rPr>
          <w:rFonts w:ascii="宋体" w:hAnsi="宋体" w:eastAsia="宋体"/>
          <w:spacing w:val="-18"/>
        </w:rPr>
        <w:t xml:space="preserve">或者 </w:t>
      </w:r>
      <w:r>
        <w:t>example</w:t>
      </w:r>
      <w:r>
        <w:rPr>
          <w:spacing w:val="-12"/>
        </w:rPr>
        <w:t xml:space="preserve"> </w:t>
      </w:r>
      <w:r>
        <w:t>3</w:t>
      </w:r>
      <w:r>
        <w:rPr>
          <w:spacing w:val="-12"/>
        </w:rPr>
        <w:t xml:space="preserve"> </w:t>
      </w:r>
      <w:r>
        <w:rPr>
          <w:rFonts w:ascii="宋体" w:hAnsi="宋体" w:eastAsia="宋体"/>
        </w:rPr>
        <w:t>种</w:t>
      </w:r>
      <w:r>
        <w:rPr>
          <w:spacing w:val="-4"/>
        </w:rPr>
        <w:t xml:space="preserve">: </w:t>
      </w:r>
      <w:r>
        <w:rPr>
          <w:color w:val="006FC0"/>
        </w:rPr>
        <w:t>as</w:t>
      </w:r>
      <w:r>
        <w:rPr>
          <w:color w:val="006FC0"/>
          <w:spacing w:val="-8"/>
        </w:rPr>
        <w:t xml:space="preserve"> </w:t>
      </w:r>
      <w:r>
        <w:rPr>
          <w:color w:val="006FC0"/>
        </w:rPr>
        <w:t>a</w:t>
      </w:r>
      <w:r>
        <w:rPr>
          <w:color w:val="006FC0"/>
          <w:spacing w:val="-6"/>
        </w:rPr>
        <w:t xml:space="preserve"> </w:t>
      </w:r>
      <w:r>
        <w:rPr>
          <w:color w:val="006FC0"/>
        </w:rPr>
        <w:t>case</w:t>
      </w:r>
      <w:r>
        <w:rPr>
          <w:color w:val="006FC0"/>
          <w:spacing w:val="-6"/>
        </w:rPr>
        <w:t xml:space="preserve"> </w:t>
      </w:r>
      <w:r>
        <w:rPr>
          <w:color w:val="006FC0"/>
        </w:rPr>
        <w:t>in</w:t>
      </w:r>
      <w:r>
        <w:rPr>
          <w:color w:val="006FC0"/>
          <w:spacing w:val="-7"/>
        </w:rPr>
        <w:t xml:space="preserve"> </w:t>
      </w:r>
      <w:r>
        <w:rPr>
          <w:color w:val="006FC0"/>
        </w:rPr>
        <w:t>point</w:t>
      </w:r>
      <w:r>
        <w:rPr>
          <w:spacing w:val="-2"/>
        </w:rPr>
        <w:t>, (</w:t>
      </w:r>
      <w:r>
        <w:rPr>
          <w:rFonts w:ascii="宋体" w:hAnsi="宋体" w:eastAsia="宋体"/>
        </w:rPr>
        <w:t>举例</w:t>
      </w:r>
      <w:r>
        <w:rPr>
          <w:spacing w:val="-5"/>
        </w:rPr>
        <w:t>)…</w:t>
      </w:r>
    </w:p>
    <w:p w14:paraId="617C501B">
      <w:pPr>
        <w:pStyle w:val="6"/>
        <w:spacing w:before="30" w:line="271" w:lineRule="auto"/>
        <w:jc w:val="left"/>
      </w:pPr>
      <w:r>
        <w:rPr>
          <w:color w:val="006FC0"/>
          <w:sz w:val="21"/>
        </w:rPr>
        <w:t>Therefore/as</w:t>
      </w:r>
      <w:r>
        <w:rPr>
          <w:color w:val="006FC0"/>
          <w:spacing w:val="-8"/>
          <w:sz w:val="21"/>
        </w:rPr>
        <w:t xml:space="preserve"> </w:t>
      </w:r>
      <w:r>
        <w:rPr>
          <w:color w:val="006FC0"/>
          <w:sz w:val="21"/>
        </w:rPr>
        <w:t>a</w:t>
      </w:r>
      <w:r>
        <w:rPr>
          <w:color w:val="006FC0"/>
          <w:spacing w:val="-6"/>
          <w:sz w:val="21"/>
        </w:rPr>
        <w:t xml:space="preserve"> </w:t>
      </w:r>
      <w:r>
        <w:rPr>
          <w:color w:val="006FC0"/>
          <w:sz w:val="21"/>
        </w:rPr>
        <w:t>result</w:t>
      </w:r>
      <w:r>
        <w:rPr>
          <w:sz w:val="21"/>
        </w:rPr>
        <w:t xml:space="preserve">, </w:t>
      </w:r>
      <w:r>
        <w:rPr>
          <w:color w:val="006FC0"/>
        </w:rPr>
        <w:t>It</w:t>
      </w:r>
      <w:r>
        <w:rPr>
          <w:color w:val="006FC0"/>
          <w:spacing w:val="-3"/>
        </w:rPr>
        <w:t xml:space="preserve"> </w:t>
      </w:r>
      <w:r>
        <w:rPr>
          <w:color w:val="006FC0"/>
        </w:rPr>
        <w:t>is</w:t>
      </w:r>
      <w:r>
        <w:rPr>
          <w:color w:val="006FC0"/>
          <w:spacing w:val="-6"/>
        </w:rPr>
        <w:t xml:space="preserve"> </w:t>
      </w:r>
      <w:r>
        <w:rPr>
          <w:color w:val="006FC0"/>
        </w:rPr>
        <w:t>only</w:t>
      </w:r>
      <w:r>
        <w:rPr>
          <w:color w:val="006FC0"/>
          <w:spacing w:val="-3"/>
        </w:rPr>
        <w:t xml:space="preserve"> </w:t>
      </w:r>
      <w:r>
        <w:rPr>
          <w:color w:val="006FC0"/>
        </w:rPr>
        <w:t>through</w:t>
      </w:r>
      <w:r>
        <w:rPr>
          <w:color w:val="006FC0"/>
          <w:spacing w:val="-2"/>
        </w:rPr>
        <w:t xml:space="preserve"> (</w:t>
      </w:r>
      <w:r>
        <w:rPr>
          <w:rFonts w:ascii="宋体" w:hAnsi="宋体" w:eastAsia="宋体"/>
          <w:color w:val="006FC0"/>
          <w:spacing w:val="-12"/>
        </w:rPr>
        <w:t xml:space="preserve">细化论点 </w:t>
      </w:r>
      <w:r>
        <w:rPr>
          <w:color w:val="006FC0"/>
        </w:rPr>
        <w:t>2</w:t>
      </w:r>
      <w:r>
        <w:rPr>
          <w:rFonts w:ascii="宋体" w:hAnsi="宋体" w:eastAsia="宋体"/>
          <w:color w:val="006FC0"/>
        </w:rPr>
        <w:t>，扣题</w:t>
      </w:r>
      <w:r>
        <w:rPr>
          <w:color w:val="006FC0"/>
        </w:rPr>
        <w:t>)…that</w:t>
      </w:r>
      <w:r>
        <w:rPr>
          <w:color w:val="006FC0"/>
          <w:spacing w:val="-3"/>
        </w:rPr>
        <w:t xml:space="preserve"> </w:t>
      </w:r>
      <w:r>
        <w:rPr>
          <w:color w:val="006FC0"/>
        </w:rPr>
        <w:t>we</w:t>
      </w:r>
      <w:r>
        <w:rPr>
          <w:color w:val="006FC0"/>
          <w:spacing w:val="-3"/>
        </w:rPr>
        <w:t xml:space="preserve"> </w:t>
      </w:r>
      <w:r>
        <w:rPr>
          <w:color w:val="006FC0"/>
        </w:rPr>
        <w:t>are</w:t>
      </w:r>
      <w:r>
        <w:rPr>
          <w:color w:val="006FC0"/>
          <w:spacing w:val="-3"/>
        </w:rPr>
        <w:t xml:space="preserve"> </w:t>
      </w:r>
      <w:r>
        <w:rPr>
          <w:color w:val="006FC0"/>
        </w:rPr>
        <w:t>able</w:t>
      </w:r>
      <w:r>
        <w:rPr>
          <w:color w:val="006FC0"/>
          <w:spacing w:val="-6"/>
        </w:rPr>
        <w:t xml:space="preserve"> </w:t>
      </w:r>
      <w:r>
        <w:rPr>
          <w:color w:val="006FC0"/>
        </w:rPr>
        <w:t>to</w:t>
      </w:r>
      <w:r>
        <w:rPr>
          <w:color w:val="006FC0"/>
          <w:spacing w:val="-2"/>
        </w:rPr>
        <w:t xml:space="preserve"> ….</w:t>
      </w:r>
      <w:r>
        <w:rPr>
          <w:color w:val="006FC0"/>
        </w:rPr>
        <w:t>and</w:t>
      </w:r>
      <w:r>
        <w:rPr>
          <w:color w:val="006FC0"/>
          <w:spacing w:val="-4"/>
        </w:rPr>
        <w:t xml:space="preserve"> </w:t>
      </w:r>
      <w:r>
        <w:rPr>
          <w:color w:val="006FC0"/>
        </w:rPr>
        <w:t>the</w:t>
      </w:r>
      <w:r>
        <w:rPr>
          <w:color w:val="006FC0"/>
          <w:spacing w:val="-5"/>
        </w:rPr>
        <w:t xml:space="preserve"> </w:t>
      </w:r>
      <w:r>
        <w:rPr>
          <w:color w:val="006FC0"/>
        </w:rPr>
        <w:t>merits/advantages</w:t>
      </w:r>
      <w:r>
        <w:rPr>
          <w:color w:val="006FC0"/>
          <w:spacing w:val="-2"/>
        </w:rPr>
        <w:t xml:space="preserve"> </w:t>
      </w:r>
      <w:r>
        <w:rPr>
          <w:color w:val="006FC0"/>
        </w:rPr>
        <w:t>of</w:t>
      </w:r>
      <w:r>
        <w:rPr>
          <w:color w:val="006FC0"/>
          <w:spacing w:val="-6"/>
        </w:rPr>
        <w:t xml:space="preserve"> </w:t>
      </w:r>
      <w:r>
        <w:rPr>
          <w:color w:val="006FC0"/>
        </w:rPr>
        <w:t>XX</w:t>
      </w:r>
      <w:r>
        <w:rPr>
          <w:color w:val="006FC0"/>
          <w:spacing w:val="-2"/>
        </w:rPr>
        <w:t xml:space="preserve"> </w:t>
      </w:r>
      <w:r>
        <w:rPr>
          <w:color w:val="006FC0"/>
        </w:rPr>
        <w:t>are</w:t>
      </w:r>
      <w:r>
        <w:rPr>
          <w:color w:val="006FC0"/>
          <w:spacing w:val="-5"/>
        </w:rPr>
        <w:t xml:space="preserve"> </w:t>
      </w:r>
      <w:r>
        <w:rPr>
          <w:color w:val="006FC0"/>
        </w:rPr>
        <w:t>of</w:t>
      </w:r>
      <w:r>
        <w:rPr>
          <w:color w:val="006FC0"/>
          <w:spacing w:val="-3"/>
        </w:rPr>
        <w:t xml:space="preserve"> </w:t>
      </w:r>
      <w:r>
        <w:rPr>
          <w:color w:val="006FC0"/>
        </w:rPr>
        <w:t>obviousness</w:t>
      </w:r>
      <w:r>
        <w:rPr>
          <w:color w:val="006FC0"/>
          <w:spacing w:val="-1"/>
        </w:rPr>
        <w:t xml:space="preserve">./ </w:t>
      </w:r>
      <w:r>
        <w:t>such</w:t>
      </w:r>
      <w:r>
        <w:rPr>
          <w:spacing w:val="-3"/>
        </w:rPr>
        <w:t xml:space="preserve"> </w:t>
      </w:r>
      <w:r>
        <w:t>problems/dilemmas</w:t>
      </w:r>
      <w:r>
        <w:rPr>
          <w:spacing w:val="-5"/>
        </w:rPr>
        <w:t xml:space="preserve"> </w:t>
      </w:r>
      <w:r>
        <w:t>are</w:t>
      </w:r>
      <w:r>
        <w:rPr>
          <w:spacing w:val="-3"/>
        </w:rPr>
        <w:t xml:space="preserve"> </w:t>
      </w:r>
      <w:r>
        <w:t>to</w:t>
      </w:r>
      <w:r>
        <w:rPr>
          <w:spacing w:val="-2"/>
        </w:rPr>
        <w:t xml:space="preserve"> </w:t>
      </w:r>
      <w:r>
        <w:t>be solved through appropriate management of…</w:t>
      </w:r>
    </w:p>
    <w:p w14:paraId="523A6332">
      <w:pPr>
        <w:pStyle w:val="8"/>
        <w:spacing w:before="9"/>
        <w:rPr>
          <w:sz w:val="25"/>
        </w:rPr>
      </w:pPr>
    </w:p>
    <w:p w14:paraId="5088B45C">
      <w:pPr>
        <w:tabs>
          <w:tab w:val="left" w:pos="3529"/>
        </w:tabs>
        <w:spacing w:before="0" w:line="271" w:lineRule="auto"/>
        <w:ind w:left="160" w:right="217" w:firstLine="0"/>
        <w:jc w:val="left"/>
        <w:rPr>
          <w:sz w:val="21"/>
        </w:rPr>
      </w:pPr>
      <w:r>
        <w:rPr>
          <w:rFonts w:ascii="宋体" w:hAnsi="宋体" w:eastAsia="宋体"/>
          <w:sz w:val="21"/>
        </w:rPr>
        <w:t xml:space="preserve">主体 </w:t>
      </w:r>
      <w:r>
        <w:rPr>
          <w:sz w:val="21"/>
        </w:rPr>
        <w:t>3</w:t>
      </w:r>
      <w:r>
        <w:rPr>
          <w:rFonts w:ascii="宋体" w:hAnsi="宋体" w:eastAsia="宋体"/>
          <w:sz w:val="21"/>
        </w:rPr>
        <w:t>（进一</w:t>
      </w:r>
      <w:r>
        <w:rPr>
          <w:rFonts w:ascii="宋体" w:hAnsi="宋体" w:eastAsia="宋体"/>
          <w:spacing w:val="10"/>
          <w:sz w:val="21"/>
        </w:rPr>
        <w:t>步</w:t>
      </w:r>
      <w:r>
        <w:rPr>
          <w:rFonts w:ascii="宋体" w:hAnsi="宋体" w:eastAsia="宋体"/>
          <w:sz w:val="21"/>
        </w:rPr>
        <w:t>支持本方观点有时间</w:t>
      </w:r>
      <w:r>
        <w:rPr>
          <w:rFonts w:ascii="宋体" w:hAnsi="宋体" w:eastAsia="宋体"/>
          <w:spacing w:val="11"/>
          <w:sz w:val="21"/>
        </w:rPr>
        <w:t>写</w:t>
      </w:r>
      <w:r>
        <w:rPr>
          <w:rFonts w:ascii="宋体" w:hAnsi="宋体" w:eastAsia="宋体"/>
          <w:sz w:val="21"/>
        </w:rPr>
        <w:t>）</w:t>
      </w:r>
      <w:r>
        <w:rPr>
          <w:strike/>
          <w:sz w:val="22"/>
        </w:rPr>
        <w:t>On</w:t>
      </w:r>
      <w:r>
        <w:rPr>
          <w:strike/>
          <w:spacing w:val="38"/>
          <w:sz w:val="22"/>
        </w:rPr>
        <w:t xml:space="preserve"> </w:t>
      </w:r>
      <w:r>
        <w:rPr>
          <w:strike/>
          <w:sz w:val="22"/>
        </w:rPr>
        <w:t>top</w:t>
      </w:r>
      <w:r>
        <w:rPr>
          <w:strike/>
          <w:spacing w:val="35"/>
          <w:sz w:val="22"/>
        </w:rPr>
        <w:t xml:space="preserve"> </w:t>
      </w:r>
      <w:r>
        <w:rPr>
          <w:strike/>
          <w:sz w:val="22"/>
        </w:rPr>
        <w:t>of</w:t>
      </w:r>
      <w:r>
        <w:rPr>
          <w:strike/>
          <w:spacing w:val="36"/>
          <w:sz w:val="22"/>
        </w:rPr>
        <w:t xml:space="preserve"> </w:t>
      </w:r>
      <w:r>
        <w:rPr>
          <w:strike/>
          <w:sz w:val="22"/>
        </w:rPr>
        <w:t>that/</w:t>
      </w:r>
      <w:r>
        <w:rPr>
          <w:strike w:val="0"/>
          <w:spacing w:val="40"/>
          <w:sz w:val="22"/>
        </w:rPr>
        <w:t xml:space="preserve"> </w:t>
      </w:r>
      <w:r>
        <w:rPr>
          <w:strike w:val="0"/>
          <w:sz w:val="22"/>
        </w:rPr>
        <w:t>Apart</w:t>
      </w:r>
      <w:r>
        <w:rPr>
          <w:strike w:val="0"/>
          <w:spacing w:val="39"/>
          <w:sz w:val="22"/>
        </w:rPr>
        <w:t xml:space="preserve"> </w:t>
      </w:r>
      <w:r>
        <w:rPr>
          <w:strike w:val="0"/>
          <w:sz w:val="22"/>
        </w:rPr>
        <w:t>from/Furthermore,</w:t>
      </w:r>
      <w:r>
        <w:rPr>
          <w:strike w:val="0"/>
          <w:spacing w:val="36"/>
          <w:sz w:val="22"/>
        </w:rPr>
        <w:t xml:space="preserve"> </w:t>
      </w:r>
      <w:r>
        <w:rPr>
          <w:strike w:val="0"/>
          <w:sz w:val="22"/>
        </w:rPr>
        <w:t>the</w:t>
      </w:r>
      <w:r>
        <w:rPr>
          <w:strike w:val="0"/>
          <w:spacing w:val="36"/>
          <w:sz w:val="22"/>
        </w:rPr>
        <w:t xml:space="preserve"> </w:t>
      </w:r>
      <w:r>
        <w:rPr>
          <w:strike w:val="0"/>
          <w:sz w:val="22"/>
        </w:rPr>
        <w:t>evidence</w:t>
      </w:r>
      <w:r>
        <w:rPr>
          <w:strike w:val="0"/>
          <w:spacing w:val="37"/>
          <w:sz w:val="22"/>
        </w:rPr>
        <w:t xml:space="preserve"> </w:t>
      </w:r>
      <w:r>
        <w:rPr>
          <w:strike w:val="0"/>
          <w:sz w:val="22"/>
        </w:rPr>
        <w:t>suggests</w:t>
      </w:r>
      <w:r>
        <w:rPr>
          <w:strike w:val="0"/>
          <w:spacing w:val="39"/>
          <w:sz w:val="22"/>
        </w:rPr>
        <w:t xml:space="preserve"> </w:t>
      </w:r>
      <w:r>
        <w:rPr>
          <w:strike w:val="0"/>
          <w:sz w:val="22"/>
        </w:rPr>
        <w:t>that…,</w:t>
      </w:r>
      <w:r>
        <w:rPr>
          <w:strike w:val="0"/>
          <w:spacing w:val="39"/>
          <w:sz w:val="22"/>
        </w:rPr>
        <w:t xml:space="preserve"> </w:t>
      </w:r>
      <w:r>
        <w:rPr>
          <w:strike w:val="0"/>
          <w:sz w:val="22"/>
        </w:rPr>
        <w:t>indicating/demonstrating</w:t>
      </w:r>
      <w:r>
        <w:rPr>
          <w:strike w:val="0"/>
          <w:spacing w:val="40"/>
          <w:sz w:val="22"/>
        </w:rPr>
        <w:t xml:space="preserve"> </w:t>
      </w:r>
      <w:r>
        <w:rPr>
          <w:strike w:val="0"/>
          <w:sz w:val="22"/>
        </w:rPr>
        <w:t>that+</w:t>
      </w:r>
      <w:r>
        <w:rPr>
          <w:rFonts w:ascii="宋体" w:hAnsi="宋体" w:eastAsia="宋体"/>
          <w:strike w:val="0"/>
          <w:sz w:val="22"/>
        </w:rPr>
        <w:t>句子</w:t>
      </w:r>
      <w:r>
        <w:rPr>
          <w:strike w:val="0"/>
          <w:sz w:val="22"/>
        </w:rPr>
        <w:t>/due</w:t>
      </w:r>
      <w:r>
        <w:rPr>
          <w:strike w:val="0"/>
          <w:spacing w:val="37"/>
          <w:sz w:val="22"/>
        </w:rPr>
        <w:t xml:space="preserve"> </w:t>
      </w:r>
      <w:r>
        <w:rPr>
          <w:strike w:val="0"/>
          <w:sz w:val="22"/>
        </w:rPr>
        <w:t>to</w:t>
      </w:r>
      <w:r>
        <w:rPr>
          <w:strike w:val="0"/>
          <w:spacing w:val="40"/>
          <w:sz w:val="22"/>
        </w:rPr>
        <w:t xml:space="preserve"> </w:t>
      </w:r>
      <w:r>
        <w:rPr>
          <w:strike w:val="0"/>
          <w:sz w:val="22"/>
        </w:rPr>
        <w:t>the</w:t>
      </w:r>
      <w:r>
        <w:rPr>
          <w:strike w:val="0"/>
          <w:spacing w:val="39"/>
          <w:sz w:val="22"/>
        </w:rPr>
        <w:t xml:space="preserve"> </w:t>
      </w:r>
      <w:r>
        <w:rPr>
          <w:strike w:val="0"/>
          <w:sz w:val="22"/>
        </w:rPr>
        <w:t>fact that…</w:t>
      </w:r>
      <w:r>
        <w:rPr>
          <w:strike w:val="0"/>
          <w:sz w:val="21"/>
        </w:rPr>
        <w:t xml:space="preserve">Specifically, xxx </w:t>
      </w:r>
      <w:r>
        <w:rPr>
          <w:rFonts w:ascii="宋体" w:hAnsi="宋体" w:eastAsia="宋体"/>
          <w:strike w:val="0"/>
          <w:sz w:val="21"/>
        </w:rPr>
        <w:t>缩小范围</w:t>
      </w:r>
      <w:r>
        <w:rPr>
          <w:rFonts w:ascii="宋体" w:hAnsi="宋体" w:eastAsia="宋体"/>
          <w:strike w:val="0"/>
          <w:sz w:val="21"/>
        </w:rPr>
        <w:tab/>
      </w:r>
      <w:r>
        <w:rPr>
          <w:strike w:val="0"/>
          <w:sz w:val="21"/>
        </w:rPr>
        <w:t>Meanwhile/in the meantime/in addition/no to mention that</w:t>
      </w:r>
    </w:p>
    <w:p w14:paraId="0CFCEC5C">
      <w:pPr>
        <w:pStyle w:val="8"/>
        <w:spacing w:before="10"/>
        <w:ind w:left="160"/>
      </w:pPr>
      <w:r>
        <w:t>similarly</w:t>
      </w:r>
      <w:r>
        <w:rPr>
          <w:spacing w:val="-5"/>
        </w:rPr>
        <w:t xml:space="preserve">, ... </w:t>
      </w:r>
      <w:r>
        <w:t>be</w:t>
      </w:r>
      <w:r>
        <w:rPr>
          <w:spacing w:val="-7"/>
        </w:rPr>
        <w:t xml:space="preserve"> </w:t>
      </w:r>
      <w:r>
        <w:t>more</w:t>
      </w:r>
      <w:r>
        <w:rPr>
          <w:spacing w:val="-7"/>
        </w:rPr>
        <w:t xml:space="preserve"> </w:t>
      </w:r>
      <w:r>
        <w:t>likely</w:t>
      </w:r>
      <w:r>
        <w:rPr>
          <w:spacing w:val="-7"/>
        </w:rPr>
        <w:t xml:space="preserve"> </w:t>
      </w:r>
      <w:r>
        <w:t>to……while…</w:t>
      </w:r>
      <w:r>
        <w:rPr>
          <w:rFonts w:ascii="宋体" w:hAnsi="宋体" w:eastAsia="宋体"/>
        </w:rPr>
        <w:t>句内</w:t>
      </w:r>
      <w:r>
        <w:t>.leading</w:t>
      </w:r>
      <w:r>
        <w:rPr>
          <w:spacing w:val="-8"/>
        </w:rPr>
        <w:t xml:space="preserve"> </w:t>
      </w:r>
      <w:r>
        <w:t>to</w:t>
      </w:r>
      <w:r>
        <w:rPr>
          <w:spacing w:val="39"/>
        </w:rPr>
        <w:t xml:space="preserve"> </w:t>
      </w:r>
      <w:r>
        <w:rPr>
          <w:rFonts w:ascii="宋体" w:hAnsi="宋体" w:eastAsia="宋体"/>
          <w:spacing w:val="-8"/>
        </w:rPr>
        <w:t xml:space="preserve">… </w:t>
      </w:r>
      <w:r>
        <w:t>on</w:t>
      </w:r>
      <w:r>
        <w:rPr>
          <w:spacing w:val="-7"/>
        </w:rPr>
        <w:t xml:space="preserve"> </w:t>
      </w:r>
      <w:r>
        <w:t>the</w:t>
      </w:r>
      <w:r>
        <w:rPr>
          <w:spacing w:val="-7"/>
        </w:rPr>
        <w:t xml:space="preserve"> </w:t>
      </w:r>
      <w:r>
        <w:t>other</w:t>
      </w:r>
      <w:r>
        <w:rPr>
          <w:spacing w:val="-7"/>
        </w:rPr>
        <w:t xml:space="preserve"> </w:t>
      </w:r>
      <w:r>
        <w:t>hand</w:t>
      </w:r>
      <w:r>
        <w:rPr>
          <w:rFonts w:ascii="宋体" w:hAnsi="宋体" w:eastAsia="宋体"/>
        </w:rPr>
        <w:t>（</w:t>
      </w:r>
      <w:r>
        <w:rPr>
          <w:rFonts w:ascii="宋体" w:hAnsi="宋体" w:eastAsia="宋体"/>
          <w:spacing w:val="-6"/>
        </w:rPr>
        <w:t xml:space="preserve">说理、举例或反例 </w:t>
      </w:r>
      <w:r>
        <w:t>By</w:t>
      </w:r>
      <w:r>
        <w:rPr>
          <w:spacing w:val="-7"/>
        </w:rPr>
        <w:t xml:space="preserve"> </w:t>
      </w:r>
      <w:r>
        <w:t>contrast</w:t>
      </w:r>
      <w:r>
        <w:rPr>
          <w:spacing w:val="-4"/>
        </w:rPr>
        <w:t xml:space="preserve">/ </w:t>
      </w:r>
      <w:r>
        <w:t>in</w:t>
      </w:r>
      <w:r>
        <w:rPr>
          <w:spacing w:val="-7"/>
        </w:rPr>
        <w:t xml:space="preserve"> </w:t>
      </w:r>
      <w:r>
        <w:rPr>
          <w:spacing w:val="-2"/>
        </w:rPr>
        <w:t>comparison</w:t>
      </w:r>
    </w:p>
    <w:p w14:paraId="7DED8EA5">
      <w:pPr>
        <w:pStyle w:val="8"/>
        <w:spacing w:before="43" w:line="278" w:lineRule="auto"/>
        <w:ind w:left="160" w:right="212"/>
        <w:rPr>
          <w:rFonts w:ascii="宋体" w:hAnsi="宋体" w:eastAsia="宋体"/>
        </w:rPr>
      </w:pPr>
      <w:r>
        <w:rPr>
          <w:rFonts w:ascii="宋体" w:hAnsi="宋体" w:eastAsia="宋体"/>
          <w:color w:val="006FC0"/>
          <w:spacing w:val="-18"/>
        </w:rPr>
        <w:t xml:space="preserve">虚拟 </w:t>
      </w:r>
      <w:r>
        <w:rPr>
          <w:color w:val="006FC0"/>
        </w:rPr>
        <w:t>Obviously</w:t>
      </w:r>
      <w:r>
        <w:rPr>
          <w:color w:val="006FC0"/>
          <w:spacing w:val="-4"/>
        </w:rPr>
        <w:t xml:space="preserve">, </w:t>
      </w:r>
      <w:r>
        <w:rPr>
          <w:color w:val="006FC0"/>
        </w:rPr>
        <w:t>if</w:t>
      </w:r>
      <w:r>
        <w:rPr>
          <w:color w:val="006FC0"/>
          <w:spacing w:val="-4"/>
        </w:rPr>
        <w:t xml:space="preserve"> </w:t>
      </w:r>
      <w:r>
        <w:rPr>
          <w:color w:val="006FC0"/>
        </w:rPr>
        <w:t>we</w:t>
      </w:r>
      <w:r>
        <w:rPr>
          <w:color w:val="006FC0"/>
          <w:spacing w:val="-6"/>
        </w:rPr>
        <w:t xml:space="preserve"> </w:t>
      </w:r>
      <w:r>
        <w:rPr>
          <w:color w:val="006FC0"/>
        </w:rPr>
        <w:t>want</w:t>
      </w:r>
      <w:r>
        <w:rPr>
          <w:color w:val="006FC0"/>
          <w:spacing w:val="-5"/>
        </w:rPr>
        <w:t xml:space="preserve"> </w:t>
      </w:r>
      <w:r>
        <w:rPr>
          <w:color w:val="006FC0"/>
        </w:rPr>
        <w:t>to</w:t>
      </w:r>
      <w:r>
        <w:rPr>
          <w:color w:val="006FC0"/>
          <w:spacing w:val="-5"/>
        </w:rPr>
        <w:t xml:space="preserve"> </w:t>
      </w:r>
      <w:r>
        <w:rPr>
          <w:color w:val="006FC0"/>
        </w:rPr>
        <w:t>do</w:t>
      </w:r>
      <w:r>
        <w:rPr>
          <w:color w:val="006FC0"/>
          <w:spacing w:val="-6"/>
        </w:rPr>
        <w:t xml:space="preserve"> </w:t>
      </w:r>
      <w:r>
        <w:rPr>
          <w:color w:val="006FC0"/>
        </w:rPr>
        <w:t>XX,</w:t>
      </w:r>
      <w:r>
        <w:rPr>
          <w:color w:val="006FC0"/>
          <w:spacing w:val="-4"/>
        </w:rPr>
        <w:t xml:space="preserve"> </w:t>
      </w:r>
      <w:r>
        <w:rPr>
          <w:color w:val="006FC0"/>
        </w:rPr>
        <w:t>it</w:t>
      </w:r>
      <w:r>
        <w:rPr>
          <w:color w:val="006FC0"/>
          <w:spacing w:val="-6"/>
        </w:rPr>
        <w:t xml:space="preserve"> </w:t>
      </w:r>
      <w:r>
        <w:rPr>
          <w:color w:val="006FC0"/>
        </w:rPr>
        <w:t>would</w:t>
      </w:r>
      <w:r>
        <w:rPr>
          <w:color w:val="006FC0"/>
          <w:spacing w:val="-5"/>
        </w:rPr>
        <w:t xml:space="preserve"> </w:t>
      </w:r>
      <w:r>
        <w:rPr>
          <w:color w:val="006FC0"/>
        </w:rPr>
        <w:t>be</w:t>
      </w:r>
      <w:r>
        <w:rPr>
          <w:color w:val="006FC0"/>
          <w:spacing w:val="-4"/>
        </w:rPr>
        <w:t xml:space="preserve"> </w:t>
      </w:r>
      <w:r>
        <w:rPr>
          <w:color w:val="006FC0"/>
        </w:rPr>
        <w:t>much</w:t>
      </w:r>
      <w:r>
        <w:rPr>
          <w:color w:val="006FC0"/>
          <w:spacing w:val="-5"/>
        </w:rPr>
        <w:t xml:space="preserve"> </w:t>
      </w:r>
      <w:r>
        <w:rPr>
          <w:color w:val="006FC0"/>
        </w:rPr>
        <w:t>better</w:t>
      </w:r>
      <w:r>
        <w:rPr>
          <w:color w:val="006FC0"/>
          <w:spacing w:val="-3"/>
        </w:rPr>
        <w:t xml:space="preserve"> </w:t>
      </w:r>
      <w:r>
        <w:rPr>
          <w:color w:val="006FC0"/>
        </w:rPr>
        <w:t>to</w:t>
      </w:r>
      <w:r>
        <w:rPr>
          <w:color w:val="006FC0"/>
          <w:spacing w:val="-5"/>
        </w:rPr>
        <w:t xml:space="preserve"> </w:t>
      </w:r>
      <w:r>
        <w:rPr>
          <w:color w:val="006FC0"/>
        </w:rPr>
        <w:t>take</w:t>
      </w:r>
      <w:r>
        <w:rPr>
          <w:color w:val="006FC0"/>
          <w:spacing w:val="-4"/>
        </w:rPr>
        <w:t xml:space="preserve"> </w:t>
      </w:r>
      <w:r>
        <w:rPr>
          <w:color w:val="006FC0"/>
        </w:rPr>
        <w:t>the</w:t>
      </w:r>
      <w:r>
        <w:rPr>
          <w:color w:val="006FC0"/>
          <w:spacing w:val="-7"/>
        </w:rPr>
        <w:t xml:space="preserve"> </w:t>
      </w:r>
      <w:r>
        <w:rPr>
          <w:color w:val="006FC0"/>
        </w:rPr>
        <w:t>advice</w:t>
      </w:r>
      <w:r>
        <w:rPr>
          <w:color w:val="006FC0"/>
          <w:spacing w:val="-4"/>
        </w:rPr>
        <w:t xml:space="preserve"> </w:t>
      </w:r>
      <w:r>
        <w:rPr>
          <w:color w:val="006FC0"/>
        </w:rPr>
        <w:t xml:space="preserve">of </w:t>
      </w:r>
      <w:r>
        <w:rPr>
          <w:rFonts w:ascii="宋体" w:hAnsi="宋体" w:eastAsia="宋体"/>
          <w:color w:val="006FC0"/>
          <w:spacing w:val="-18"/>
        </w:rPr>
        <w:t xml:space="preserve">采纳 </w:t>
      </w:r>
      <w:r>
        <w:rPr>
          <w:color w:val="006FC0"/>
        </w:rPr>
        <w:t>and</w:t>
      </w:r>
      <w:r>
        <w:rPr>
          <w:color w:val="006FC0"/>
          <w:spacing w:val="-5"/>
        </w:rPr>
        <w:t xml:space="preserve"> </w:t>
      </w:r>
      <w:r>
        <w:rPr>
          <w:color w:val="006FC0"/>
        </w:rPr>
        <w:t>put</w:t>
      </w:r>
      <w:r>
        <w:rPr>
          <w:color w:val="006FC0"/>
          <w:spacing w:val="-5"/>
        </w:rPr>
        <w:t xml:space="preserve"> </w:t>
      </w:r>
      <w:r>
        <w:rPr>
          <w:color w:val="006FC0"/>
        </w:rPr>
        <w:t>a</w:t>
      </w:r>
      <w:r>
        <w:rPr>
          <w:color w:val="006FC0"/>
          <w:spacing w:val="-5"/>
        </w:rPr>
        <w:t xml:space="preserve"> </w:t>
      </w:r>
      <w:r>
        <w:rPr>
          <w:color w:val="006FC0"/>
        </w:rPr>
        <w:t>special</w:t>
      </w:r>
      <w:r>
        <w:rPr>
          <w:color w:val="006FC0"/>
          <w:spacing w:val="-5"/>
        </w:rPr>
        <w:t xml:space="preserve"> </w:t>
      </w:r>
      <w:r>
        <w:rPr>
          <w:color w:val="006FC0"/>
        </w:rPr>
        <w:t>emphasis</w:t>
      </w:r>
      <w:r>
        <w:rPr>
          <w:color w:val="006FC0"/>
          <w:spacing w:val="-6"/>
        </w:rPr>
        <w:t xml:space="preserve"> </w:t>
      </w:r>
      <w:r>
        <w:rPr>
          <w:color w:val="006FC0"/>
        </w:rPr>
        <w:t>on</w:t>
      </w:r>
      <w:r>
        <w:rPr>
          <w:color w:val="006FC0"/>
          <w:spacing w:val="-5"/>
        </w:rPr>
        <w:t xml:space="preserve"> </w:t>
      </w:r>
      <w:r>
        <w:rPr>
          <w:color w:val="006FC0"/>
        </w:rPr>
        <w:t>the</w:t>
      </w:r>
      <w:r>
        <w:rPr>
          <w:color w:val="006FC0"/>
          <w:spacing w:val="-4"/>
        </w:rPr>
        <w:t xml:space="preserve"> </w:t>
      </w:r>
      <w:r>
        <w:rPr>
          <w:color w:val="006FC0"/>
        </w:rPr>
        <w:t>improvement</w:t>
      </w:r>
      <w:r>
        <w:rPr>
          <w:color w:val="006FC0"/>
          <w:spacing w:val="-5"/>
        </w:rPr>
        <w:t xml:space="preserve"> </w:t>
      </w:r>
      <w:r>
        <w:rPr>
          <w:color w:val="006FC0"/>
        </w:rPr>
        <w:t>of</w:t>
      </w:r>
      <w:r>
        <w:rPr>
          <w:color w:val="006FC0"/>
          <w:spacing w:val="-6"/>
        </w:rPr>
        <w:t xml:space="preserve"> </w:t>
      </w:r>
      <w:r>
        <w:rPr>
          <w:color w:val="006FC0"/>
        </w:rPr>
        <w:t>XX/there</w:t>
      </w:r>
      <w:r>
        <w:rPr>
          <w:color w:val="006FC0"/>
          <w:spacing w:val="-6"/>
        </w:rPr>
        <w:t xml:space="preserve"> </w:t>
      </w:r>
      <w:r>
        <w:rPr>
          <w:color w:val="006FC0"/>
        </w:rPr>
        <w:t>is</w:t>
      </w:r>
      <w:r>
        <w:rPr>
          <w:color w:val="006FC0"/>
          <w:spacing w:val="-6"/>
        </w:rPr>
        <w:t xml:space="preserve"> </w:t>
      </w:r>
      <w:r>
        <w:rPr>
          <w:color w:val="006FC0"/>
        </w:rPr>
        <w:t>no</w:t>
      </w:r>
      <w:r>
        <w:rPr>
          <w:color w:val="006FC0"/>
          <w:spacing w:val="-6"/>
        </w:rPr>
        <w:t xml:space="preserve"> </w:t>
      </w:r>
      <w:r>
        <w:rPr>
          <w:color w:val="006FC0"/>
        </w:rPr>
        <w:t>doubt</w:t>
      </w:r>
      <w:r>
        <w:rPr>
          <w:color w:val="006FC0"/>
          <w:spacing w:val="-6"/>
        </w:rPr>
        <w:t xml:space="preserve"> </w:t>
      </w:r>
      <w:r>
        <w:rPr>
          <w:color w:val="006FC0"/>
        </w:rPr>
        <w:t>that</w:t>
      </w:r>
      <w:r>
        <w:rPr>
          <w:color w:val="006FC0"/>
          <w:spacing w:val="-5"/>
        </w:rPr>
        <w:t xml:space="preserve"> </w:t>
      </w:r>
      <w:r>
        <w:rPr>
          <w:color w:val="006FC0"/>
        </w:rPr>
        <w:t>enough</w:t>
      </w:r>
      <w:r>
        <w:rPr>
          <w:color w:val="006FC0"/>
          <w:spacing w:val="-5"/>
        </w:rPr>
        <w:t xml:space="preserve"> </w:t>
      </w:r>
      <w:r>
        <w:rPr>
          <w:color w:val="006FC0"/>
        </w:rPr>
        <w:t>concern should be paid into the problem of XX. +</w:t>
      </w:r>
      <w:r>
        <w:rPr>
          <w:rFonts w:ascii="宋体" w:hAnsi="宋体" w:eastAsia="宋体"/>
          <w:color w:val="006FC0"/>
          <w:spacing w:val="-16"/>
        </w:rPr>
        <w:t xml:space="preserve">倒装 </w:t>
      </w:r>
      <w:r>
        <w:rPr>
          <w:color w:val="006FC0"/>
        </w:rPr>
        <w:t>had it not been for X, A would never</w:t>
      </w:r>
      <w:r>
        <w:rPr>
          <w:rFonts w:ascii="宋体" w:hAnsi="宋体" w:eastAsia="宋体"/>
          <w:color w:val="006FC0"/>
        </w:rPr>
        <w:t>（和结果相反</w:t>
      </w:r>
      <w:r>
        <w:rPr>
          <w:color w:val="006FC0"/>
        </w:rPr>
        <w:t>,</w:t>
      </w:r>
      <w:r>
        <w:rPr>
          <w:rFonts w:ascii="宋体" w:hAnsi="宋体" w:eastAsia="宋体"/>
          <w:color w:val="006FC0"/>
        </w:rPr>
        <w:t>）…</w:t>
      </w:r>
      <w:r>
        <w:rPr>
          <w:color w:val="006FC0"/>
        </w:rPr>
        <w:t>/Only in this way can way</w:t>
      </w:r>
      <w:r>
        <w:rPr>
          <w:rFonts w:ascii="宋体" w:hAnsi="宋体" w:eastAsia="宋体"/>
          <w:color w:val="006FC0"/>
        </w:rPr>
        <w:t>…只有这样我们才能</w:t>
      </w:r>
    </w:p>
    <w:p w14:paraId="265A304B">
      <w:pPr>
        <w:pStyle w:val="8"/>
        <w:spacing w:before="4"/>
        <w:rPr>
          <w:rFonts w:ascii="宋体"/>
          <w:sz w:val="24"/>
        </w:rPr>
      </w:pPr>
    </w:p>
    <w:p w14:paraId="30D08E35">
      <w:pPr>
        <w:pStyle w:val="8"/>
        <w:ind w:left="160"/>
        <w:rPr>
          <w:rFonts w:ascii="宋体" w:hAnsi="宋体" w:eastAsia="宋体"/>
        </w:rPr>
      </w:pPr>
      <w:r>
        <mc:AlternateContent>
          <mc:Choice Requires="wps">
            <w:drawing>
              <wp:anchor distT="0" distB="0" distL="0" distR="0" simplePos="0" relativeHeight="251680768" behindDoc="1" locked="0" layoutInCell="1" allowOverlap="1">
                <wp:simplePos x="0" y="0"/>
                <wp:positionH relativeFrom="page">
                  <wp:posOffset>5913755</wp:posOffset>
                </wp:positionH>
                <wp:positionV relativeFrom="paragraph">
                  <wp:posOffset>99695</wp:posOffset>
                </wp:positionV>
                <wp:extent cx="33655" cy="9525"/>
                <wp:effectExtent l="0" t="0" r="0" b="0"/>
                <wp:wrapNone/>
                <wp:docPr id="105" name="Graphic 105"/>
                <wp:cNvGraphicFramePr/>
                <a:graphic xmlns:a="http://schemas.openxmlformats.org/drawingml/2006/main">
                  <a:graphicData uri="http://schemas.microsoft.com/office/word/2010/wordprocessingShape">
                    <wps:wsp>
                      <wps:cNvSpPr/>
                      <wps:spPr>
                        <a:xfrm>
                          <a:off x="0" y="0"/>
                          <a:ext cx="33655" cy="9525"/>
                        </a:xfrm>
                        <a:custGeom>
                          <a:avLst/>
                          <a:gdLst/>
                          <a:ahLst/>
                          <a:cxnLst/>
                          <a:rect l="l" t="t" r="r" b="b"/>
                          <a:pathLst>
                            <a:path w="33655" h="9525">
                              <a:moveTo>
                                <a:pt x="33527" y="0"/>
                              </a:moveTo>
                              <a:lnTo>
                                <a:pt x="0" y="0"/>
                              </a:lnTo>
                              <a:lnTo>
                                <a:pt x="0" y="9144"/>
                              </a:lnTo>
                              <a:lnTo>
                                <a:pt x="33527" y="9144"/>
                              </a:lnTo>
                              <a:lnTo>
                                <a:pt x="33527" y="0"/>
                              </a:lnTo>
                              <a:close/>
                            </a:path>
                          </a:pathLst>
                        </a:custGeom>
                        <a:solidFill>
                          <a:srgbClr val="006FC0"/>
                        </a:solidFill>
                      </wps:spPr>
                      <wps:bodyPr wrap="square" lIns="0" tIns="0" rIns="0" bIns="0" rtlCol="0">
                        <a:noAutofit/>
                      </wps:bodyPr>
                    </wps:wsp>
                  </a:graphicData>
                </a:graphic>
              </wp:anchor>
            </w:drawing>
          </mc:Choice>
          <mc:Fallback>
            <w:pict>
              <v:shape id="Graphic 105" o:spid="_x0000_s1026" o:spt="100" style="position:absolute;left:0pt;margin-left:465.65pt;margin-top:7.85pt;height:0.75pt;width:2.65pt;mso-position-horizontal-relative:page;z-index:-251635712;mso-width-relative:page;mso-height-relative:page;" fillcolor="#006FC0" filled="t" stroked="f" coordsize="33655,9525" o:gfxdata="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HCsoT&#10;1wAAAAkBAAAPAAAAAAAAAAEAIAAAACIAAABkcnMvZG93bnJldi54bWxQSwECFAAUAAAACACHTuJA&#10;KysE+CICAADWBAAADgAAAAAAAAABACAAAAAmAQAAZHJzL2Uyb0RvYy54bWxQSwUGAAAAAAYABgBZ&#10;AQAAugUAAAAA&#10;" path="m33527,0l0,0,0,9144,33527,9144,33527,0xe">
                <v:fill on="t" focussize="0,0"/>
                <v:stroke on="f"/>
                <v:imagedata o:title=""/>
                <o:lock v:ext="edit" aspectratio="f"/>
                <v:textbox inset="0mm,0mm,0mm,0mm"/>
              </v:shape>
            </w:pict>
          </mc:Fallback>
        </mc:AlternateContent>
      </w:r>
      <w:r>
        <w:rPr>
          <w:rFonts w:ascii="宋体" w:hAnsi="宋体" w:eastAsia="宋体"/>
          <w:spacing w:val="-5"/>
        </w:rPr>
        <w:t xml:space="preserve">结尾 </w:t>
      </w:r>
      <w:r>
        <w:rPr>
          <w:color w:val="006FC0"/>
        </w:rPr>
        <w:t>In</w:t>
      </w:r>
      <w:r>
        <w:rPr>
          <w:color w:val="006FC0"/>
          <w:spacing w:val="-9"/>
        </w:rPr>
        <w:t xml:space="preserve"> </w:t>
      </w:r>
      <w:r>
        <w:rPr>
          <w:color w:val="006FC0"/>
        </w:rPr>
        <w:t>a</w:t>
      </w:r>
      <w:r>
        <w:rPr>
          <w:color w:val="006FC0"/>
          <w:spacing w:val="-7"/>
        </w:rPr>
        <w:t xml:space="preserve"> </w:t>
      </w:r>
      <w:r>
        <w:rPr>
          <w:color w:val="006FC0"/>
        </w:rPr>
        <w:t>nutshell</w:t>
      </w:r>
      <w:r>
        <w:t>/To</w:t>
      </w:r>
      <w:r>
        <w:rPr>
          <w:spacing w:val="-7"/>
        </w:rPr>
        <w:t xml:space="preserve"> </w:t>
      </w:r>
      <w:r>
        <w:t>summarize</w:t>
      </w:r>
      <w:r>
        <w:rPr>
          <w:spacing w:val="-3"/>
        </w:rPr>
        <w:t xml:space="preserve">, </w:t>
      </w:r>
      <w:r>
        <w:rPr>
          <w:color w:val="006FC0"/>
        </w:rPr>
        <w:t>In</w:t>
      </w:r>
      <w:r>
        <w:rPr>
          <w:color w:val="006FC0"/>
          <w:spacing w:val="-8"/>
        </w:rPr>
        <w:t xml:space="preserve"> </w:t>
      </w:r>
      <w:r>
        <w:rPr>
          <w:color w:val="006FC0"/>
        </w:rPr>
        <w:t>light</w:t>
      </w:r>
      <w:r>
        <w:rPr>
          <w:color w:val="006FC0"/>
          <w:spacing w:val="-7"/>
        </w:rPr>
        <w:t xml:space="preserve"> </w:t>
      </w:r>
      <w:r>
        <w:rPr>
          <w:color w:val="006FC0"/>
        </w:rPr>
        <w:t>of</w:t>
      </w:r>
      <w:r>
        <w:rPr>
          <w:color w:val="006FC0"/>
          <w:spacing w:val="-7"/>
        </w:rPr>
        <w:t xml:space="preserve"> </w:t>
      </w:r>
      <w:r>
        <w:rPr>
          <w:color w:val="006FC0"/>
        </w:rPr>
        <w:t>what</w:t>
      </w:r>
      <w:r>
        <w:rPr>
          <w:color w:val="006FC0"/>
          <w:spacing w:val="-7"/>
        </w:rPr>
        <w:t xml:space="preserve"> </w:t>
      </w:r>
      <w:r>
        <w:rPr>
          <w:color w:val="006FC0"/>
        </w:rPr>
        <w:t>I</w:t>
      </w:r>
      <w:r>
        <w:rPr>
          <w:color w:val="006FC0"/>
          <w:spacing w:val="-7"/>
        </w:rPr>
        <w:t xml:space="preserve"> </w:t>
      </w:r>
      <w:r>
        <w:rPr>
          <w:color w:val="006FC0"/>
        </w:rPr>
        <w:t>have</w:t>
      </w:r>
      <w:r>
        <w:rPr>
          <w:color w:val="006FC0"/>
          <w:spacing w:val="-10"/>
        </w:rPr>
        <w:t xml:space="preserve"> </w:t>
      </w:r>
      <w:r>
        <w:rPr>
          <w:color w:val="006FC0"/>
        </w:rPr>
        <w:t>mentioned</w:t>
      </w:r>
      <w:r>
        <w:rPr>
          <w:color w:val="006FC0"/>
          <w:spacing w:val="-6"/>
        </w:rPr>
        <w:t xml:space="preserve"> </w:t>
      </w:r>
      <w:r>
        <w:rPr>
          <w:color w:val="006FC0"/>
        </w:rPr>
        <w:t>above</w:t>
      </w:r>
      <w:r>
        <w:rPr>
          <w:spacing w:val="-4"/>
        </w:rPr>
        <w:t xml:space="preserve">, </w:t>
      </w:r>
      <w:r>
        <w:rPr>
          <w:strike/>
        </w:rPr>
        <w:t>the</w:t>
      </w:r>
      <w:r>
        <w:rPr>
          <w:strike/>
          <w:spacing w:val="-8"/>
        </w:rPr>
        <w:t xml:space="preserve"> </w:t>
      </w:r>
      <w:r>
        <w:rPr>
          <w:strike/>
        </w:rPr>
        <w:t>recapitulate</w:t>
      </w:r>
      <w:r>
        <w:rPr>
          <w:strike/>
          <w:spacing w:val="-6"/>
        </w:rPr>
        <w:t xml:space="preserve"> </w:t>
      </w:r>
      <w:r>
        <w:rPr>
          <w:strike/>
        </w:rPr>
        <w:t>in</w:t>
      </w:r>
      <w:r>
        <w:rPr>
          <w:strike/>
          <w:spacing w:val="-8"/>
        </w:rPr>
        <w:t xml:space="preserve"> </w:t>
      </w:r>
      <w:r>
        <w:rPr>
          <w:strike/>
        </w:rPr>
        <w:t>short</w:t>
      </w:r>
      <w:r>
        <w:rPr>
          <w:strike/>
          <w:spacing w:val="-4"/>
        </w:rPr>
        <w:t xml:space="preserve"> /</w:t>
      </w:r>
      <w:r>
        <w:rPr>
          <w:strike w:val="0"/>
          <w:color w:val="006FC0"/>
        </w:rPr>
        <w:t>I</w:t>
      </w:r>
      <w:r>
        <w:rPr>
          <w:strike w:val="0"/>
          <w:color w:val="006FC0"/>
          <w:spacing w:val="-7"/>
        </w:rPr>
        <w:t xml:space="preserve"> </w:t>
      </w:r>
      <w:r>
        <w:rPr>
          <w:strike w:val="0"/>
          <w:color w:val="006FC0"/>
        </w:rPr>
        <w:t>remain</w:t>
      </w:r>
      <w:r>
        <w:rPr>
          <w:strike w:val="0"/>
          <w:color w:val="006FC0"/>
          <w:spacing w:val="-7"/>
        </w:rPr>
        <w:t xml:space="preserve"> </w:t>
      </w:r>
      <w:r>
        <w:rPr>
          <w:strike w:val="0"/>
          <w:color w:val="006FC0"/>
        </w:rPr>
        <w:t>unwavering</w:t>
      </w:r>
      <w:r>
        <w:rPr>
          <w:strike w:val="0"/>
          <w:color w:val="006FC0"/>
          <w:spacing w:val="-7"/>
        </w:rPr>
        <w:t xml:space="preserve"> </w:t>
      </w:r>
      <w:r>
        <w:rPr>
          <w:strike w:val="0"/>
          <w:color w:val="006FC0"/>
        </w:rPr>
        <w:t>notion</w:t>
      </w:r>
      <w:r>
        <w:rPr>
          <w:strike w:val="0"/>
          <w:color w:val="006FC0"/>
          <w:spacing w:val="-7"/>
        </w:rPr>
        <w:t xml:space="preserve"> </w:t>
      </w:r>
      <w:r>
        <w:rPr>
          <w:strike w:val="0"/>
          <w:color w:val="006FC0"/>
        </w:rPr>
        <w:t>in</w:t>
      </w:r>
      <w:r>
        <w:rPr>
          <w:strike w:val="0"/>
          <w:color w:val="006FC0"/>
          <w:spacing w:val="-7"/>
        </w:rPr>
        <w:t xml:space="preserve"> </w:t>
      </w:r>
      <w:r>
        <w:rPr>
          <w:strike w:val="0"/>
          <w:color w:val="006FC0"/>
        </w:rPr>
        <w:t>my</w:t>
      </w:r>
      <w:r>
        <w:rPr>
          <w:strike w:val="0"/>
          <w:color w:val="006FC0"/>
          <w:spacing w:val="-7"/>
        </w:rPr>
        <w:t xml:space="preserve"> </w:t>
      </w:r>
      <w:r>
        <w:rPr>
          <w:strike w:val="0"/>
          <w:color w:val="006FC0"/>
        </w:rPr>
        <w:t>conviction</w:t>
      </w:r>
      <w:r>
        <w:rPr>
          <w:strike w:val="0"/>
          <w:color w:val="006FC0"/>
          <w:spacing w:val="-6"/>
        </w:rPr>
        <w:t xml:space="preserve"> </w:t>
      </w:r>
      <w:r>
        <w:rPr>
          <w:strike w:val="0"/>
          <w:color w:val="006FC0"/>
        </w:rPr>
        <w:t>that(</w:t>
      </w:r>
      <w:r>
        <w:rPr>
          <w:rFonts w:ascii="宋体" w:hAnsi="宋体" w:eastAsia="宋体"/>
          <w:strike w:val="0"/>
          <w:color w:val="006FC0"/>
        </w:rPr>
        <w:t>本方观点</w:t>
      </w:r>
      <w:r>
        <w:rPr>
          <w:strike w:val="0"/>
          <w:color w:val="006FC0"/>
          <w:spacing w:val="21"/>
        </w:rPr>
        <w:t xml:space="preserve">) </w:t>
      </w:r>
      <w:r>
        <w:rPr>
          <w:rFonts w:ascii="宋体" w:hAnsi="宋体" w:eastAsia="宋体"/>
          <w:strike w:val="0"/>
          <w:color w:val="006FC0"/>
          <w:spacing w:val="-10"/>
        </w:rPr>
        <w:t>…</w:t>
      </w:r>
    </w:p>
    <w:p w14:paraId="73A01F02">
      <w:pPr>
        <w:pStyle w:val="8"/>
        <w:spacing w:before="48" w:line="292" w:lineRule="auto"/>
        <w:ind w:left="160" w:right="217"/>
      </w:pPr>
      <w:r>
        <w:rPr>
          <w:color w:val="006FC0"/>
        </w:rPr>
        <w:t>while potential pitfall lurk in the backdrop, the arguments I have elucidated above robustly vindicated my stance</w:t>
      </w:r>
      <w:r>
        <w:t>/Despite the potential challenges and changing circumstance, the point I have outlined support my viewpoint convincingly</w:t>
      </w:r>
    </w:p>
    <w:p w14:paraId="392AC83A">
      <w:pPr>
        <w:spacing w:after="0" w:line="292" w:lineRule="auto"/>
        <w:sectPr>
          <w:pgSz w:w="16840" w:h="11910" w:orient="landscape"/>
          <w:pgMar w:top="1060" w:right="500" w:bottom="280" w:left="560" w:header="867" w:footer="0" w:gutter="0"/>
          <w:cols w:space="720" w:num="1"/>
        </w:sectPr>
      </w:pPr>
    </w:p>
    <w:p w14:paraId="31FECFED">
      <w:pPr>
        <w:pStyle w:val="8"/>
        <w:spacing w:before="11"/>
        <w:rPr>
          <w:sz w:val="19"/>
        </w:rPr>
      </w:pPr>
    </w:p>
    <w:p w14:paraId="6D9591E9">
      <w:pPr>
        <w:pStyle w:val="8"/>
        <w:spacing w:line="20" w:lineRule="exact"/>
        <w:ind w:left="131"/>
        <w:rPr>
          <w:sz w:val="2"/>
        </w:rPr>
      </w:pPr>
      <w:r>
        <w:rPr>
          <w:sz w:val="2"/>
        </w:rPr>
        <mc:AlternateContent>
          <mc:Choice Requires="wpg">
            <w:drawing>
              <wp:inline distT="0" distB="0" distL="0" distR="0">
                <wp:extent cx="9816465" cy="9525"/>
                <wp:effectExtent l="0" t="0" r="0" b="0"/>
                <wp:docPr id="106" name="Group 106"/>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107" name="Graphic 107"/>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106"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cTPN9QAAAAEAQAADwAAAAAAAAABACAAAAAiAAAAZHJzL2Rvd25yZXYueG1sUEsB&#10;AhQAFAAAAAgAh07iQPh3TPVrAgAADgYAAA4AAAAAAAAAAQAgAAAAIwEAAGRycy9lMm9Eb2MueG1s&#10;UEsFBgAAAAAGAAYAWQEAAAAGAAAAAA==&#10;">
                <o:lock v:ext="edit" aspectratio="f"/>
                <v:shape id="Graphic 107" o:spid="_x0000_s1026" o:spt="100" style="position:absolute;left:0;top:0;height:9525;width:9816465;" fillcolor="#000000" filled="t" stroked="f" coordsize="9816465,9525" o:gfxdata="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7To/vQAA&#10;ANwAAAAPAAAAAAAAAAEAIAAAACIAAABkcnMvZG93bnJldi54bWxQSwECFAAUAAAACACHTuJAMy8F&#10;njsAAAA5AAAAEAAAAAAAAAABACAAAAAMAQAAZHJzL3NoYXBleG1sLnhtbFBLBQYAAAAABgAGAFsB&#10;AAC2AwAAAAA=&#10;" path="m9816084,0l0,0,0,9144,9816084,9144,9816084,0xe">
                  <v:fill on="t" focussize="0,0"/>
                  <v:stroke on="f"/>
                  <v:imagedata o:title=""/>
                  <o:lock v:ext="edit" aspectratio="f"/>
                  <v:textbox inset="0mm,0mm,0mm,0mm"/>
                </v:shape>
                <w10:wrap type="none"/>
                <w10:anchorlock/>
              </v:group>
            </w:pict>
          </mc:Fallback>
        </mc:AlternateContent>
      </w:r>
    </w:p>
    <w:p w14:paraId="1A710CDF">
      <w:pPr>
        <w:pStyle w:val="8"/>
        <w:spacing w:before="1"/>
      </w:pPr>
    </w:p>
    <w:p w14:paraId="6FA843EF">
      <w:pPr>
        <w:pStyle w:val="8"/>
        <w:spacing w:before="72" w:line="288" w:lineRule="auto"/>
        <w:ind w:left="160" w:right="212"/>
        <w:jc w:val="both"/>
      </w:pPr>
      <w:r>
        <w:rPr>
          <w:rFonts w:ascii="宋体" w:eastAsia="宋体"/>
        </w:rPr>
        <w:t>凑字数：</w:t>
      </w:r>
      <w:r>
        <w:rPr>
          <w:color w:val="006FC0"/>
        </w:rPr>
        <w:t>As long as</w:t>
      </w:r>
      <w:r>
        <w:rPr>
          <w:color w:val="006FC0"/>
          <w:spacing w:val="-1"/>
        </w:rPr>
        <w:t xml:space="preserve"> </w:t>
      </w:r>
      <w:r>
        <w:rPr>
          <w:color w:val="006FC0"/>
        </w:rPr>
        <w:t>human nature remains imperfect, conflicting views will persist, and some may disagree with my perspective. However</w:t>
      </w:r>
      <w:r>
        <w:rPr>
          <w:color w:val="006FC0"/>
          <w:spacing w:val="-1"/>
        </w:rPr>
        <w:t xml:space="preserve">, </w:t>
      </w:r>
      <w:r>
        <w:rPr>
          <w:color w:val="006FC0"/>
        </w:rPr>
        <w:t>I am confident that through exposure to my arguments, even those who hold opposing views may come to a compromise.</w:t>
      </w:r>
      <w:r>
        <w:rPr>
          <w:spacing w:val="-1"/>
        </w:rPr>
        <w:t xml:space="preserve">/ </w:t>
      </w:r>
      <w:r>
        <w:t>Even though there may be differing opinions/perspectives on the subject, I am</w:t>
      </w:r>
      <w:r>
        <w:rPr>
          <w:spacing w:val="-2"/>
        </w:rPr>
        <w:t xml:space="preserve"> </w:t>
      </w:r>
      <w:r>
        <w:t>confident that my opponents will be convinced by what I have presented/ by the evidence presented in my articles</w:t>
      </w:r>
    </w:p>
    <w:p w14:paraId="1905AF9C">
      <w:pPr>
        <w:pStyle w:val="8"/>
        <w:rPr>
          <w:sz w:val="20"/>
        </w:rPr>
      </w:pPr>
    </w:p>
    <w:p w14:paraId="06267CED">
      <w:pPr>
        <w:pStyle w:val="4"/>
        <w:spacing w:before="153"/>
        <w:jc w:val="both"/>
      </w:pPr>
      <w:bookmarkStart w:id="16" w:name="_bookmark16"/>
      <w:bookmarkEnd w:id="16"/>
      <w:r>
        <w:t>2,</w:t>
      </w:r>
      <w:r>
        <w:rPr>
          <w:spacing w:val="-7"/>
        </w:rPr>
        <w:t xml:space="preserve"> </w:t>
      </w:r>
      <w:r>
        <w:rPr>
          <w:spacing w:val="-2"/>
        </w:rPr>
        <w:t>report</w:t>
      </w:r>
    </w:p>
    <w:p w14:paraId="78363BFA">
      <w:pPr>
        <w:pStyle w:val="8"/>
        <w:spacing w:before="2"/>
        <w:rPr>
          <w:rFonts w:ascii="Calibri Light"/>
          <w:sz w:val="37"/>
        </w:rPr>
      </w:pPr>
    </w:p>
    <w:p w14:paraId="2FA15B53">
      <w:pPr>
        <w:pStyle w:val="8"/>
        <w:spacing w:before="1" w:line="278" w:lineRule="auto"/>
        <w:ind w:left="160"/>
      </w:pPr>
      <w:r>
        <w:rPr>
          <w:rFonts w:ascii="宋体" w:eastAsia="宋体"/>
        </w:rPr>
        <w:t>开头：</w:t>
      </w:r>
      <w:r>
        <w:t>In</w:t>
      </w:r>
      <w:r>
        <w:rPr>
          <w:spacing w:val="-7"/>
        </w:rPr>
        <w:t xml:space="preserve"> </w:t>
      </w:r>
      <w:r>
        <w:t>our</w:t>
      </w:r>
      <w:r>
        <w:rPr>
          <w:spacing w:val="-3"/>
        </w:rPr>
        <w:t xml:space="preserve"> </w:t>
      </w:r>
      <w:r>
        <w:t>contemporary</w:t>
      </w:r>
      <w:r>
        <w:rPr>
          <w:spacing w:val="-5"/>
        </w:rPr>
        <w:t xml:space="preserve"> </w:t>
      </w:r>
      <w:r>
        <w:t>era,</w:t>
      </w:r>
      <w:r>
        <w:rPr>
          <w:spacing w:val="-3"/>
        </w:rPr>
        <w:t xml:space="preserve"> </w:t>
      </w:r>
      <w:r>
        <w:t>an</w:t>
      </w:r>
      <w:r>
        <w:rPr>
          <w:spacing w:val="-7"/>
        </w:rPr>
        <w:t xml:space="preserve"> </w:t>
      </w:r>
      <w:r>
        <w:t>expanding</w:t>
      </w:r>
      <w:r>
        <w:rPr>
          <w:spacing w:val="-3"/>
        </w:rPr>
        <w:t xml:space="preserve"> /</w:t>
      </w:r>
      <w:r>
        <w:t>augmented</w:t>
      </w:r>
      <w:r>
        <w:rPr>
          <w:spacing w:val="-2"/>
        </w:rPr>
        <w:t xml:space="preserve">/ </w:t>
      </w:r>
      <w:r>
        <w:t>amplifying/increasingly</w:t>
      </w:r>
      <w:r>
        <w:rPr>
          <w:spacing w:val="-5"/>
        </w:rPr>
        <w:t xml:space="preserve"> </w:t>
      </w:r>
      <w:r>
        <w:t>of</w:t>
      </w:r>
      <w:r>
        <w:rPr>
          <w:spacing w:val="-3"/>
        </w:rPr>
        <w:t xml:space="preserve"> </w:t>
      </w:r>
      <w:r>
        <w:t>newspaper</w:t>
      </w:r>
      <w:r>
        <w:rPr>
          <w:spacing w:val="-4"/>
        </w:rPr>
        <w:t xml:space="preserve"> </w:t>
      </w:r>
      <w:r>
        <w:t>headlines</w:t>
      </w:r>
      <w:r>
        <w:rPr>
          <w:spacing w:val="-3"/>
        </w:rPr>
        <w:t xml:space="preserve">/ </w:t>
      </w:r>
      <w:r>
        <w:t>the</w:t>
      </w:r>
      <w:r>
        <w:rPr>
          <w:spacing w:val="-6"/>
        </w:rPr>
        <w:t xml:space="preserve"> </w:t>
      </w:r>
      <w:r>
        <w:t>public</w:t>
      </w:r>
      <w:r>
        <w:rPr>
          <w:spacing w:val="-4"/>
        </w:rPr>
        <w:t xml:space="preserve"> </w:t>
      </w:r>
      <w:r>
        <w:t>issues</w:t>
      </w:r>
      <w:r>
        <w:rPr>
          <w:spacing w:val="-4"/>
        </w:rPr>
        <w:t xml:space="preserve"> </w:t>
      </w:r>
      <w:r>
        <w:t>have</w:t>
      </w:r>
      <w:r>
        <w:rPr>
          <w:spacing w:val="-3"/>
        </w:rPr>
        <w:t xml:space="preserve"> </w:t>
      </w:r>
      <w:r>
        <w:t>emerged</w:t>
      </w:r>
      <w:r>
        <w:rPr>
          <w:spacing w:val="-5"/>
        </w:rPr>
        <w:t xml:space="preserve"> </w:t>
      </w:r>
      <w:r>
        <w:t>as</w:t>
      </w:r>
      <w:r>
        <w:rPr>
          <w:spacing w:val="-5"/>
        </w:rPr>
        <w:t xml:space="preserve"> </w:t>
      </w:r>
      <w:r>
        <w:t>a</w:t>
      </w:r>
      <w:r>
        <w:rPr>
          <w:spacing w:val="-3"/>
        </w:rPr>
        <w:t xml:space="preserve"> </w:t>
      </w:r>
      <w:r>
        <w:t>focal</w:t>
      </w:r>
      <w:r>
        <w:rPr>
          <w:spacing w:val="-4"/>
        </w:rPr>
        <w:t xml:space="preserve"> </w:t>
      </w:r>
      <w:r>
        <w:t>point</w:t>
      </w:r>
      <w:r>
        <w:rPr>
          <w:spacing w:val="-2"/>
        </w:rPr>
        <w:t xml:space="preserve">, </w:t>
      </w:r>
      <w:r>
        <w:t>highlighting</w:t>
      </w:r>
      <w:r>
        <w:rPr>
          <w:spacing w:val="-2"/>
        </w:rPr>
        <w:t xml:space="preserve"> </w:t>
      </w:r>
      <w:r>
        <w:t>the</w:t>
      </w:r>
      <w:r>
        <w:rPr>
          <w:spacing w:val="-3"/>
        </w:rPr>
        <w:t xml:space="preserve"> </w:t>
      </w:r>
      <w:r>
        <w:t>trend where (</w:t>
      </w:r>
      <w:r>
        <w:rPr>
          <w:rFonts w:ascii="宋体" w:eastAsia="宋体"/>
        </w:rPr>
        <w:t>改写题目论点</w:t>
      </w:r>
      <w:r>
        <w:t>) , thereby capturing significant attention from diverse sections of society.</w:t>
      </w:r>
    </w:p>
    <w:p w14:paraId="383795CA">
      <w:pPr>
        <w:pStyle w:val="8"/>
        <w:spacing w:before="5" w:line="292" w:lineRule="auto"/>
        <w:ind w:left="160" w:right="217"/>
      </w:pPr>
      <w:r>
        <w:t>The</w:t>
      </w:r>
      <w:r>
        <w:rPr>
          <w:spacing w:val="-3"/>
        </w:rPr>
        <w:t xml:space="preserve"> </w:t>
      </w:r>
      <w:r>
        <w:t>phenomenon</w:t>
      </w:r>
      <w:r>
        <w:rPr>
          <w:spacing w:val="-3"/>
        </w:rPr>
        <w:t xml:space="preserve"> </w:t>
      </w:r>
      <w:r>
        <w:t>is</w:t>
      </w:r>
      <w:r>
        <w:rPr>
          <w:spacing w:val="-4"/>
        </w:rPr>
        <w:t xml:space="preserve"> </w:t>
      </w:r>
      <w:r>
        <w:rPr>
          <w:color w:val="000000"/>
          <w:shd w:val="clear" w:color="auto" w:fill="FFFF00"/>
        </w:rPr>
        <w:t>palpable</w:t>
      </w:r>
      <w:r>
        <w:rPr>
          <w:color w:val="000000"/>
          <w:spacing w:val="-2"/>
        </w:rPr>
        <w:t xml:space="preserve"> </w:t>
      </w:r>
      <w:r>
        <w:rPr>
          <w:color w:val="000000"/>
        </w:rPr>
        <w:t>and</w:t>
      </w:r>
      <w:r>
        <w:rPr>
          <w:color w:val="000000"/>
          <w:spacing w:val="-3"/>
        </w:rPr>
        <w:t xml:space="preserve"> </w:t>
      </w:r>
      <w:r>
        <w:rPr>
          <w:color w:val="000000"/>
        </w:rPr>
        <w:t>noteworthy,</w:t>
      </w:r>
      <w:r>
        <w:rPr>
          <w:color w:val="000000"/>
          <w:spacing w:val="-5"/>
        </w:rPr>
        <w:t xml:space="preserve"> </w:t>
      </w:r>
      <w:r>
        <w:rPr>
          <w:color w:val="000000"/>
        </w:rPr>
        <w:t>which</w:t>
      </w:r>
      <w:r>
        <w:rPr>
          <w:color w:val="000000"/>
          <w:spacing w:val="-4"/>
        </w:rPr>
        <w:t xml:space="preserve"> </w:t>
      </w:r>
      <w:r>
        <w:rPr>
          <w:color w:val="000000"/>
        </w:rPr>
        <w:t>need</w:t>
      </w:r>
      <w:r>
        <w:rPr>
          <w:color w:val="000000"/>
          <w:spacing w:val="-3"/>
        </w:rPr>
        <w:t xml:space="preserve"> </w:t>
      </w:r>
      <w:r>
        <w:rPr>
          <w:color w:val="000000"/>
        </w:rPr>
        <w:t>to</w:t>
      </w:r>
      <w:r>
        <w:rPr>
          <w:color w:val="000000"/>
          <w:spacing w:val="-4"/>
        </w:rPr>
        <w:t xml:space="preserve"> </w:t>
      </w:r>
      <w:r>
        <w:rPr>
          <w:color w:val="000000"/>
        </w:rPr>
        <w:t>be</w:t>
      </w:r>
      <w:r>
        <w:rPr>
          <w:color w:val="000000"/>
          <w:spacing w:val="-5"/>
        </w:rPr>
        <w:t xml:space="preserve"> </w:t>
      </w:r>
      <w:r>
        <w:rPr>
          <w:color w:val="000000"/>
        </w:rPr>
        <w:t>explored</w:t>
      </w:r>
      <w:r>
        <w:rPr>
          <w:color w:val="000000"/>
          <w:spacing w:val="-3"/>
        </w:rPr>
        <w:t xml:space="preserve"> </w:t>
      </w:r>
      <w:r>
        <w:rPr>
          <w:color w:val="000000"/>
        </w:rPr>
        <w:t>and</w:t>
      </w:r>
      <w:r>
        <w:rPr>
          <w:color w:val="000000"/>
          <w:spacing w:val="-4"/>
        </w:rPr>
        <w:t xml:space="preserve"> </w:t>
      </w:r>
      <w:r>
        <w:rPr>
          <w:color w:val="000000"/>
        </w:rPr>
        <w:t>spotted.</w:t>
      </w:r>
      <w:r>
        <w:rPr>
          <w:color w:val="000000"/>
          <w:spacing w:val="-3"/>
        </w:rPr>
        <w:t xml:space="preserve"> </w:t>
      </w:r>
      <w:r>
        <w:rPr>
          <w:color w:val="000000"/>
        </w:rPr>
        <w:t>This</w:t>
      </w:r>
      <w:r>
        <w:rPr>
          <w:color w:val="000000"/>
          <w:spacing w:val="-4"/>
        </w:rPr>
        <w:t xml:space="preserve"> </w:t>
      </w:r>
      <w:r>
        <w:rPr>
          <w:color w:val="000000"/>
        </w:rPr>
        <w:t>essay</w:t>
      </w:r>
      <w:r>
        <w:rPr>
          <w:color w:val="000000"/>
          <w:spacing w:val="-3"/>
        </w:rPr>
        <w:t xml:space="preserve"> </w:t>
      </w:r>
      <w:r>
        <w:rPr>
          <w:color w:val="000000"/>
        </w:rPr>
        <w:t>aims</w:t>
      </w:r>
      <w:r>
        <w:rPr>
          <w:color w:val="000000"/>
          <w:spacing w:val="-4"/>
        </w:rPr>
        <w:t xml:space="preserve"> </w:t>
      </w:r>
      <w:r>
        <w:rPr>
          <w:color w:val="000000"/>
        </w:rPr>
        <w:t>to</w:t>
      </w:r>
      <w:r>
        <w:rPr>
          <w:color w:val="000000"/>
          <w:spacing w:val="-3"/>
        </w:rPr>
        <w:t xml:space="preserve"> </w:t>
      </w:r>
      <w:r>
        <w:rPr>
          <w:color w:val="000000"/>
          <w:shd w:val="clear" w:color="auto" w:fill="FFFF00"/>
        </w:rPr>
        <w:t>delve</w:t>
      </w:r>
      <w:r>
        <w:rPr>
          <w:color w:val="000000"/>
          <w:spacing w:val="-5"/>
        </w:rPr>
        <w:t xml:space="preserve"> </w:t>
      </w:r>
      <w:r>
        <w:rPr>
          <w:color w:val="000000"/>
        </w:rPr>
        <w:t>deeply</w:t>
      </w:r>
      <w:r>
        <w:rPr>
          <w:color w:val="000000"/>
          <w:spacing w:val="-3"/>
        </w:rPr>
        <w:t xml:space="preserve"> </w:t>
      </w:r>
      <w:r>
        <w:rPr>
          <w:color w:val="000000"/>
        </w:rPr>
        <w:t>into</w:t>
      </w:r>
      <w:r>
        <w:rPr>
          <w:color w:val="000000"/>
          <w:spacing w:val="-4"/>
        </w:rPr>
        <w:t xml:space="preserve"> </w:t>
      </w:r>
      <w:r>
        <w:rPr>
          <w:color w:val="000000"/>
        </w:rPr>
        <w:t>the</w:t>
      </w:r>
      <w:r>
        <w:rPr>
          <w:color w:val="000000"/>
          <w:spacing w:val="-3"/>
        </w:rPr>
        <w:t xml:space="preserve"> </w:t>
      </w:r>
      <w:r>
        <w:rPr>
          <w:color w:val="000000"/>
          <w:shd w:val="clear" w:color="auto" w:fill="FFFF00"/>
        </w:rPr>
        <w:t>underlying</w:t>
      </w:r>
      <w:r>
        <w:rPr>
          <w:color w:val="000000"/>
          <w:spacing w:val="-3"/>
        </w:rPr>
        <w:t xml:space="preserve"> </w:t>
      </w:r>
      <w:r>
        <w:rPr>
          <w:color w:val="000000"/>
        </w:rPr>
        <w:t>reasons</w:t>
      </w:r>
      <w:r>
        <w:rPr>
          <w:color w:val="000000"/>
          <w:spacing w:val="-5"/>
        </w:rPr>
        <w:t xml:space="preserve"> </w:t>
      </w:r>
      <w:r>
        <w:rPr>
          <w:color w:val="000000"/>
        </w:rPr>
        <w:t>driving</w:t>
      </w:r>
      <w:r>
        <w:rPr>
          <w:color w:val="000000"/>
          <w:spacing w:val="-6"/>
          <w:u w:val="single"/>
        </w:rPr>
        <w:t xml:space="preserve"> </w:t>
      </w:r>
      <w:r>
        <w:rPr>
          <w:color w:val="000000"/>
          <w:u w:val="single"/>
        </w:rPr>
        <w:t>(problems/dilemmas</w:t>
      </w:r>
      <w:r>
        <w:rPr>
          <w:color w:val="000000"/>
        </w:rPr>
        <w:t xml:space="preserve"> </w:t>
      </w:r>
      <w:r>
        <w:rPr>
          <w:color w:val="000000"/>
          <w:u w:val="single"/>
        </w:rPr>
        <w:t>caused by)</w:t>
      </w:r>
      <w:r>
        <w:rPr>
          <w:color w:val="000000"/>
        </w:rPr>
        <w:t xml:space="preserve"> this occurrence and suggest concrete solutions that could potentially </w:t>
      </w:r>
      <w:r>
        <w:rPr>
          <w:color w:val="000000"/>
          <w:shd w:val="clear" w:color="auto" w:fill="FFFF00"/>
        </w:rPr>
        <w:t>ameliorate</w:t>
      </w:r>
      <w:r>
        <w:rPr>
          <w:color w:val="000000"/>
        </w:rPr>
        <w:t xml:space="preserve"> the issue effectively and efficiently.</w:t>
      </w:r>
    </w:p>
    <w:p w14:paraId="5D36B45C">
      <w:pPr>
        <w:pStyle w:val="8"/>
        <w:spacing w:line="278" w:lineRule="auto"/>
        <w:ind w:left="160" w:right="212"/>
        <w:rPr>
          <w:rFonts w:ascii="宋体" w:eastAsia="宋体"/>
        </w:rPr>
      </w:pPr>
      <w:r>
        <w:rPr>
          <w:rFonts w:ascii="宋体" w:eastAsia="宋体"/>
        </w:rPr>
        <w:t>在当今时代，</w:t>
      </w:r>
      <w:r>
        <w:t>xxx</w:t>
      </w:r>
      <w:r>
        <w:rPr>
          <w:spacing w:val="33"/>
        </w:rPr>
        <w:t xml:space="preserve"> </w:t>
      </w:r>
      <w:r>
        <w:rPr>
          <w:rFonts w:ascii="宋体" w:eastAsia="宋体"/>
          <w:spacing w:val="-5"/>
        </w:rPr>
        <w:t>的主题已成为焦点，引起了社会各界的极大关注。</w:t>
      </w:r>
      <w:r>
        <w:rPr>
          <w:rFonts w:ascii="宋体" w:eastAsia="宋体"/>
        </w:rPr>
        <w:t>（改写题目）的现象是显而易见的和值得注意的，必须加以探索和发现。本文旨在深入研究导致这种</w:t>
      </w:r>
      <w:r>
        <w:rPr>
          <w:rFonts w:ascii="宋体" w:eastAsia="宋体"/>
          <w:spacing w:val="-2"/>
        </w:rPr>
        <w:t>情况的根本原因（由此引起的问题</w:t>
      </w:r>
      <w:r>
        <w:rPr>
          <w:spacing w:val="-2"/>
        </w:rPr>
        <w:t>/</w:t>
      </w:r>
      <w:r>
        <w:rPr>
          <w:rFonts w:ascii="宋体" w:eastAsia="宋体"/>
          <w:spacing w:val="-2"/>
        </w:rPr>
        <w:t>困境</w:t>
      </w:r>
      <w:r>
        <w:rPr>
          <w:rFonts w:ascii="宋体" w:eastAsia="宋体"/>
          <w:spacing w:val="-108"/>
        </w:rPr>
        <w:t>）</w:t>
      </w:r>
      <w:r>
        <w:rPr>
          <w:rFonts w:ascii="宋体" w:eastAsia="宋体"/>
          <w:spacing w:val="-2"/>
        </w:rPr>
        <w:t>，并提出可能有效和高效地改善问题的具体解决方案。</w:t>
      </w:r>
    </w:p>
    <w:p w14:paraId="7F578A4B">
      <w:pPr>
        <w:pStyle w:val="8"/>
        <w:spacing w:before="10"/>
        <w:rPr>
          <w:rFonts w:ascii="宋体"/>
          <w:sz w:val="23"/>
        </w:rPr>
      </w:pPr>
    </w:p>
    <w:p w14:paraId="1639E582">
      <w:pPr>
        <w:pStyle w:val="8"/>
        <w:ind w:left="160"/>
      </w:pPr>
      <w:r>
        <w:rPr>
          <w:rFonts w:ascii="宋体" w:eastAsia="宋体"/>
          <w:spacing w:val="-5"/>
        </w:rPr>
        <w:t xml:space="preserve">理由 </w:t>
      </w:r>
      <w:r>
        <w:t>From</w:t>
      </w:r>
      <w:r>
        <w:rPr>
          <w:spacing w:val="-8"/>
        </w:rPr>
        <w:t xml:space="preserve"> </w:t>
      </w:r>
      <w:r>
        <w:t>what</w:t>
      </w:r>
      <w:r>
        <w:rPr>
          <w:spacing w:val="-7"/>
        </w:rPr>
        <w:t xml:space="preserve"> </w:t>
      </w:r>
      <w:r>
        <w:t>I</w:t>
      </w:r>
      <w:r>
        <w:rPr>
          <w:spacing w:val="-6"/>
        </w:rPr>
        <w:t xml:space="preserve"> </w:t>
      </w:r>
      <w:r>
        <w:t>understand</w:t>
      </w:r>
      <w:r>
        <w:rPr>
          <w:spacing w:val="-3"/>
        </w:rPr>
        <w:t xml:space="preserve">, </w:t>
      </w:r>
      <w:r>
        <w:t>there</w:t>
      </w:r>
      <w:r>
        <w:rPr>
          <w:spacing w:val="-6"/>
        </w:rPr>
        <w:t xml:space="preserve"> </w:t>
      </w:r>
      <w:r>
        <w:t>could</w:t>
      </w:r>
      <w:r>
        <w:rPr>
          <w:spacing w:val="-6"/>
        </w:rPr>
        <w:t xml:space="preserve"> </w:t>
      </w:r>
      <w:r>
        <w:t>be</w:t>
      </w:r>
      <w:r>
        <w:rPr>
          <w:spacing w:val="-6"/>
        </w:rPr>
        <w:t xml:space="preserve"> </w:t>
      </w:r>
      <w:r>
        <w:t>several</w:t>
      </w:r>
      <w:r>
        <w:rPr>
          <w:spacing w:val="-8"/>
        </w:rPr>
        <w:t xml:space="preserve"> </w:t>
      </w:r>
      <w:r>
        <w:t>reasons</w:t>
      </w:r>
      <w:r>
        <w:rPr>
          <w:spacing w:val="-7"/>
        </w:rPr>
        <w:t xml:space="preserve"> </w:t>
      </w:r>
      <w:r>
        <w:t>for</w:t>
      </w:r>
      <w:r>
        <w:rPr>
          <w:spacing w:val="-5"/>
        </w:rPr>
        <w:t xml:space="preserve"> </w:t>
      </w:r>
      <w:r>
        <w:t>/loads</w:t>
      </w:r>
      <w:r>
        <w:rPr>
          <w:spacing w:val="-7"/>
        </w:rPr>
        <w:t xml:space="preserve"> </w:t>
      </w:r>
      <w:r>
        <w:t>of</w:t>
      </w:r>
      <w:r>
        <w:rPr>
          <w:spacing w:val="-6"/>
        </w:rPr>
        <w:t xml:space="preserve"> </w:t>
      </w:r>
      <w:r>
        <w:t>present</w:t>
      </w:r>
      <w:r>
        <w:rPr>
          <w:spacing w:val="-6"/>
        </w:rPr>
        <w:t xml:space="preserve"> </w:t>
      </w:r>
      <w:r>
        <w:t>dilemmas</w:t>
      </w:r>
      <w:r>
        <w:rPr>
          <w:spacing w:val="-7"/>
        </w:rPr>
        <w:t xml:space="preserve"> </w:t>
      </w:r>
      <w:r>
        <w:t>caused</w:t>
      </w:r>
      <w:r>
        <w:rPr>
          <w:spacing w:val="-5"/>
        </w:rPr>
        <w:t xml:space="preserve"> </w:t>
      </w:r>
      <w:r>
        <w:t>by</w:t>
      </w:r>
      <w:r>
        <w:rPr>
          <w:spacing w:val="-5"/>
        </w:rPr>
        <w:t xml:space="preserve"> </w:t>
      </w:r>
      <w:r>
        <w:t>this</w:t>
      </w:r>
      <w:r>
        <w:rPr>
          <w:spacing w:val="-7"/>
        </w:rPr>
        <w:t xml:space="preserve"> </w:t>
      </w:r>
      <w:r>
        <w:t>phenomenon,</w:t>
      </w:r>
      <w:r>
        <w:rPr>
          <w:spacing w:val="-6"/>
        </w:rPr>
        <w:t xml:space="preserve"> </w:t>
      </w:r>
      <w:r>
        <w:t>one</w:t>
      </w:r>
      <w:r>
        <w:rPr>
          <w:spacing w:val="-5"/>
        </w:rPr>
        <w:t xml:space="preserve"> </w:t>
      </w:r>
      <w:r>
        <w:t>of</w:t>
      </w:r>
      <w:r>
        <w:rPr>
          <w:spacing w:val="-8"/>
        </w:rPr>
        <w:t xml:space="preserve"> </w:t>
      </w:r>
      <w:r>
        <w:t>which</w:t>
      </w:r>
      <w:r>
        <w:rPr>
          <w:spacing w:val="-5"/>
        </w:rPr>
        <w:t xml:space="preserve"> is</w:t>
      </w:r>
    </w:p>
    <w:p w14:paraId="4E6A217A">
      <w:pPr>
        <w:pStyle w:val="8"/>
        <w:spacing w:before="43" w:line="283" w:lineRule="auto"/>
        <w:ind w:left="160" w:right="313"/>
      </w:pPr>
      <w:r>
        <w:rPr>
          <w:rFonts w:ascii="宋体" w:hAnsi="宋体" w:eastAsia="宋体"/>
          <w:spacing w:val="-18"/>
        </w:rPr>
        <w:t xml:space="preserve">问题 </w:t>
      </w:r>
      <w:r>
        <w:t>Unfortunately</w:t>
      </w:r>
      <w:r>
        <w:rPr>
          <w:spacing w:val="-4"/>
        </w:rPr>
        <w:t xml:space="preserve">, </w:t>
      </w:r>
      <w:r>
        <w:t>based</w:t>
      </w:r>
      <w:r>
        <w:rPr>
          <w:spacing w:val="-3"/>
        </w:rPr>
        <w:t xml:space="preserve"> </w:t>
      </w:r>
      <w:r>
        <w:t>on</w:t>
      </w:r>
      <w:r>
        <w:rPr>
          <w:spacing w:val="-3"/>
        </w:rPr>
        <w:t xml:space="preserve"> </w:t>
      </w:r>
      <w:r>
        <w:t>what</w:t>
      </w:r>
      <w:r>
        <w:rPr>
          <w:spacing w:val="-4"/>
        </w:rPr>
        <w:t xml:space="preserve"> </w:t>
      </w:r>
      <w:r>
        <w:t>I</w:t>
      </w:r>
      <w:r>
        <w:rPr>
          <w:spacing w:val="-3"/>
        </w:rPr>
        <w:t xml:space="preserve"> </w:t>
      </w:r>
      <w:r>
        <w:t>have</w:t>
      </w:r>
      <w:r>
        <w:rPr>
          <w:spacing w:val="-2"/>
        </w:rPr>
        <w:t xml:space="preserve"> </w:t>
      </w:r>
      <w:r>
        <w:t>observed</w:t>
      </w:r>
      <w:r>
        <w:rPr>
          <w:spacing w:val="-3"/>
        </w:rPr>
        <w:t xml:space="preserve">, </w:t>
      </w:r>
      <w:r>
        <w:t>it</w:t>
      </w:r>
      <w:r>
        <w:rPr>
          <w:spacing w:val="-5"/>
        </w:rPr>
        <w:t xml:space="preserve"> </w:t>
      </w:r>
      <w:r>
        <w:t>seems</w:t>
      </w:r>
      <w:r>
        <w:rPr>
          <w:spacing w:val="-5"/>
        </w:rPr>
        <w:t xml:space="preserve"> </w:t>
      </w:r>
      <w:r>
        <w:t>that</w:t>
      </w:r>
      <w:r>
        <w:rPr>
          <w:spacing w:val="-4"/>
        </w:rPr>
        <w:t xml:space="preserve"> </w:t>
      </w:r>
      <w:r>
        <w:t>there</w:t>
      </w:r>
      <w:r>
        <w:rPr>
          <w:spacing w:val="-5"/>
        </w:rPr>
        <w:t xml:space="preserve"> </w:t>
      </w:r>
      <w:r>
        <w:t>could</w:t>
      </w:r>
      <w:r>
        <w:rPr>
          <w:spacing w:val="-3"/>
        </w:rPr>
        <w:t xml:space="preserve"> </w:t>
      </w:r>
      <w:r>
        <w:t>be</w:t>
      </w:r>
      <w:r>
        <w:rPr>
          <w:spacing w:val="-3"/>
        </w:rPr>
        <w:t xml:space="preserve"> </w:t>
      </w:r>
      <w:r>
        <w:t>loads</w:t>
      </w:r>
      <w:r>
        <w:rPr>
          <w:spacing w:val="-4"/>
        </w:rPr>
        <w:t xml:space="preserve"> </w:t>
      </w:r>
      <w:r>
        <w:t>of</w:t>
      </w:r>
      <w:r>
        <w:rPr>
          <w:spacing w:val="-3"/>
        </w:rPr>
        <w:t xml:space="preserve"> </w:t>
      </w:r>
      <w:r>
        <w:t>potential</w:t>
      </w:r>
      <w:r>
        <w:rPr>
          <w:spacing w:val="-3"/>
        </w:rPr>
        <w:t xml:space="preserve"> </w:t>
      </w:r>
      <w:r>
        <w:t>dilemmas</w:t>
      </w:r>
      <w:r>
        <w:rPr>
          <w:spacing w:val="-5"/>
        </w:rPr>
        <w:t xml:space="preserve"> </w:t>
      </w:r>
      <w:r>
        <w:t>caused</w:t>
      </w:r>
      <w:r>
        <w:rPr>
          <w:spacing w:val="-3"/>
        </w:rPr>
        <w:t xml:space="preserve"> </w:t>
      </w:r>
      <w:r>
        <w:t>by</w:t>
      </w:r>
      <w:r>
        <w:rPr>
          <w:spacing w:val="-3"/>
        </w:rPr>
        <w:t xml:space="preserve"> </w:t>
      </w:r>
      <w:r>
        <w:t>this</w:t>
      </w:r>
      <w:r>
        <w:rPr>
          <w:spacing w:val="-5"/>
        </w:rPr>
        <w:t xml:space="preserve"> </w:t>
      </w:r>
      <w:r>
        <w:t>phenomenon,</w:t>
      </w:r>
      <w:r>
        <w:rPr>
          <w:spacing w:val="-6"/>
        </w:rPr>
        <w:t xml:space="preserve"> </w:t>
      </w:r>
      <w:r>
        <w:t>one</w:t>
      </w:r>
      <w:r>
        <w:rPr>
          <w:spacing w:val="-5"/>
        </w:rPr>
        <w:t xml:space="preserve"> </w:t>
      </w:r>
      <w:r>
        <w:t>of</w:t>
      </w:r>
      <w:r>
        <w:rPr>
          <w:spacing w:val="-3"/>
        </w:rPr>
        <w:t xml:space="preserve"> </w:t>
      </w:r>
      <w:r>
        <w:t>which</w:t>
      </w:r>
      <w:r>
        <w:rPr>
          <w:spacing w:val="-4"/>
        </w:rPr>
        <w:t xml:space="preserve"> </w:t>
      </w:r>
      <w:r>
        <w:t>is</w:t>
      </w:r>
      <w:r>
        <w:rPr>
          <w:spacing w:val="-2"/>
        </w:rPr>
        <w:t xml:space="preserve">/ </w:t>
      </w:r>
      <w:r>
        <w:t>no</w:t>
      </w:r>
      <w:r>
        <w:rPr>
          <w:spacing w:val="-6"/>
        </w:rPr>
        <w:t xml:space="preserve"> </w:t>
      </w:r>
      <w:r>
        <w:t>matter</w:t>
      </w:r>
      <w:r>
        <w:rPr>
          <w:spacing w:val="-2"/>
        </w:rPr>
        <w:t xml:space="preserve"> </w:t>
      </w:r>
      <w:r>
        <w:t>how convincing the above/individuals’ motivations are, problems still emerge along with this custom.</w:t>
      </w:r>
    </w:p>
    <w:p w14:paraId="5F09C771">
      <w:pPr>
        <w:pStyle w:val="8"/>
        <w:spacing w:before="4"/>
        <w:ind w:left="160"/>
        <w:rPr>
          <w:rFonts w:ascii="宋体" w:hAnsi="宋体" w:eastAsia="宋体"/>
        </w:rPr>
      </w:pPr>
      <w:r>
        <w:rPr>
          <w:rFonts w:ascii="宋体" w:hAnsi="宋体" w:eastAsia="宋体"/>
          <w:spacing w:val="-14"/>
        </w:rPr>
        <w:t xml:space="preserve">必须有 </w:t>
      </w:r>
      <w:r>
        <w:t>example→</w:t>
      </w:r>
      <w:r>
        <w:rPr>
          <w:rFonts w:ascii="宋体" w:hAnsi="宋体" w:eastAsia="宋体"/>
          <w:spacing w:val="-10"/>
        </w:rPr>
        <w:t xml:space="preserve">略 参考上个模版的 </w:t>
      </w:r>
      <w:r>
        <w:t>3</w:t>
      </w:r>
      <w:r>
        <w:rPr>
          <w:spacing w:val="-2"/>
        </w:rPr>
        <w:t xml:space="preserve"> </w:t>
      </w:r>
      <w:r>
        <w:rPr>
          <w:rFonts w:ascii="宋体" w:hAnsi="宋体" w:eastAsia="宋体"/>
          <w:spacing w:val="-10"/>
        </w:rPr>
        <w:t>个</w:t>
      </w:r>
    </w:p>
    <w:p w14:paraId="46A469F3">
      <w:pPr>
        <w:pStyle w:val="8"/>
        <w:spacing w:before="2"/>
        <w:rPr>
          <w:rFonts w:ascii="宋体"/>
          <w:sz w:val="22"/>
        </w:rPr>
      </w:pPr>
    </w:p>
    <w:p w14:paraId="187C8AC3">
      <w:pPr>
        <w:pStyle w:val="8"/>
        <w:spacing w:before="71"/>
        <w:ind w:left="160"/>
      </w:pPr>
      <w:r>
        <w:t>A:</w:t>
      </w:r>
      <w:r>
        <w:rPr>
          <w:spacing w:val="-7"/>
        </w:rPr>
        <w:t xml:space="preserve"> (</w:t>
      </w:r>
      <w:r>
        <w:rPr>
          <w:rFonts w:ascii="宋体" w:hAnsi="宋体" w:eastAsia="宋体"/>
        </w:rPr>
        <w:t>原因</w:t>
      </w:r>
      <w:r>
        <w:t>/</w:t>
      </w:r>
      <w:r>
        <w:rPr>
          <w:rFonts w:ascii="宋体" w:hAnsi="宋体" w:eastAsia="宋体"/>
          <w:spacing w:val="-19"/>
        </w:rPr>
        <w:t xml:space="preserve">问题 </w:t>
      </w:r>
      <w:r>
        <w:t>1)one</w:t>
      </w:r>
      <w:r>
        <w:rPr>
          <w:spacing w:val="-8"/>
        </w:rPr>
        <w:t xml:space="preserve"> </w:t>
      </w:r>
      <w:r>
        <w:t>of</w:t>
      </w:r>
      <w:r>
        <w:rPr>
          <w:spacing w:val="-4"/>
        </w:rPr>
        <w:t xml:space="preserve"> </w:t>
      </w:r>
      <w:r>
        <w:t>which</w:t>
      </w:r>
      <w:r>
        <w:rPr>
          <w:spacing w:val="-5"/>
        </w:rPr>
        <w:t xml:space="preserve"> </w:t>
      </w:r>
      <w:r>
        <w:t>is</w:t>
      </w:r>
      <w:r>
        <w:rPr>
          <w:spacing w:val="-6"/>
        </w:rPr>
        <w:t xml:space="preserve"> </w:t>
      </w:r>
      <w:r>
        <w:t>that</w:t>
      </w:r>
      <w:r>
        <w:rPr>
          <w:spacing w:val="-3"/>
        </w:rPr>
        <w:t xml:space="preserve">, </w:t>
      </w:r>
      <w:r>
        <w:t>a</w:t>
      </w:r>
      <w:r>
        <w:rPr>
          <w:spacing w:val="-4"/>
        </w:rPr>
        <w:t xml:space="preserve"> </w:t>
      </w:r>
      <w:r>
        <w:t>primary</w:t>
      </w:r>
      <w:r>
        <w:rPr>
          <w:spacing w:val="-4"/>
        </w:rPr>
        <w:t xml:space="preserve"> </w:t>
      </w:r>
      <w:r>
        <w:rPr>
          <w:color w:val="000000"/>
          <w:shd w:val="clear" w:color="auto" w:fill="FFFF00"/>
        </w:rPr>
        <w:t>catalyst</w:t>
      </w:r>
      <w:r>
        <w:rPr>
          <w:color w:val="000000"/>
          <w:spacing w:val="-8"/>
        </w:rPr>
        <w:t xml:space="preserve"> </w:t>
      </w:r>
      <w:r>
        <w:rPr>
          <w:color w:val="000000"/>
        </w:rPr>
        <w:t>why</w:t>
      </w:r>
      <w:r>
        <w:rPr>
          <w:color w:val="000000"/>
          <w:spacing w:val="-2"/>
        </w:rPr>
        <w:t xml:space="preserve">/ </w:t>
      </w:r>
      <w:r>
        <w:rPr>
          <w:color w:val="000000"/>
        </w:rPr>
        <w:t>for</w:t>
      </w:r>
      <w:r>
        <w:rPr>
          <w:color w:val="000000"/>
          <w:spacing w:val="-6"/>
        </w:rPr>
        <w:t xml:space="preserve"> </w:t>
      </w:r>
      <w:r>
        <w:rPr>
          <w:color w:val="000000"/>
        </w:rPr>
        <w:t>this</w:t>
      </w:r>
      <w:r>
        <w:rPr>
          <w:color w:val="000000"/>
          <w:spacing w:val="-6"/>
        </w:rPr>
        <w:t xml:space="preserve"> </w:t>
      </w:r>
      <w:r>
        <w:rPr>
          <w:color w:val="000000"/>
        </w:rPr>
        <w:t>concern</w:t>
      </w:r>
      <w:r>
        <w:rPr>
          <w:color w:val="000000"/>
          <w:spacing w:val="-5"/>
        </w:rPr>
        <w:t xml:space="preserve"> </w:t>
      </w:r>
      <w:r>
        <w:rPr>
          <w:color w:val="000000"/>
        </w:rPr>
        <w:t>is</w:t>
      </w:r>
      <w:r>
        <w:rPr>
          <w:color w:val="000000"/>
          <w:spacing w:val="-5"/>
        </w:rPr>
        <w:t xml:space="preserve"> </w:t>
      </w:r>
      <w:r>
        <w:rPr>
          <w:color w:val="000000"/>
        </w:rPr>
        <w:t>xxx,</w:t>
      </w:r>
      <w:r>
        <w:rPr>
          <w:color w:val="000000"/>
          <w:spacing w:val="-10"/>
        </w:rPr>
        <w:t xml:space="preserve"> </w:t>
      </w:r>
      <w:r>
        <w:rPr>
          <w:color w:val="000000"/>
        </w:rPr>
        <w:t>a</w:t>
      </w:r>
      <w:r>
        <w:rPr>
          <w:color w:val="000000"/>
          <w:spacing w:val="-4"/>
        </w:rPr>
        <w:t xml:space="preserve"> </w:t>
      </w:r>
      <w:r>
        <w:rPr>
          <w:color w:val="000000"/>
        </w:rPr>
        <w:t>fact</w:t>
      </w:r>
      <w:r>
        <w:rPr>
          <w:color w:val="000000"/>
          <w:spacing w:val="-6"/>
        </w:rPr>
        <w:t xml:space="preserve"> </w:t>
      </w:r>
      <w:r>
        <w:rPr>
          <w:color w:val="000000"/>
        </w:rPr>
        <w:t>that</w:t>
      </w:r>
      <w:r>
        <w:rPr>
          <w:color w:val="000000"/>
          <w:spacing w:val="-6"/>
        </w:rPr>
        <w:t xml:space="preserve"> </w:t>
      </w:r>
      <w:r>
        <w:rPr>
          <w:color w:val="000000"/>
        </w:rPr>
        <w:t>can</w:t>
      </w:r>
      <w:r>
        <w:rPr>
          <w:color w:val="000000"/>
          <w:spacing w:val="-6"/>
        </w:rPr>
        <w:t xml:space="preserve"> </w:t>
      </w:r>
      <w:r>
        <w:rPr>
          <w:color w:val="000000"/>
        </w:rPr>
        <w:t>be</w:t>
      </w:r>
      <w:r>
        <w:rPr>
          <w:color w:val="000000"/>
          <w:spacing w:val="-4"/>
        </w:rPr>
        <w:t xml:space="preserve"> </w:t>
      </w:r>
      <w:r>
        <w:rPr>
          <w:color w:val="000000"/>
        </w:rPr>
        <w:t>rooted</w:t>
      </w:r>
      <w:r>
        <w:rPr>
          <w:color w:val="000000"/>
          <w:spacing w:val="-5"/>
        </w:rPr>
        <w:t xml:space="preserve"> </w:t>
      </w:r>
      <w:r>
        <w:rPr>
          <w:color w:val="000000"/>
        </w:rPr>
        <w:t>in</w:t>
      </w:r>
      <w:r>
        <w:rPr>
          <w:color w:val="000000"/>
          <w:spacing w:val="-8"/>
        </w:rPr>
        <w:t xml:space="preserve"> </w:t>
      </w:r>
      <w:r>
        <w:rPr>
          <w:color w:val="000000"/>
        </w:rPr>
        <w:t>the</w:t>
      </w:r>
      <w:r>
        <w:rPr>
          <w:color w:val="000000"/>
          <w:spacing w:val="-4"/>
        </w:rPr>
        <w:t xml:space="preserve"> </w:t>
      </w:r>
      <w:r>
        <w:rPr>
          <w:color w:val="000000"/>
        </w:rPr>
        <w:t>key</w:t>
      </w:r>
      <w:r>
        <w:rPr>
          <w:color w:val="000000"/>
          <w:spacing w:val="-5"/>
        </w:rPr>
        <w:t xml:space="preserve"> </w:t>
      </w:r>
      <w:r>
        <w:rPr>
          <w:color w:val="000000"/>
        </w:rPr>
        <w:t>understanding</w:t>
      </w:r>
      <w:r>
        <w:rPr>
          <w:color w:val="000000"/>
          <w:spacing w:val="-7"/>
        </w:rPr>
        <w:t xml:space="preserve"> </w:t>
      </w:r>
      <w:r>
        <w:rPr>
          <w:color w:val="000000"/>
        </w:rPr>
        <w:t>that</w:t>
      </w:r>
      <w:r>
        <w:rPr>
          <w:color w:val="000000"/>
          <w:spacing w:val="-2"/>
        </w:rPr>
        <w:t>…. Particularly….</w:t>
      </w:r>
    </w:p>
    <w:p w14:paraId="20EC8E87">
      <w:pPr>
        <w:pStyle w:val="8"/>
        <w:spacing w:before="43"/>
        <w:ind w:left="160"/>
        <w:rPr>
          <w:rFonts w:ascii="宋体" w:eastAsia="宋体"/>
        </w:rPr>
      </w:pPr>
      <w:r>
        <w:rPr>
          <w:rFonts w:ascii="宋体" w:eastAsia="宋体"/>
          <w:spacing w:val="-2"/>
        </w:rPr>
        <w:t xml:space="preserve">这种担忧的主要催化剂是 </w:t>
      </w:r>
      <w:r>
        <w:t>xxx</w:t>
      </w:r>
      <w:r>
        <w:rPr>
          <w:rFonts w:ascii="宋体" w:eastAsia="宋体"/>
          <w:spacing w:val="-2"/>
        </w:rPr>
        <w:t xml:space="preserve">，这一事实可以植根于 </w:t>
      </w:r>
      <w:r>
        <w:t>xxx</w:t>
      </w:r>
      <w:r>
        <w:rPr>
          <w:spacing w:val="45"/>
        </w:rPr>
        <w:t xml:space="preserve"> </w:t>
      </w:r>
      <w:r>
        <w:rPr>
          <w:rFonts w:ascii="宋体" w:eastAsia="宋体"/>
          <w:spacing w:val="-2"/>
        </w:rPr>
        <w:t>的关键理解。</w:t>
      </w:r>
    </w:p>
    <w:p w14:paraId="46B4FC78">
      <w:pPr>
        <w:pStyle w:val="8"/>
        <w:spacing w:before="49" w:line="288" w:lineRule="auto"/>
        <w:ind w:left="160" w:right="2364"/>
      </w:pPr>
      <w:r>
        <w:t>A</w:t>
      </w:r>
      <w:r>
        <w:rPr>
          <w:spacing w:val="-4"/>
        </w:rPr>
        <w:t xml:space="preserve"> </w:t>
      </w:r>
      <w:r>
        <w:t>primary/main</w:t>
      </w:r>
      <w:r>
        <w:rPr>
          <w:spacing w:val="-5"/>
        </w:rPr>
        <w:t xml:space="preserve"> </w:t>
      </w:r>
      <w:r>
        <w:t>outcome/effect</w:t>
      </w:r>
      <w:r>
        <w:rPr>
          <w:spacing w:val="-5"/>
        </w:rPr>
        <w:t xml:space="preserve"> </w:t>
      </w:r>
      <w:r>
        <w:t>resulting</w:t>
      </w:r>
      <w:r>
        <w:rPr>
          <w:spacing w:val="-5"/>
        </w:rPr>
        <w:t xml:space="preserve"> </w:t>
      </w:r>
      <w:r>
        <w:t>from</w:t>
      </w:r>
      <w:r>
        <w:rPr>
          <w:spacing w:val="-5"/>
        </w:rPr>
        <w:t xml:space="preserve"> </w:t>
      </w:r>
      <w:r>
        <w:t>this</w:t>
      </w:r>
      <w:r>
        <w:rPr>
          <w:spacing w:val="-5"/>
        </w:rPr>
        <w:t xml:space="preserve"> </w:t>
      </w:r>
      <w:r>
        <w:t>sort</w:t>
      </w:r>
      <w:r>
        <w:rPr>
          <w:spacing w:val="-5"/>
        </w:rPr>
        <w:t xml:space="preserve"> </w:t>
      </w:r>
      <w:r>
        <w:t>of</w:t>
      </w:r>
      <w:r>
        <w:rPr>
          <w:spacing w:val="-4"/>
        </w:rPr>
        <w:t xml:space="preserve"> </w:t>
      </w:r>
      <w:r>
        <w:t>conduct</w:t>
      </w:r>
      <w:r>
        <w:rPr>
          <w:spacing w:val="-5"/>
        </w:rPr>
        <w:t xml:space="preserve"> </w:t>
      </w:r>
      <w:r>
        <w:t>is</w:t>
      </w:r>
      <w:r>
        <w:rPr>
          <w:spacing w:val="-6"/>
        </w:rPr>
        <w:t xml:space="preserve"> </w:t>
      </w:r>
      <w:r>
        <w:t>environment</w:t>
      </w:r>
      <w:r>
        <w:rPr>
          <w:spacing w:val="-5"/>
        </w:rPr>
        <w:t xml:space="preserve"> </w:t>
      </w:r>
      <w:r>
        <w:t>destruction,</w:t>
      </w:r>
      <w:r>
        <w:rPr>
          <w:spacing w:val="-4"/>
        </w:rPr>
        <w:t xml:space="preserve"> </w:t>
      </w:r>
      <w:r>
        <w:t>which</w:t>
      </w:r>
      <w:r>
        <w:rPr>
          <w:spacing w:val="-5"/>
        </w:rPr>
        <w:t xml:space="preserve"> </w:t>
      </w:r>
      <w:r>
        <w:t>can</w:t>
      </w:r>
      <w:r>
        <w:rPr>
          <w:spacing w:val="-5"/>
        </w:rPr>
        <w:t xml:space="preserve"> </w:t>
      </w:r>
      <w:r>
        <w:t>be</w:t>
      </w:r>
      <w:r>
        <w:rPr>
          <w:spacing w:val="-6"/>
        </w:rPr>
        <w:t xml:space="preserve"> </w:t>
      </w:r>
      <w:r>
        <w:t>rooted</w:t>
      </w:r>
      <w:r>
        <w:rPr>
          <w:spacing w:val="-4"/>
        </w:rPr>
        <w:t xml:space="preserve"> </w:t>
      </w:r>
      <w:r>
        <w:t>in</w:t>
      </w:r>
      <w:r>
        <w:rPr>
          <w:spacing w:val="-5"/>
        </w:rPr>
        <w:t xml:space="preserve"> </w:t>
      </w:r>
      <w:r>
        <w:t>the</w:t>
      </w:r>
      <w:r>
        <w:rPr>
          <w:spacing w:val="-4"/>
        </w:rPr>
        <w:t xml:space="preserve"> </w:t>
      </w:r>
      <w:r>
        <w:t>conviction</w:t>
      </w:r>
      <w:r>
        <w:rPr>
          <w:spacing w:val="-4"/>
        </w:rPr>
        <w:t xml:space="preserve"> </w:t>
      </w:r>
      <w:r>
        <w:t>that</w:t>
      </w:r>
      <w:r>
        <w:rPr>
          <w:spacing w:val="-2"/>
        </w:rPr>
        <w:t xml:space="preserve">…. </w:t>
      </w:r>
      <w:r>
        <w:t>Particularly…. As consequence,…(</w:t>
      </w:r>
      <w:r>
        <w:rPr>
          <w:rFonts w:ascii="宋体" w:hAnsi="宋体" w:eastAsia="宋体"/>
        </w:rPr>
        <w:t>扣题</w:t>
      </w:r>
      <w:r>
        <w:t>)</w:t>
      </w:r>
    </w:p>
    <w:p w14:paraId="2EE5EB78">
      <w:pPr>
        <w:pStyle w:val="8"/>
        <w:spacing w:line="283" w:lineRule="auto"/>
        <w:ind w:left="160"/>
      </w:pPr>
      <w:r>
        <w:t>(</w:t>
      </w:r>
      <w:r>
        <w:rPr>
          <w:rFonts w:ascii="宋体" w:hAnsi="宋体" w:eastAsia="宋体"/>
        </w:rPr>
        <w:t>原因</w:t>
      </w:r>
      <w:r>
        <w:t>/</w:t>
      </w:r>
      <w:r>
        <w:rPr>
          <w:rFonts w:ascii="宋体" w:hAnsi="宋体" w:eastAsia="宋体"/>
          <w:spacing w:val="-18"/>
        </w:rPr>
        <w:t xml:space="preserve">问题 </w:t>
      </w:r>
      <w:r>
        <w:t>2)Another</w:t>
      </w:r>
      <w:r>
        <w:rPr>
          <w:spacing w:val="-10"/>
        </w:rPr>
        <w:t xml:space="preserve"> </w:t>
      </w:r>
      <w:r>
        <w:rPr>
          <w:color w:val="000000"/>
          <w:shd w:val="clear" w:color="auto" w:fill="FFFF00"/>
        </w:rPr>
        <w:t>substantial</w:t>
      </w:r>
      <w:r>
        <w:rPr>
          <w:color w:val="000000"/>
          <w:spacing w:val="-5"/>
        </w:rPr>
        <w:t xml:space="preserve"> </w:t>
      </w:r>
      <w:r>
        <w:rPr>
          <w:color w:val="000000"/>
        </w:rPr>
        <w:t>factor</w:t>
      </w:r>
      <w:r>
        <w:rPr>
          <w:color w:val="000000"/>
          <w:spacing w:val="-5"/>
        </w:rPr>
        <w:t xml:space="preserve"> </w:t>
      </w:r>
      <w:r>
        <w:rPr>
          <w:color w:val="000000"/>
        </w:rPr>
        <w:t>contributing</w:t>
      </w:r>
      <w:r>
        <w:rPr>
          <w:color w:val="000000"/>
          <w:spacing w:val="-6"/>
        </w:rPr>
        <w:t xml:space="preserve"> </w:t>
      </w:r>
      <w:r>
        <w:rPr>
          <w:color w:val="000000"/>
        </w:rPr>
        <w:t>to</w:t>
      </w:r>
      <w:r>
        <w:rPr>
          <w:color w:val="000000"/>
          <w:spacing w:val="-5"/>
        </w:rPr>
        <w:t xml:space="preserve"> </w:t>
      </w:r>
      <w:r>
        <w:rPr>
          <w:color w:val="000000"/>
        </w:rPr>
        <w:t>the</w:t>
      </w:r>
      <w:r>
        <w:rPr>
          <w:color w:val="000000"/>
          <w:spacing w:val="-5"/>
        </w:rPr>
        <w:t xml:space="preserve"> </w:t>
      </w:r>
      <w:r>
        <w:rPr>
          <w:color w:val="000000"/>
          <w:shd w:val="clear" w:color="auto" w:fill="FFFF00"/>
        </w:rPr>
        <w:t>escalation</w:t>
      </w:r>
      <w:r>
        <w:rPr>
          <w:color w:val="000000"/>
          <w:spacing w:val="-6"/>
        </w:rPr>
        <w:t xml:space="preserve"> </w:t>
      </w:r>
      <w:r>
        <w:rPr>
          <w:color w:val="000000"/>
        </w:rPr>
        <w:t>of</w:t>
      </w:r>
      <w:r>
        <w:rPr>
          <w:color w:val="000000"/>
          <w:spacing w:val="-5"/>
        </w:rPr>
        <w:t xml:space="preserve"> </w:t>
      </w:r>
      <w:r>
        <w:rPr>
          <w:color w:val="000000"/>
        </w:rPr>
        <w:t>this</w:t>
      </w:r>
      <w:r>
        <w:rPr>
          <w:color w:val="000000"/>
          <w:spacing w:val="-6"/>
        </w:rPr>
        <w:t xml:space="preserve"> </w:t>
      </w:r>
      <w:r>
        <w:rPr>
          <w:color w:val="000000"/>
        </w:rPr>
        <w:t>problem</w:t>
      </w:r>
      <w:r>
        <w:rPr>
          <w:color w:val="000000"/>
          <w:spacing w:val="-6"/>
        </w:rPr>
        <w:t xml:space="preserve"> </w:t>
      </w:r>
      <w:r>
        <w:rPr>
          <w:color w:val="000000"/>
        </w:rPr>
        <w:t>is</w:t>
      </w:r>
      <w:r>
        <w:rPr>
          <w:color w:val="000000"/>
          <w:spacing w:val="-7"/>
        </w:rPr>
        <w:t xml:space="preserve"> </w:t>
      </w:r>
      <w:r>
        <w:rPr>
          <w:color w:val="000000"/>
        </w:rPr>
        <w:t>xx,</w:t>
      </w:r>
      <w:r>
        <w:rPr>
          <w:color w:val="000000"/>
          <w:spacing w:val="-6"/>
        </w:rPr>
        <w:t xml:space="preserve"> </w:t>
      </w:r>
      <w:r>
        <w:rPr>
          <w:color w:val="000000"/>
          <w:shd w:val="clear" w:color="auto" w:fill="FFFF00"/>
        </w:rPr>
        <w:t>chiefly</w:t>
      </w:r>
      <w:r>
        <w:rPr>
          <w:color w:val="000000"/>
          <w:spacing w:val="-5"/>
        </w:rPr>
        <w:t xml:space="preserve"> </w:t>
      </w:r>
      <w:r>
        <w:rPr>
          <w:color w:val="000000"/>
          <w:shd w:val="clear" w:color="auto" w:fill="FFFF00"/>
        </w:rPr>
        <w:t>attributable</w:t>
      </w:r>
      <w:r>
        <w:rPr>
          <w:color w:val="000000"/>
          <w:spacing w:val="-5"/>
        </w:rPr>
        <w:t xml:space="preserve"> </w:t>
      </w:r>
      <w:r>
        <w:rPr>
          <w:color w:val="000000"/>
        </w:rPr>
        <w:t>to</w:t>
      </w:r>
      <w:r>
        <w:rPr>
          <w:color w:val="000000"/>
          <w:spacing w:val="-6"/>
        </w:rPr>
        <w:t xml:space="preserve"> </w:t>
      </w:r>
      <w:r>
        <w:rPr>
          <w:color w:val="000000"/>
        </w:rPr>
        <w:t>xx(changes</w:t>
      </w:r>
      <w:r>
        <w:rPr>
          <w:color w:val="000000"/>
          <w:spacing w:val="-5"/>
        </w:rPr>
        <w:t xml:space="preserve"> </w:t>
      </w:r>
      <w:r>
        <w:rPr>
          <w:color w:val="000000"/>
        </w:rPr>
        <w:t>of</w:t>
      </w:r>
      <w:r>
        <w:rPr>
          <w:color w:val="000000"/>
          <w:spacing w:val="-5"/>
        </w:rPr>
        <w:t xml:space="preserve"> </w:t>
      </w:r>
      <w:r>
        <w:rPr>
          <w:color w:val="000000"/>
        </w:rPr>
        <w:t>in/efforts</w:t>
      </w:r>
      <w:r>
        <w:rPr>
          <w:color w:val="000000"/>
          <w:spacing w:val="-1"/>
        </w:rPr>
        <w:t xml:space="preserve"> </w:t>
      </w:r>
      <w:r>
        <w:rPr>
          <w:rFonts w:ascii="宋体" w:hAnsi="宋体" w:eastAsia="宋体"/>
          <w:color w:val="000000"/>
        </w:rPr>
        <w:t>结果</w:t>
      </w:r>
      <w:r>
        <w:rPr>
          <w:color w:val="000000"/>
        </w:rPr>
        <w:t>/products</w:t>
      </w:r>
      <w:r>
        <w:rPr>
          <w:color w:val="000000"/>
          <w:spacing w:val="-6"/>
        </w:rPr>
        <w:t xml:space="preserve"> </w:t>
      </w:r>
      <w:r>
        <w:rPr>
          <w:color w:val="000000"/>
        </w:rPr>
        <w:t>that</w:t>
      </w:r>
      <w:r>
        <w:rPr>
          <w:color w:val="000000"/>
          <w:spacing w:val="-6"/>
        </w:rPr>
        <w:t xml:space="preserve"> </w:t>
      </w:r>
      <w:r>
        <w:rPr>
          <w:color w:val="000000"/>
        </w:rPr>
        <w:t>resulted</w:t>
      </w:r>
      <w:r>
        <w:rPr>
          <w:color w:val="000000"/>
          <w:spacing w:val="-5"/>
        </w:rPr>
        <w:t xml:space="preserve"> </w:t>
      </w:r>
      <w:r>
        <w:rPr>
          <w:color w:val="000000"/>
        </w:rPr>
        <w:t>from</w:t>
      </w:r>
      <w:r>
        <w:rPr>
          <w:color w:val="000000"/>
          <w:spacing w:val="-6"/>
        </w:rPr>
        <w:t xml:space="preserve"> </w:t>
      </w:r>
      <w:r>
        <w:rPr>
          <w:color w:val="000000"/>
        </w:rPr>
        <w:t>YY</w:t>
      </w:r>
      <w:r>
        <w:rPr>
          <w:color w:val="000000"/>
          <w:shd w:val="clear" w:color="auto" w:fill="FFFF00"/>
        </w:rPr>
        <w:t>.</w:t>
      </w:r>
      <w:r>
        <w:rPr>
          <w:color w:val="000000"/>
        </w:rPr>
        <w:t xml:space="preserve"> </w:t>
      </w:r>
      <w:r>
        <w:rPr>
          <w:color w:val="000000"/>
          <w:shd w:val="clear" w:color="auto" w:fill="FFFF00"/>
        </w:rPr>
        <w:t>(Another related/relevant consequence is that…)</w:t>
      </w:r>
      <w:r>
        <w:rPr>
          <w:color w:val="000000"/>
        </w:rPr>
        <w:t xml:space="preserve"> which means…that could result in YY</w:t>
      </w:r>
      <w:r>
        <w:rPr>
          <w:color w:val="000000"/>
          <w:shd w:val="clear" w:color="auto" w:fill="FFFF00"/>
        </w:rPr>
        <w:t>.</w:t>
      </w:r>
    </w:p>
    <w:p w14:paraId="2FAB7321">
      <w:pPr>
        <w:pStyle w:val="8"/>
        <w:ind w:left="160"/>
        <w:rPr>
          <w:rFonts w:ascii="宋体" w:eastAsia="宋体"/>
        </w:rPr>
      </w:pPr>
      <w:r>
        <w:rPr>
          <w:rFonts w:ascii="宋体" w:eastAsia="宋体"/>
          <w:spacing w:val="-2"/>
        </w:rPr>
        <w:t xml:space="preserve">导致此问题升级的另一个重要因素是 </w:t>
      </w:r>
      <w:r>
        <w:t>xx</w:t>
      </w:r>
      <w:r>
        <w:rPr>
          <w:rFonts w:ascii="宋体" w:eastAsia="宋体"/>
          <w:spacing w:val="-8"/>
        </w:rPr>
        <w:t xml:space="preserve">，主要归因于 </w:t>
      </w:r>
      <w:r>
        <w:t>YY</w:t>
      </w:r>
      <w:r>
        <w:rPr>
          <w:spacing w:val="43"/>
        </w:rPr>
        <w:t xml:space="preserve"> </w:t>
      </w:r>
      <w:r>
        <w:rPr>
          <w:rFonts w:ascii="宋体" w:eastAsia="宋体"/>
          <w:spacing w:val="-14"/>
        </w:rPr>
        <w:t xml:space="preserve">导致的 </w:t>
      </w:r>
      <w:r>
        <w:t>xx</w:t>
      </w:r>
      <w:r>
        <w:rPr>
          <w:rFonts w:ascii="宋体" w:eastAsia="宋体"/>
          <w:spacing w:val="-10"/>
        </w:rPr>
        <w:t>。</w:t>
      </w:r>
    </w:p>
    <w:p w14:paraId="24DCF6DB">
      <w:pPr>
        <w:spacing w:before="35"/>
        <w:ind w:left="160" w:right="0" w:firstLine="0"/>
        <w:jc w:val="left"/>
        <w:rPr>
          <w:sz w:val="21"/>
        </w:rPr>
      </w:pPr>
      <w:r>
        <w:rPr>
          <w:spacing w:val="-3"/>
          <w:sz w:val="21"/>
        </w:rPr>
        <w:t xml:space="preserve">…. </w:t>
      </w:r>
      <w:r>
        <w:rPr>
          <w:sz w:val="21"/>
        </w:rPr>
        <w:t>including</w:t>
      </w:r>
      <w:r>
        <w:rPr>
          <w:spacing w:val="-5"/>
          <w:sz w:val="21"/>
        </w:rPr>
        <w:t xml:space="preserve"> …, </w:t>
      </w:r>
      <w:r>
        <w:rPr>
          <w:b/>
          <w:sz w:val="21"/>
        </w:rPr>
        <w:t>but</w:t>
      </w:r>
      <w:r>
        <w:rPr>
          <w:b/>
          <w:spacing w:val="-7"/>
          <w:sz w:val="21"/>
        </w:rPr>
        <w:t xml:space="preserve"> </w:t>
      </w:r>
      <w:r>
        <w:rPr>
          <w:b/>
          <w:sz w:val="21"/>
        </w:rPr>
        <w:t>not</w:t>
      </w:r>
      <w:r>
        <w:rPr>
          <w:b/>
          <w:spacing w:val="-7"/>
          <w:sz w:val="21"/>
        </w:rPr>
        <w:t xml:space="preserve"> </w:t>
      </w:r>
      <w:r>
        <w:rPr>
          <w:b/>
          <w:sz w:val="21"/>
        </w:rPr>
        <w:t>limited</w:t>
      </w:r>
      <w:r>
        <w:rPr>
          <w:b/>
          <w:spacing w:val="-6"/>
          <w:sz w:val="21"/>
        </w:rPr>
        <w:t xml:space="preserve"> </w:t>
      </w:r>
      <w:r>
        <w:rPr>
          <w:b/>
          <w:sz w:val="21"/>
        </w:rPr>
        <w:t>to</w:t>
      </w:r>
      <w:r>
        <w:rPr>
          <w:b/>
          <w:spacing w:val="-4"/>
          <w:sz w:val="21"/>
        </w:rPr>
        <w:t xml:space="preserve">. </w:t>
      </w:r>
      <w:r>
        <w:rPr>
          <w:sz w:val="21"/>
        </w:rPr>
        <w:t>Therefore</w:t>
      </w:r>
      <w:r>
        <w:rPr>
          <w:spacing w:val="-2"/>
          <w:sz w:val="21"/>
        </w:rPr>
        <w:t>, (</w:t>
      </w:r>
      <w:r>
        <w:rPr>
          <w:rFonts w:ascii="宋体" w:hAnsi="宋体" w:eastAsia="宋体"/>
          <w:sz w:val="21"/>
        </w:rPr>
        <w:t>扣题</w:t>
      </w:r>
      <w:r>
        <w:rPr>
          <w:spacing w:val="-10"/>
          <w:sz w:val="21"/>
        </w:rPr>
        <w:t>)</w:t>
      </w:r>
    </w:p>
    <w:p w14:paraId="0912A14C">
      <w:pPr>
        <w:spacing w:before="36"/>
        <w:ind w:left="160" w:right="0" w:firstLine="0"/>
        <w:jc w:val="left"/>
        <w:rPr>
          <w:rFonts w:ascii="宋体" w:hAnsi="宋体" w:eastAsia="宋体"/>
          <w:sz w:val="22"/>
        </w:rPr>
      </w:pPr>
      <w:r>
        <w:rPr>
          <w:sz w:val="21"/>
        </w:rPr>
        <w:t>In</w:t>
      </w:r>
      <w:r>
        <w:rPr>
          <w:spacing w:val="-11"/>
          <w:sz w:val="21"/>
        </w:rPr>
        <w:t xml:space="preserve"> </w:t>
      </w:r>
      <w:r>
        <w:rPr>
          <w:sz w:val="21"/>
        </w:rPr>
        <w:t>other</w:t>
      </w:r>
      <w:r>
        <w:rPr>
          <w:spacing w:val="-5"/>
          <w:sz w:val="21"/>
        </w:rPr>
        <w:t xml:space="preserve"> </w:t>
      </w:r>
      <w:r>
        <w:rPr>
          <w:sz w:val="21"/>
        </w:rPr>
        <w:t>words</w:t>
      </w:r>
      <w:r>
        <w:rPr>
          <w:spacing w:val="-3"/>
          <w:sz w:val="21"/>
        </w:rPr>
        <w:t xml:space="preserve">, </w:t>
      </w:r>
      <w:r>
        <w:rPr>
          <w:sz w:val="21"/>
        </w:rPr>
        <w:t>If</w:t>
      </w:r>
      <w:r>
        <w:rPr>
          <w:spacing w:val="-2"/>
          <w:sz w:val="21"/>
        </w:rPr>
        <w:t xml:space="preserve">.. </w:t>
      </w:r>
      <w:r>
        <w:rPr>
          <w:sz w:val="21"/>
        </w:rPr>
        <w:t>might</w:t>
      </w:r>
      <w:r>
        <w:rPr>
          <w:spacing w:val="-5"/>
          <w:sz w:val="21"/>
        </w:rPr>
        <w:t xml:space="preserve"> </w:t>
      </w:r>
      <w:r>
        <w:rPr>
          <w:sz w:val="21"/>
        </w:rPr>
        <w:t>not…they</w:t>
      </w:r>
      <w:r>
        <w:rPr>
          <w:spacing w:val="-5"/>
          <w:sz w:val="21"/>
        </w:rPr>
        <w:t xml:space="preserve"> </w:t>
      </w:r>
      <w:r>
        <w:rPr>
          <w:sz w:val="21"/>
        </w:rPr>
        <w:t>might</w:t>
      </w:r>
      <w:r>
        <w:rPr>
          <w:spacing w:val="-6"/>
          <w:sz w:val="21"/>
        </w:rPr>
        <w:t xml:space="preserve"> </w:t>
      </w:r>
      <w:r>
        <w:rPr>
          <w:sz w:val="21"/>
        </w:rPr>
        <w:t>find</w:t>
      </w:r>
      <w:r>
        <w:rPr>
          <w:spacing w:val="-5"/>
          <w:sz w:val="21"/>
        </w:rPr>
        <w:t xml:space="preserve"> </w:t>
      </w:r>
      <w:r>
        <w:rPr>
          <w:sz w:val="21"/>
        </w:rPr>
        <w:t>it</w:t>
      </w:r>
      <w:r>
        <w:rPr>
          <w:spacing w:val="-5"/>
          <w:sz w:val="21"/>
        </w:rPr>
        <w:t xml:space="preserve"> </w:t>
      </w:r>
      <w:r>
        <w:rPr>
          <w:sz w:val="21"/>
        </w:rPr>
        <w:t>adj</w:t>
      </w:r>
      <w:r>
        <w:rPr>
          <w:spacing w:val="-3"/>
          <w:sz w:val="21"/>
        </w:rPr>
        <w:t xml:space="preserve">. </w:t>
      </w:r>
      <w:r>
        <w:rPr>
          <w:sz w:val="21"/>
        </w:rPr>
        <w:t>to</w:t>
      </w:r>
      <w:r>
        <w:rPr>
          <w:spacing w:val="-6"/>
          <w:sz w:val="21"/>
        </w:rPr>
        <w:t xml:space="preserve"> </w:t>
      </w:r>
      <w:r>
        <w:rPr>
          <w:sz w:val="21"/>
        </w:rPr>
        <w:t>do</w:t>
      </w:r>
      <w:r>
        <w:rPr>
          <w:spacing w:val="14"/>
          <w:sz w:val="21"/>
        </w:rPr>
        <w:t xml:space="preserve"> … </w:t>
      </w:r>
      <w:r>
        <w:rPr>
          <w:rFonts w:ascii="宋体" w:hAnsi="宋体" w:eastAsia="宋体"/>
          <w:sz w:val="21"/>
        </w:rPr>
        <w:t>假设</w:t>
      </w:r>
      <w:r>
        <w:rPr>
          <w:sz w:val="21"/>
        </w:rPr>
        <w:t>+</w:t>
      </w:r>
      <w:r>
        <w:rPr>
          <w:rFonts w:ascii="宋体" w:hAnsi="宋体" w:eastAsia="宋体"/>
          <w:spacing w:val="-18"/>
          <w:sz w:val="21"/>
        </w:rPr>
        <w:t xml:space="preserve">虚拟 </w:t>
      </w:r>
      <w:r>
        <w:rPr>
          <w:sz w:val="22"/>
        </w:rPr>
        <w:t>had</w:t>
      </w:r>
      <w:r>
        <w:rPr>
          <w:spacing w:val="-6"/>
          <w:sz w:val="22"/>
        </w:rPr>
        <w:t xml:space="preserve"> </w:t>
      </w:r>
      <w:r>
        <w:rPr>
          <w:sz w:val="22"/>
        </w:rPr>
        <w:t>it</w:t>
      </w:r>
      <w:r>
        <w:rPr>
          <w:spacing w:val="-5"/>
          <w:sz w:val="22"/>
        </w:rPr>
        <w:t xml:space="preserve"> </w:t>
      </w:r>
      <w:r>
        <w:rPr>
          <w:sz w:val="22"/>
        </w:rPr>
        <w:t>not</w:t>
      </w:r>
      <w:r>
        <w:rPr>
          <w:spacing w:val="-5"/>
          <w:sz w:val="22"/>
        </w:rPr>
        <w:t xml:space="preserve"> </w:t>
      </w:r>
      <w:r>
        <w:rPr>
          <w:sz w:val="22"/>
        </w:rPr>
        <w:t>been</w:t>
      </w:r>
      <w:r>
        <w:rPr>
          <w:spacing w:val="-6"/>
          <w:sz w:val="22"/>
        </w:rPr>
        <w:t xml:space="preserve"> </w:t>
      </w:r>
      <w:r>
        <w:rPr>
          <w:sz w:val="22"/>
        </w:rPr>
        <w:t>for</w:t>
      </w:r>
      <w:r>
        <w:rPr>
          <w:spacing w:val="-5"/>
          <w:sz w:val="22"/>
        </w:rPr>
        <w:t xml:space="preserve"> </w:t>
      </w:r>
      <w:r>
        <w:rPr>
          <w:sz w:val="22"/>
        </w:rPr>
        <w:t>X,</w:t>
      </w:r>
      <w:r>
        <w:rPr>
          <w:spacing w:val="-8"/>
          <w:sz w:val="22"/>
        </w:rPr>
        <w:t xml:space="preserve"> </w:t>
      </w:r>
      <w:r>
        <w:rPr>
          <w:sz w:val="22"/>
        </w:rPr>
        <w:t>A</w:t>
      </w:r>
      <w:r>
        <w:rPr>
          <w:spacing w:val="-5"/>
          <w:sz w:val="22"/>
        </w:rPr>
        <w:t xml:space="preserve"> </w:t>
      </w:r>
      <w:r>
        <w:rPr>
          <w:sz w:val="22"/>
        </w:rPr>
        <w:t>would</w:t>
      </w:r>
      <w:r>
        <w:rPr>
          <w:spacing w:val="-6"/>
          <w:sz w:val="22"/>
        </w:rPr>
        <w:t xml:space="preserve"> </w:t>
      </w:r>
      <w:r>
        <w:rPr>
          <w:sz w:val="22"/>
        </w:rPr>
        <w:t>never</w:t>
      </w:r>
      <w:r>
        <w:rPr>
          <w:rFonts w:ascii="宋体" w:hAnsi="宋体" w:eastAsia="宋体"/>
          <w:sz w:val="22"/>
        </w:rPr>
        <w:t>（和结果相反</w:t>
      </w:r>
      <w:r>
        <w:rPr>
          <w:sz w:val="22"/>
        </w:rPr>
        <w:t>,</w:t>
      </w:r>
      <w:r>
        <w:rPr>
          <w:rFonts w:ascii="宋体" w:hAnsi="宋体" w:eastAsia="宋体"/>
          <w:sz w:val="22"/>
        </w:rPr>
        <w:t>倒装</w:t>
      </w:r>
      <w:r>
        <w:rPr>
          <w:rFonts w:ascii="宋体" w:hAnsi="宋体" w:eastAsia="宋体"/>
          <w:spacing w:val="-10"/>
          <w:sz w:val="22"/>
        </w:rPr>
        <w:t>）</w:t>
      </w:r>
    </w:p>
    <w:p w14:paraId="1FE7D031">
      <w:pPr>
        <w:pStyle w:val="8"/>
        <w:spacing w:before="37" w:line="278" w:lineRule="auto"/>
        <w:ind w:left="160"/>
      </w:pPr>
      <w:r>
        <w:t>B:</w:t>
      </w:r>
      <w:r>
        <w:rPr>
          <w:spacing w:val="40"/>
        </w:rPr>
        <w:t xml:space="preserve"> </w:t>
      </w:r>
      <w:r>
        <w:rPr>
          <w:rFonts w:ascii="宋体" w:hAnsi="宋体" w:eastAsia="宋体"/>
          <w:spacing w:val="-18"/>
        </w:rPr>
        <w:t xml:space="preserve">原因 </w:t>
      </w:r>
      <w:r>
        <w:t>one</w:t>
      </w:r>
      <w:r>
        <w:rPr>
          <w:spacing w:val="-1"/>
        </w:rPr>
        <w:t xml:space="preserve"> </w:t>
      </w:r>
      <w:r>
        <w:t>of</w:t>
      </w:r>
      <w:r>
        <w:rPr>
          <w:spacing w:val="-3"/>
        </w:rPr>
        <w:t xml:space="preserve"> </w:t>
      </w:r>
      <w:r>
        <w:t>which</w:t>
      </w:r>
      <w:r>
        <w:rPr>
          <w:spacing w:val="-2"/>
        </w:rPr>
        <w:t xml:space="preserve"> </w:t>
      </w:r>
      <w:r>
        <w:t>is</w:t>
      </w:r>
      <w:r>
        <w:rPr>
          <w:spacing w:val="-3"/>
        </w:rPr>
        <w:t xml:space="preserve"> </w:t>
      </w:r>
      <w:r>
        <w:t>that/One</w:t>
      </w:r>
      <w:r>
        <w:rPr>
          <w:spacing w:val="-3"/>
        </w:rPr>
        <w:t xml:space="preserve"> </w:t>
      </w:r>
      <w:r>
        <w:t>reason</w:t>
      </w:r>
      <w:r>
        <w:rPr>
          <w:spacing w:val="-1"/>
        </w:rPr>
        <w:t xml:space="preserve"> </w:t>
      </w:r>
      <w:r>
        <w:t>why</w:t>
      </w:r>
      <w:r>
        <w:rPr>
          <w:spacing w:val="40"/>
        </w:rPr>
        <w:t xml:space="preserve"> </w:t>
      </w:r>
      <w:r>
        <w:rPr>
          <w:rFonts w:ascii="宋体" w:hAnsi="宋体" w:eastAsia="宋体"/>
          <w:spacing w:val="-1"/>
        </w:rPr>
        <w:t xml:space="preserve">犯罪 </w:t>
      </w:r>
      <w:r>
        <w:t>is</w:t>
      </w:r>
      <w:r>
        <w:rPr>
          <w:spacing w:val="-3"/>
        </w:rPr>
        <w:t xml:space="preserve"> </w:t>
      </w:r>
      <w:r>
        <w:t>that+</w:t>
      </w:r>
      <w:r>
        <w:rPr>
          <w:rFonts w:ascii="宋体" w:hAnsi="宋体" w:eastAsia="宋体"/>
          <w:spacing w:val="-19"/>
        </w:rPr>
        <w:t xml:space="preserve">原因 </w:t>
      </w:r>
      <w:r>
        <w:t>1</w:t>
      </w:r>
      <w:r>
        <w:rPr>
          <w:rFonts w:ascii="宋体" w:hAnsi="宋体" w:eastAsia="宋体"/>
        </w:rPr>
        <w:t>；</w:t>
      </w:r>
      <w:r>
        <w:t>Another cause</w:t>
      </w:r>
      <w:r>
        <w:rPr>
          <w:spacing w:val="-3"/>
        </w:rPr>
        <w:t xml:space="preserve"> </w:t>
      </w:r>
      <w:r>
        <w:t>behind</w:t>
      </w:r>
      <w:r>
        <w:rPr>
          <w:spacing w:val="-1"/>
        </w:rPr>
        <w:t xml:space="preserve"> </w:t>
      </w:r>
      <w:r>
        <w:t>it</w:t>
      </w:r>
      <w:r>
        <w:rPr>
          <w:spacing w:val="-2"/>
        </w:rPr>
        <w:t xml:space="preserve"> </w:t>
      </w:r>
      <w:r>
        <w:t>is</w:t>
      </w:r>
      <w:r>
        <w:rPr>
          <w:spacing w:val="-3"/>
        </w:rPr>
        <w:t xml:space="preserve"> </w:t>
      </w:r>
      <w:r>
        <w:t>that+</w:t>
      </w:r>
      <w:r>
        <w:rPr>
          <w:rFonts w:ascii="宋体" w:hAnsi="宋体" w:eastAsia="宋体"/>
          <w:spacing w:val="-19"/>
        </w:rPr>
        <w:t xml:space="preserve">原因 </w:t>
      </w:r>
      <w:r>
        <w:t>2</w:t>
      </w:r>
      <w:r>
        <w:rPr>
          <w:rFonts w:ascii="宋体" w:hAnsi="宋体" w:eastAsia="宋体"/>
          <w:spacing w:val="-14"/>
        </w:rPr>
        <w:t xml:space="preserve">；原因 </w:t>
      </w:r>
      <w:r>
        <w:t>3+be</w:t>
      </w:r>
      <w:r>
        <w:rPr>
          <w:spacing w:val="-1"/>
        </w:rPr>
        <w:t xml:space="preserve"> </w:t>
      </w:r>
      <w:r>
        <w:t>also</w:t>
      </w:r>
      <w:r>
        <w:rPr>
          <w:spacing w:val="-2"/>
        </w:rPr>
        <w:t xml:space="preserve"> </w:t>
      </w:r>
      <w:r>
        <w:t>to</w:t>
      </w:r>
      <w:r>
        <w:rPr>
          <w:spacing w:val="-2"/>
        </w:rPr>
        <w:t xml:space="preserve"> </w:t>
      </w:r>
      <w:r>
        <w:t>blame</w:t>
      </w:r>
      <w:r>
        <w:rPr>
          <w:spacing w:val="-3"/>
        </w:rPr>
        <w:t xml:space="preserve"> </w:t>
      </w:r>
      <w:r>
        <w:t>for</w:t>
      </w:r>
      <w:r>
        <w:rPr>
          <w:spacing w:val="40"/>
        </w:rPr>
        <w:t xml:space="preserve"> </w:t>
      </w:r>
      <w:r>
        <w:rPr>
          <w:rFonts w:ascii="宋体" w:hAnsi="宋体" w:eastAsia="宋体"/>
          <w:spacing w:val="-7"/>
        </w:rPr>
        <w:t xml:space="preserve">犯罪行为：原因 </w:t>
      </w:r>
      <w:r>
        <w:t>4+is</w:t>
      </w:r>
      <w:r>
        <w:rPr>
          <w:spacing w:val="-2"/>
        </w:rPr>
        <w:t xml:space="preserve"> </w:t>
      </w:r>
      <w:r>
        <w:t>possibly</w:t>
      </w:r>
      <w:r>
        <w:rPr>
          <w:spacing w:val="-1"/>
        </w:rPr>
        <w:t xml:space="preserve"> </w:t>
      </w:r>
      <w:r>
        <w:t>another responsible factor contributing to</w:t>
      </w:r>
      <w:r>
        <w:rPr>
          <w:spacing w:val="40"/>
        </w:rPr>
        <w:t xml:space="preserve"> </w:t>
      </w:r>
      <w:r>
        <w:rPr>
          <w:rFonts w:ascii="宋体" w:hAnsi="宋体" w:eastAsia="宋体"/>
        </w:rPr>
        <w:t>犯罪行为</w:t>
      </w:r>
      <w:r>
        <w:t>; another compelling reason is that…</w:t>
      </w:r>
    </w:p>
    <w:p w14:paraId="47992CBC">
      <w:pPr>
        <w:spacing w:after="0" w:line="278" w:lineRule="auto"/>
        <w:sectPr>
          <w:pgSz w:w="16840" w:h="11910" w:orient="landscape"/>
          <w:pgMar w:top="1060" w:right="500" w:bottom="280" w:left="560" w:header="867" w:footer="0" w:gutter="0"/>
          <w:cols w:space="720" w:num="1"/>
        </w:sectPr>
      </w:pPr>
    </w:p>
    <w:p w14:paraId="11185947">
      <w:pPr>
        <w:pStyle w:val="8"/>
        <w:spacing w:before="11"/>
        <w:rPr>
          <w:sz w:val="19"/>
        </w:rPr>
      </w:pPr>
    </w:p>
    <w:p w14:paraId="35CE6C81">
      <w:pPr>
        <w:pStyle w:val="8"/>
        <w:spacing w:line="20" w:lineRule="exact"/>
        <w:ind w:left="131"/>
        <w:rPr>
          <w:sz w:val="2"/>
        </w:rPr>
      </w:pPr>
      <w:r>
        <w:rPr>
          <w:sz w:val="2"/>
        </w:rPr>
        <mc:AlternateContent>
          <mc:Choice Requires="wpg">
            <w:drawing>
              <wp:inline distT="0" distB="0" distL="0" distR="0">
                <wp:extent cx="9816465" cy="9525"/>
                <wp:effectExtent l="0" t="0" r="0" b="0"/>
                <wp:docPr id="109" name="Group 109"/>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110" name="Graphic 110"/>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109"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cTPN9QAAAAEAQAADwAAAAAAAAABACAAAAAiAAAAZHJzL2Rvd25yZXYueG1sUEsB&#10;AhQAFAAAAAgAh07iQEf8c+ZrAgAADgYAAA4AAAAAAAAAAQAgAAAAIwEAAGRycy9lMm9Eb2MueG1s&#10;UEsFBgAAAAAGAAYAWQEAAAAGAAAAAA==&#10;">
                <o:lock v:ext="edit" aspectratio="f"/>
                <v:shape id="Graphic 110" o:spid="_x0000_s1026" o:spt="100" style="position:absolute;left:0;top:0;height:9525;width:9816465;" fillcolor="#000000" filled="t" stroked="f" coordsize="9816465,9525" o:gfxdata="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dNJa/&#10;AAAA3AAAAA8AAAAAAAAAAQAgAAAAIgAAAGRycy9kb3ducmV2LnhtbFBLAQIUABQAAAAIAIdO4kAz&#10;LwWeOwAAADkAAAAQAAAAAAAAAAEAIAAAAA4BAABkcnMvc2hhcGV4bWwueG1sUEsFBgAAAAAGAAYA&#10;WwEAALgDAAAAAA==&#10;" path="m9816084,0l0,0,0,9144,9816084,9144,9816084,0xe">
                  <v:fill on="t" focussize="0,0"/>
                  <v:stroke on="f"/>
                  <v:imagedata o:title=""/>
                  <o:lock v:ext="edit" aspectratio="f"/>
                  <v:textbox inset="0mm,0mm,0mm,0mm"/>
                </v:shape>
                <w10:wrap type="none"/>
                <w10:anchorlock/>
              </v:group>
            </w:pict>
          </mc:Fallback>
        </mc:AlternateContent>
      </w:r>
    </w:p>
    <w:p w14:paraId="51765A6B">
      <w:pPr>
        <w:pStyle w:val="8"/>
        <w:spacing w:before="17"/>
        <w:ind w:left="160"/>
      </w:pPr>
      <w:r>
        <w:t>(</w:t>
      </w:r>
      <w:r>
        <w:rPr>
          <w:rFonts w:ascii="宋体" w:eastAsia="宋体"/>
        </w:rPr>
        <w:t>字数不够</w:t>
      </w:r>
      <w:r>
        <w:rPr>
          <w:rFonts w:ascii="宋体" w:eastAsia="宋体"/>
          <w:strike/>
        </w:rPr>
        <w:t>，</w:t>
      </w:r>
      <w:r>
        <w:rPr>
          <w:strike/>
        </w:rPr>
        <w:t>on</w:t>
      </w:r>
      <w:r>
        <w:rPr>
          <w:strike/>
          <w:spacing w:val="-11"/>
        </w:rPr>
        <w:t xml:space="preserve"> </w:t>
      </w:r>
      <w:r>
        <w:rPr>
          <w:strike/>
        </w:rPr>
        <w:t>top</w:t>
      </w:r>
      <w:r>
        <w:rPr>
          <w:strike/>
          <w:spacing w:val="-8"/>
        </w:rPr>
        <w:t xml:space="preserve"> </w:t>
      </w:r>
      <w:r>
        <w:rPr>
          <w:strike/>
        </w:rPr>
        <w:t>of</w:t>
      </w:r>
      <w:r>
        <w:rPr>
          <w:strike/>
          <w:spacing w:val="-8"/>
        </w:rPr>
        <w:t xml:space="preserve"> </w:t>
      </w:r>
      <w:r>
        <w:rPr>
          <w:strike/>
        </w:rPr>
        <w:t>that.</w:t>
      </w:r>
      <w:r>
        <w:rPr>
          <w:strike w:val="0"/>
          <w:spacing w:val="-9"/>
        </w:rPr>
        <w:t xml:space="preserve"> </w:t>
      </w:r>
      <w:r>
        <w:rPr>
          <w:strike w:val="0"/>
        </w:rPr>
        <w:t>Generally</w:t>
      </w:r>
      <w:r>
        <w:rPr>
          <w:strike w:val="0"/>
          <w:spacing w:val="-11"/>
        </w:rPr>
        <w:t xml:space="preserve"> </w:t>
      </w:r>
      <w:r>
        <w:rPr>
          <w:strike w:val="0"/>
        </w:rPr>
        <w:t>speaking,</w:t>
      </w:r>
      <w:r>
        <w:rPr>
          <w:strike w:val="0"/>
          <w:spacing w:val="-10"/>
        </w:rPr>
        <w:t xml:space="preserve"> </w:t>
      </w:r>
      <w:r>
        <w:rPr>
          <w:strike w:val="0"/>
        </w:rPr>
        <w:t>Apart</w:t>
      </w:r>
      <w:r>
        <w:rPr>
          <w:strike w:val="0"/>
          <w:spacing w:val="-9"/>
        </w:rPr>
        <w:t xml:space="preserve"> </w:t>
      </w:r>
      <w:r>
        <w:rPr>
          <w:strike w:val="0"/>
        </w:rPr>
        <w:t>from</w:t>
      </w:r>
      <w:r>
        <w:rPr>
          <w:strike w:val="0"/>
          <w:spacing w:val="-9"/>
        </w:rPr>
        <w:t xml:space="preserve"> </w:t>
      </w:r>
      <w:r>
        <w:rPr>
          <w:strike w:val="0"/>
        </w:rPr>
        <w:t>that</w:t>
      </w:r>
      <w:r>
        <w:rPr>
          <w:strike w:val="0"/>
          <w:spacing w:val="-4"/>
        </w:rPr>
        <w:t xml:space="preserve">, </w:t>
      </w:r>
      <w:r>
        <w:rPr>
          <w:strike w:val="0"/>
        </w:rPr>
        <w:t>To</w:t>
      </w:r>
      <w:r>
        <w:rPr>
          <w:strike w:val="0"/>
          <w:spacing w:val="-9"/>
        </w:rPr>
        <w:t xml:space="preserve"> </w:t>
      </w:r>
      <w:r>
        <w:rPr>
          <w:strike w:val="0"/>
        </w:rPr>
        <w:t>deepen</w:t>
      </w:r>
      <w:r>
        <w:rPr>
          <w:strike w:val="0"/>
          <w:spacing w:val="-9"/>
        </w:rPr>
        <w:t xml:space="preserve"> </w:t>
      </w:r>
      <w:r>
        <w:rPr>
          <w:strike w:val="0"/>
        </w:rPr>
        <w:t>this</w:t>
      </w:r>
      <w:r>
        <w:rPr>
          <w:strike w:val="0"/>
          <w:spacing w:val="-9"/>
        </w:rPr>
        <w:t xml:space="preserve"> </w:t>
      </w:r>
      <w:r>
        <w:rPr>
          <w:strike w:val="0"/>
        </w:rPr>
        <w:t>elucidation/Delving</w:t>
      </w:r>
      <w:r>
        <w:rPr>
          <w:strike w:val="0"/>
          <w:spacing w:val="-9"/>
        </w:rPr>
        <w:t xml:space="preserve"> </w:t>
      </w:r>
      <w:r>
        <w:rPr>
          <w:strike w:val="0"/>
        </w:rPr>
        <w:t>into</w:t>
      </w:r>
      <w:r>
        <w:rPr>
          <w:strike w:val="0"/>
          <w:spacing w:val="-9"/>
        </w:rPr>
        <w:t xml:space="preserve"> </w:t>
      </w:r>
      <w:r>
        <w:rPr>
          <w:strike w:val="0"/>
        </w:rPr>
        <w:t>deeper/To</w:t>
      </w:r>
      <w:r>
        <w:rPr>
          <w:strike w:val="0"/>
          <w:spacing w:val="-9"/>
        </w:rPr>
        <w:t xml:space="preserve"> </w:t>
      </w:r>
      <w:r>
        <w:rPr>
          <w:strike w:val="0"/>
        </w:rPr>
        <w:t>be</w:t>
      </w:r>
      <w:r>
        <w:rPr>
          <w:strike w:val="0"/>
          <w:spacing w:val="-8"/>
        </w:rPr>
        <w:t xml:space="preserve"> </w:t>
      </w:r>
      <w:r>
        <w:rPr>
          <w:strike w:val="0"/>
        </w:rPr>
        <w:t>more</w:t>
      </w:r>
      <w:r>
        <w:rPr>
          <w:strike w:val="0"/>
          <w:spacing w:val="-8"/>
        </w:rPr>
        <w:t xml:space="preserve"> </w:t>
      </w:r>
      <w:r>
        <w:rPr>
          <w:strike w:val="0"/>
          <w:spacing w:val="-2"/>
        </w:rPr>
        <w:t>specific,</w:t>
      </w:r>
    </w:p>
    <w:p w14:paraId="0A3780FE">
      <w:pPr>
        <w:pStyle w:val="8"/>
        <w:spacing w:before="2"/>
        <w:rPr>
          <w:sz w:val="23"/>
        </w:rPr>
      </w:pPr>
    </w:p>
    <w:p w14:paraId="78CC8DE4">
      <w:pPr>
        <w:pStyle w:val="8"/>
        <w:spacing w:before="72" w:line="285" w:lineRule="auto"/>
        <w:ind w:left="160" w:right="217"/>
      </w:pPr>
      <w:r>
        <w:rPr>
          <w:rFonts w:ascii="宋体" w:eastAsia="宋体"/>
        </w:rPr>
        <w:t>方法：</w:t>
      </w:r>
      <w:r>
        <w:t>Considering</w:t>
      </w:r>
      <w:r>
        <w:rPr>
          <w:spacing w:val="-3"/>
        </w:rPr>
        <w:t xml:space="preserve"> </w:t>
      </w:r>
      <w:r>
        <w:t>the</w:t>
      </w:r>
      <w:r>
        <w:rPr>
          <w:spacing w:val="-1"/>
        </w:rPr>
        <w:t xml:space="preserve"> </w:t>
      </w:r>
      <w:r>
        <w:t>severity</w:t>
      </w:r>
      <w:r>
        <w:rPr>
          <w:spacing w:val="-2"/>
        </w:rPr>
        <w:t xml:space="preserve"> </w:t>
      </w:r>
      <w:r>
        <w:t>of</w:t>
      </w:r>
      <w:r>
        <w:rPr>
          <w:spacing w:val="-3"/>
        </w:rPr>
        <w:t xml:space="preserve"> </w:t>
      </w:r>
      <w:r>
        <w:t>the</w:t>
      </w:r>
      <w:r>
        <w:rPr>
          <w:spacing w:val="-3"/>
        </w:rPr>
        <w:t xml:space="preserve"> </w:t>
      </w:r>
      <w:r>
        <w:t>issue</w:t>
      </w:r>
      <w:r>
        <w:rPr>
          <w:spacing w:val="-2"/>
        </w:rPr>
        <w:t xml:space="preserve">, </w:t>
      </w:r>
      <w:r>
        <w:t>in</w:t>
      </w:r>
      <w:r>
        <w:rPr>
          <w:spacing w:val="-5"/>
        </w:rPr>
        <w:t xml:space="preserve"> </w:t>
      </w:r>
      <w:r>
        <w:t>reaction</w:t>
      </w:r>
      <w:r>
        <w:rPr>
          <w:spacing w:val="-3"/>
        </w:rPr>
        <w:t xml:space="preserve"> </w:t>
      </w:r>
      <w:r>
        <w:t>to</w:t>
      </w:r>
      <w:r>
        <w:rPr>
          <w:spacing w:val="-3"/>
        </w:rPr>
        <w:t xml:space="preserve"> </w:t>
      </w:r>
      <w:r>
        <w:t>these</w:t>
      </w:r>
      <w:r>
        <w:rPr>
          <w:spacing w:val="-3"/>
        </w:rPr>
        <w:t xml:space="preserve"> </w:t>
      </w:r>
      <w:r>
        <w:t>precipitating</w:t>
      </w:r>
      <w:r>
        <w:rPr>
          <w:spacing w:val="-3"/>
        </w:rPr>
        <w:t xml:space="preserve"> </w:t>
      </w:r>
      <w:r>
        <w:t>elements</w:t>
      </w:r>
      <w:r>
        <w:rPr>
          <w:spacing w:val="-3"/>
        </w:rPr>
        <w:t xml:space="preserve"> </w:t>
      </w:r>
      <w:r>
        <w:t>and</w:t>
      </w:r>
      <w:r>
        <w:rPr>
          <w:spacing w:val="-3"/>
        </w:rPr>
        <w:t xml:space="preserve"> </w:t>
      </w:r>
      <w:r>
        <w:t>a</w:t>
      </w:r>
      <w:r>
        <w:rPr>
          <w:spacing w:val="-3"/>
        </w:rPr>
        <w:t xml:space="preserve"> </w:t>
      </w:r>
      <w:r>
        <w:t>amplifying</w:t>
      </w:r>
      <w:r>
        <w:rPr>
          <w:spacing w:val="-3"/>
        </w:rPr>
        <w:t xml:space="preserve"> </w:t>
      </w:r>
      <w:r>
        <w:t>number</w:t>
      </w:r>
      <w:r>
        <w:rPr>
          <w:spacing w:val="-4"/>
        </w:rPr>
        <w:t xml:space="preserve"> </w:t>
      </w:r>
      <w:r>
        <w:t>of</w:t>
      </w:r>
      <w:r>
        <w:rPr>
          <w:spacing w:val="-3"/>
        </w:rPr>
        <w:t xml:space="preserve"> </w:t>
      </w:r>
      <w:r>
        <w:t>consequences</w:t>
      </w:r>
      <w:r>
        <w:rPr>
          <w:spacing w:val="-5"/>
        </w:rPr>
        <w:t xml:space="preserve"> </w:t>
      </w:r>
      <w:r>
        <w:t>resulted</w:t>
      </w:r>
      <w:r>
        <w:rPr>
          <w:spacing w:val="-4"/>
        </w:rPr>
        <w:t xml:space="preserve"> </w:t>
      </w:r>
      <w:r>
        <w:t>from</w:t>
      </w:r>
      <w:r>
        <w:rPr>
          <w:spacing w:val="-3"/>
        </w:rPr>
        <w:t xml:space="preserve"> </w:t>
      </w:r>
      <w:r>
        <w:t>the</w:t>
      </w:r>
      <w:r>
        <w:rPr>
          <w:spacing w:val="-3"/>
        </w:rPr>
        <w:t xml:space="preserve"> </w:t>
      </w:r>
      <w:r>
        <w:t>escalation</w:t>
      </w:r>
      <w:r>
        <w:rPr>
          <w:spacing w:val="-3"/>
        </w:rPr>
        <w:t xml:space="preserve"> </w:t>
      </w:r>
      <w:r>
        <w:t>of</w:t>
      </w:r>
      <w:r>
        <w:rPr>
          <w:spacing w:val="-3"/>
        </w:rPr>
        <w:t xml:space="preserve"> </w:t>
      </w:r>
      <w:r>
        <w:t>these</w:t>
      </w:r>
      <w:r>
        <w:rPr>
          <w:spacing w:val="-3"/>
        </w:rPr>
        <w:t xml:space="preserve"> </w:t>
      </w:r>
      <w:r>
        <w:t>problems</w:t>
      </w:r>
      <w:r>
        <w:rPr>
          <w:spacing w:val="-1"/>
        </w:rPr>
        <w:t xml:space="preserve">, </w:t>
      </w:r>
      <w:r>
        <w:t>it is</w:t>
      </w:r>
      <w:r>
        <w:rPr>
          <w:spacing w:val="-2"/>
        </w:rPr>
        <w:t xml:space="preserve"> </w:t>
      </w:r>
      <w:r>
        <w:t>essential that effective</w:t>
      </w:r>
      <w:r>
        <w:rPr>
          <w:spacing w:val="-2"/>
        </w:rPr>
        <w:t xml:space="preserve"> </w:t>
      </w:r>
      <w:r>
        <w:t>resolutions/measures</w:t>
      </w:r>
      <w:r>
        <w:rPr>
          <w:spacing w:val="-1"/>
        </w:rPr>
        <w:t xml:space="preserve"> </w:t>
      </w:r>
      <w:r>
        <w:t>should be taken/approved to</w:t>
      </w:r>
      <w:r>
        <w:rPr>
          <w:spacing w:val="-1"/>
        </w:rPr>
        <w:t xml:space="preserve"> </w:t>
      </w:r>
      <w:r>
        <w:t>tackle the problems/dilemmas/obstacles/ difficulties/ challenges./ X can</w:t>
      </w:r>
      <w:r>
        <w:rPr>
          <w:spacing w:val="-1"/>
        </w:rPr>
        <w:t xml:space="preserve"> </w:t>
      </w:r>
      <w:r>
        <w:t>take</w:t>
      </w:r>
      <w:r>
        <w:rPr>
          <w:spacing w:val="-2"/>
        </w:rPr>
        <w:t xml:space="preserve"> </w:t>
      </w:r>
      <w:r>
        <w:t>steps</w:t>
      </w:r>
      <w:r>
        <w:rPr>
          <w:spacing w:val="-1"/>
        </w:rPr>
        <w:t xml:space="preserve"> </w:t>
      </w:r>
      <w:r>
        <w:t>to</w:t>
      </w:r>
      <w:r>
        <w:rPr>
          <w:spacing w:val="-1"/>
        </w:rPr>
        <w:t xml:space="preserve"> </w:t>
      </w:r>
      <w:r>
        <w:t>mitigate these potential problems (and put special emphasis on the improvement</w:t>
      </w:r>
      <w:r>
        <w:rPr>
          <w:spacing w:val="40"/>
        </w:rPr>
        <w:t xml:space="preserve"> </w:t>
      </w:r>
      <w:r>
        <w:rPr>
          <w:rFonts w:ascii="宋体" w:eastAsia="宋体"/>
          <w:spacing w:val="-15"/>
        </w:rPr>
        <w:t xml:space="preserve">进展 </w:t>
      </w:r>
      <w:r>
        <w:t>of XX)</w:t>
      </w:r>
    </w:p>
    <w:p w14:paraId="192D81D3">
      <w:pPr>
        <w:pStyle w:val="8"/>
        <w:spacing w:line="260" w:lineRule="exact"/>
        <w:ind w:left="160"/>
        <w:rPr>
          <w:rFonts w:ascii="宋体" w:hAnsi="宋体" w:eastAsia="宋体"/>
        </w:rPr>
      </w:pPr>
      <w:r>
        <w:rPr>
          <w:rFonts w:ascii="宋体" w:hAnsi="宋体" w:eastAsia="宋体"/>
          <w:spacing w:val="-14"/>
        </w:rPr>
        <w:t xml:space="preserve">必须有 </w:t>
      </w:r>
      <w:r>
        <w:t>example→</w:t>
      </w:r>
      <w:r>
        <w:rPr>
          <w:spacing w:val="-12"/>
        </w:rPr>
        <w:t xml:space="preserve"> </w:t>
      </w:r>
      <w:r>
        <w:t>To</w:t>
      </w:r>
      <w:r>
        <w:rPr>
          <w:spacing w:val="-12"/>
        </w:rPr>
        <w:t xml:space="preserve"> </w:t>
      </w:r>
      <w:r>
        <w:t>be</w:t>
      </w:r>
      <w:r>
        <w:rPr>
          <w:spacing w:val="-12"/>
        </w:rPr>
        <w:t xml:space="preserve"> </w:t>
      </w:r>
      <w:r>
        <w:t>more</w:t>
      </w:r>
      <w:r>
        <w:rPr>
          <w:spacing w:val="-12"/>
        </w:rPr>
        <w:t xml:space="preserve"> </w:t>
      </w:r>
      <w:r>
        <w:t>specific</w:t>
      </w:r>
      <w:r>
        <w:rPr>
          <w:spacing w:val="-6"/>
        </w:rPr>
        <w:t xml:space="preserve">, </w:t>
      </w:r>
      <w:r>
        <w:t>as</w:t>
      </w:r>
      <w:r>
        <w:rPr>
          <w:spacing w:val="-12"/>
        </w:rPr>
        <w:t xml:space="preserve"> </w:t>
      </w:r>
      <w:r>
        <w:t>asserted</w:t>
      </w:r>
      <w:r>
        <w:rPr>
          <w:spacing w:val="-10"/>
        </w:rPr>
        <w:t xml:space="preserve"> </w:t>
      </w:r>
      <w:r>
        <w:t>in</w:t>
      </w:r>
      <w:r>
        <w:rPr>
          <w:spacing w:val="-8"/>
        </w:rPr>
        <w:t xml:space="preserve"> </w:t>
      </w:r>
      <w:r>
        <w:t>the</w:t>
      </w:r>
      <w:r>
        <w:rPr>
          <w:spacing w:val="-10"/>
        </w:rPr>
        <w:t xml:space="preserve"> </w:t>
      </w:r>
      <w:r>
        <w:t>latest</w:t>
      </w:r>
      <w:r>
        <w:rPr>
          <w:spacing w:val="-8"/>
        </w:rPr>
        <w:t xml:space="preserve"> </w:t>
      </w:r>
      <w:r>
        <w:t>governmental</w:t>
      </w:r>
      <w:r>
        <w:rPr>
          <w:spacing w:val="-10"/>
        </w:rPr>
        <w:t xml:space="preserve"> </w:t>
      </w:r>
      <w:r>
        <w:t>report</w:t>
      </w:r>
      <w:r>
        <w:rPr>
          <w:spacing w:val="-5"/>
        </w:rPr>
        <w:t xml:space="preserve">, </w:t>
      </w:r>
      <w:r>
        <w:t>xxx</w:t>
      </w:r>
      <w:r>
        <w:rPr>
          <w:spacing w:val="20"/>
        </w:rPr>
        <w:t xml:space="preserve">. </w:t>
      </w:r>
      <w:r>
        <w:rPr>
          <w:rFonts w:ascii="宋体" w:hAnsi="宋体" w:eastAsia="宋体"/>
          <w:spacing w:val="-3"/>
        </w:rPr>
        <w:t xml:space="preserve">正如最新的政府报告中所断言的那样，说明 </w:t>
      </w:r>
      <w:r>
        <w:t>xxx</w:t>
      </w:r>
      <w:r>
        <w:rPr>
          <w:rFonts w:ascii="宋体" w:hAnsi="宋体" w:eastAsia="宋体"/>
          <w:spacing w:val="-9"/>
        </w:rPr>
        <w:t xml:space="preserve">。略 参考上个模版的 </w:t>
      </w:r>
      <w:r>
        <w:t>2</w:t>
      </w:r>
      <w:r>
        <w:rPr>
          <w:spacing w:val="-2"/>
        </w:rPr>
        <w:t xml:space="preserve"> </w:t>
      </w:r>
      <w:r>
        <w:rPr>
          <w:rFonts w:ascii="宋体" w:hAnsi="宋体" w:eastAsia="宋体"/>
          <w:spacing w:val="-10"/>
        </w:rPr>
        <w:t>个</w:t>
      </w:r>
    </w:p>
    <w:p w14:paraId="10A3EF36">
      <w:pPr>
        <w:pStyle w:val="8"/>
        <w:spacing w:before="9"/>
        <w:rPr>
          <w:rFonts w:ascii="宋体"/>
          <w:sz w:val="27"/>
        </w:rPr>
      </w:pPr>
    </w:p>
    <w:p w14:paraId="405217FF">
      <w:pPr>
        <w:pStyle w:val="8"/>
        <w:spacing w:before="1"/>
        <w:ind w:left="160"/>
        <w:rPr>
          <w:rFonts w:ascii="宋体" w:eastAsia="宋体"/>
        </w:rPr>
      </w:pPr>
      <w:r>
        <w:rPr>
          <w:rFonts w:ascii="宋体" w:eastAsia="宋体"/>
          <w:spacing w:val="-4"/>
        </w:rPr>
        <w:t>具体步骤：</w:t>
      </w:r>
    </w:p>
    <w:p w14:paraId="3ED8B248">
      <w:pPr>
        <w:pStyle w:val="8"/>
        <w:spacing w:before="43" w:line="278" w:lineRule="auto"/>
        <w:ind w:left="160" w:right="273"/>
        <w:jc w:val="both"/>
        <w:rPr>
          <w:rFonts w:ascii="宋体" w:eastAsia="宋体"/>
        </w:rPr>
      </w:pPr>
      <w:r>
        <w:t>A:</w:t>
      </w:r>
      <w:r>
        <w:rPr>
          <w:spacing w:val="-1"/>
        </w:rPr>
        <w:t xml:space="preserve"> </w:t>
      </w:r>
      <w:r>
        <w:t>Foremost</w:t>
      </w:r>
      <w:r>
        <w:rPr>
          <w:spacing w:val="-2"/>
        </w:rPr>
        <w:t xml:space="preserve"> </w:t>
      </w:r>
      <w:r>
        <w:t>among</w:t>
      </w:r>
      <w:r>
        <w:rPr>
          <w:spacing w:val="-4"/>
        </w:rPr>
        <w:t xml:space="preserve"> </w:t>
      </w:r>
      <w:r>
        <w:t>these</w:t>
      </w:r>
      <w:r>
        <w:rPr>
          <w:spacing w:val="-2"/>
        </w:rPr>
        <w:t xml:space="preserve"> </w:t>
      </w:r>
      <w:r>
        <w:t>is</w:t>
      </w:r>
      <w:r>
        <w:rPr>
          <w:spacing w:val="-6"/>
        </w:rPr>
        <w:t xml:space="preserve"> </w:t>
      </w:r>
      <w:r>
        <w:t>the</w:t>
      </w:r>
      <w:r>
        <w:rPr>
          <w:spacing w:val="-2"/>
        </w:rPr>
        <w:t xml:space="preserve"> </w:t>
      </w:r>
      <w:r>
        <w:t>imperative</w:t>
      </w:r>
      <w:r>
        <w:rPr>
          <w:spacing w:val="-4"/>
        </w:rPr>
        <w:t xml:space="preserve"> </w:t>
      </w:r>
      <w:r>
        <w:t>to</w:t>
      </w:r>
      <w:r>
        <w:rPr>
          <w:spacing w:val="-3"/>
        </w:rPr>
        <w:t xml:space="preserve"> </w:t>
      </w:r>
      <w:r>
        <w:t>xxx</w:t>
      </w:r>
      <w:r>
        <w:rPr>
          <w:spacing w:val="-2"/>
        </w:rPr>
        <w:t xml:space="preserve">. </w:t>
      </w:r>
      <w:r>
        <w:t>The</w:t>
      </w:r>
      <w:r>
        <w:rPr>
          <w:spacing w:val="-2"/>
        </w:rPr>
        <w:t xml:space="preserve"> </w:t>
      </w:r>
      <w:r>
        <w:t>fundamental</w:t>
      </w:r>
      <w:r>
        <w:rPr>
          <w:spacing w:val="-1"/>
        </w:rPr>
        <w:t xml:space="preserve"> </w:t>
      </w:r>
      <w:r>
        <w:t>responsible</w:t>
      </w:r>
      <w:r>
        <w:rPr>
          <w:spacing w:val="-2"/>
        </w:rPr>
        <w:t xml:space="preserve"> </w:t>
      </w:r>
      <w:r>
        <w:t>supporting</w:t>
      </w:r>
      <w:r>
        <w:rPr>
          <w:spacing w:val="-3"/>
        </w:rPr>
        <w:t xml:space="preserve"> </w:t>
      </w:r>
      <w:r>
        <w:t>this</w:t>
      </w:r>
      <w:r>
        <w:rPr>
          <w:spacing w:val="-2"/>
        </w:rPr>
        <w:t xml:space="preserve"> </w:t>
      </w:r>
      <w:r>
        <w:t>proposition</w:t>
      </w:r>
      <w:r>
        <w:rPr>
          <w:spacing w:val="-2"/>
        </w:rPr>
        <w:t xml:space="preserve"> </w:t>
      </w:r>
      <w:r>
        <w:t>is</w:t>
      </w:r>
      <w:r>
        <w:rPr>
          <w:spacing w:val="-4"/>
        </w:rPr>
        <w:t xml:space="preserve"> </w:t>
      </w:r>
      <w:r>
        <w:t>xxx</w:t>
      </w:r>
      <w:r>
        <w:rPr>
          <w:spacing w:val="20"/>
        </w:rPr>
        <w:t xml:space="preserve">. </w:t>
      </w:r>
      <w:r>
        <w:rPr>
          <w:rFonts w:ascii="宋体" w:eastAsia="宋体"/>
          <w:spacing w:val="-1"/>
        </w:rPr>
        <w:t xml:space="preserve">其中最重要的是对 </w:t>
      </w:r>
      <w:r>
        <w:t>xxx</w:t>
      </w:r>
      <w:r>
        <w:rPr>
          <w:spacing w:val="40"/>
        </w:rPr>
        <w:t xml:space="preserve"> </w:t>
      </w:r>
      <w:r>
        <w:rPr>
          <w:rFonts w:ascii="宋体" w:eastAsia="宋体"/>
        </w:rPr>
        <w:t xml:space="preserve">的命令。支持这个命题的基本推理是 </w:t>
      </w:r>
      <w:r>
        <w:t>xxx</w:t>
      </w:r>
      <w:r>
        <w:rPr>
          <w:rFonts w:ascii="宋体" w:eastAsia="宋体"/>
        </w:rPr>
        <w:t>。</w:t>
      </w:r>
      <w:r>
        <w:t>Furthermore, there</w:t>
      </w:r>
      <w:r>
        <w:rPr>
          <w:spacing w:val="-2"/>
        </w:rPr>
        <w:t xml:space="preserve"> </w:t>
      </w:r>
      <w:r>
        <w:t>is</w:t>
      </w:r>
      <w:r>
        <w:rPr>
          <w:spacing w:val="-4"/>
        </w:rPr>
        <w:t xml:space="preserve"> </w:t>
      </w:r>
      <w:r>
        <w:t>a crucial</w:t>
      </w:r>
      <w:r>
        <w:rPr>
          <w:spacing w:val="-3"/>
        </w:rPr>
        <w:t xml:space="preserve"> </w:t>
      </w:r>
      <w:r>
        <w:t>requirement</w:t>
      </w:r>
      <w:r>
        <w:rPr>
          <w:spacing w:val="-1"/>
        </w:rPr>
        <w:t xml:space="preserve"> </w:t>
      </w:r>
      <w:r>
        <w:t>to</w:t>
      </w:r>
      <w:r>
        <w:rPr>
          <w:spacing w:val="-1"/>
        </w:rPr>
        <w:t xml:space="preserve"> </w:t>
      </w:r>
      <w:r>
        <w:t>xxx,</w:t>
      </w:r>
      <w:r>
        <w:rPr>
          <w:spacing w:val="-3"/>
        </w:rPr>
        <w:t xml:space="preserve"> </w:t>
      </w:r>
      <w:r>
        <w:t>with the</w:t>
      </w:r>
      <w:r>
        <w:rPr>
          <w:spacing w:val="-2"/>
        </w:rPr>
        <w:t xml:space="preserve"> </w:t>
      </w:r>
      <w:r>
        <w:t>reasoning</w:t>
      </w:r>
      <w:r>
        <w:rPr>
          <w:spacing w:val="-2"/>
        </w:rPr>
        <w:t xml:space="preserve"> </w:t>
      </w:r>
      <w:r>
        <w:t>for this</w:t>
      </w:r>
      <w:r>
        <w:rPr>
          <w:spacing w:val="-1"/>
        </w:rPr>
        <w:t xml:space="preserve"> </w:t>
      </w:r>
      <w:r>
        <w:t>strategy rooted in</w:t>
      </w:r>
      <w:r>
        <w:rPr>
          <w:spacing w:val="-3"/>
        </w:rPr>
        <w:t xml:space="preserve"> </w:t>
      </w:r>
      <w:r>
        <w:t>xxx</w:t>
      </w:r>
      <w:r>
        <w:rPr>
          <w:spacing w:val="20"/>
        </w:rPr>
        <w:t xml:space="preserve">. </w:t>
      </w:r>
      <w:r>
        <w:rPr>
          <w:rFonts w:ascii="宋体" w:eastAsia="宋体"/>
        </w:rPr>
        <w:t xml:space="preserve">此外，对 </w:t>
      </w:r>
      <w:r>
        <w:t>xxx</w:t>
      </w:r>
      <w:r>
        <w:rPr>
          <w:spacing w:val="40"/>
        </w:rPr>
        <w:t xml:space="preserve"> </w:t>
      </w:r>
      <w:r>
        <w:rPr>
          <w:rFonts w:ascii="宋体" w:eastAsia="宋体"/>
          <w:spacing w:val="-1"/>
        </w:rPr>
        <w:t xml:space="preserve">有一个至关重要的要求，这种策略的理由植根于 </w:t>
      </w:r>
      <w:r>
        <w:t xml:space="preserve">xxx. which means that/That is to say/In other word, this can be done by offering support in terms of XX to those who study hard </w:t>
      </w:r>
      <w:r>
        <w:rPr>
          <w:rFonts w:ascii="宋体" w:eastAsia="宋体"/>
        </w:rPr>
        <w:t>被动句。</w:t>
      </w:r>
    </w:p>
    <w:p w14:paraId="33D6DE1E">
      <w:pPr>
        <w:pStyle w:val="8"/>
        <w:spacing w:line="269" w:lineRule="exact"/>
        <w:ind w:left="160"/>
        <w:jc w:val="both"/>
        <w:rPr>
          <w:rFonts w:ascii="宋体" w:hAnsi="宋体" w:eastAsia="宋体"/>
        </w:rPr>
      </w:pPr>
      <w:r>
        <w:t>B:</w:t>
      </w:r>
      <w:r>
        <w:rPr>
          <w:spacing w:val="-11"/>
        </w:rPr>
        <w:t xml:space="preserve"> </w:t>
      </w:r>
      <w:r>
        <w:t>At</w:t>
      </w:r>
      <w:r>
        <w:rPr>
          <w:spacing w:val="-11"/>
        </w:rPr>
        <w:t xml:space="preserve"> </w:t>
      </w:r>
      <w:r>
        <w:t>the</w:t>
      </w:r>
      <w:r>
        <w:rPr>
          <w:spacing w:val="-11"/>
        </w:rPr>
        <w:t xml:space="preserve"> </w:t>
      </w:r>
      <w:r>
        <w:t>personal(A)level,</w:t>
      </w:r>
      <w:r>
        <w:rPr>
          <w:rFonts w:ascii="宋体" w:hAnsi="宋体" w:eastAsia="宋体"/>
        </w:rPr>
        <w:t>…</w:t>
      </w:r>
      <w:r>
        <w:t>At</w:t>
      </w:r>
      <w:r>
        <w:rPr>
          <w:spacing w:val="-10"/>
        </w:rPr>
        <w:t xml:space="preserve"> </w:t>
      </w:r>
      <w:r>
        <w:t>the</w:t>
      </w:r>
      <w:r>
        <w:rPr>
          <w:spacing w:val="-11"/>
        </w:rPr>
        <w:t xml:space="preserve"> </w:t>
      </w:r>
      <w:r>
        <w:t>government(B)level,</w:t>
      </w:r>
      <w:r>
        <w:rPr>
          <w:spacing w:val="-9"/>
        </w:rPr>
        <w:t xml:space="preserve"> </w:t>
      </w:r>
      <w:r>
        <w:t>they</w:t>
      </w:r>
      <w:r>
        <w:rPr>
          <w:spacing w:val="-10"/>
        </w:rPr>
        <w:t xml:space="preserve"> </w:t>
      </w:r>
      <w:r>
        <w:t>should</w:t>
      </w:r>
      <w:r>
        <w:rPr>
          <w:spacing w:val="-11"/>
        </w:rPr>
        <w:t xml:space="preserve"> </w:t>
      </w:r>
      <w:r>
        <w:t>take</w:t>
      </w:r>
      <w:r>
        <w:rPr>
          <w:spacing w:val="-10"/>
        </w:rPr>
        <w:t xml:space="preserve"> </w:t>
      </w:r>
      <w:r>
        <w:t>steps</w:t>
      </w:r>
      <w:r>
        <w:rPr>
          <w:spacing w:val="-11"/>
        </w:rPr>
        <w:t xml:space="preserve"> </w:t>
      </w:r>
      <w:r>
        <w:t>to</w:t>
      </w:r>
      <w:r>
        <w:rPr>
          <w:spacing w:val="-5"/>
        </w:rPr>
        <w:t xml:space="preserve">, </w:t>
      </w:r>
      <w:r>
        <w:t>involving</w:t>
      </w:r>
      <w:r>
        <w:rPr>
          <w:spacing w:val="-11"/>
        </w:rPr>
        <w:t xml:space="preserve"> </w:t>
      </w:r>
      <w:r>
        <w:t>financial</w:t>
      </w:r>
      <w:r>
        <w:rPr>
          <w:spacing w:val="-10"/>
        </w:rPr>
        <w:t xml:space="preserve"> </w:t>
      </w:r>
      <w:r>
        <w:t>incentives(</w:t>
      </w:r>
      <w:r>
        <w:rPr>
          <w:rFonts w:ascii="宋体" w:hAnsi="宋体" w:eastAsia="宋体"/>
        </w:rPr>
        <w:t>刺激</w:t>
      </w:r>
      <w:r>
        <w:rPr>
          <w:spacing w:val="-6"/>
        </w:rPr>
        <w:t xml:space="preserve">) </w:t>
      </w:r>
      <w:r>
        <w:t>are</w:t>
      </w:r>
      <w:r>
        <w:rPr>
          <w:spacing w:val="-10"/>
        </w:rPr>
        <w:t xml:space="preserve"> </w:t>
      </w:r>
      <w:r>
        <w:t>given</w:t>
      </w:r>
      <w:r>
        <w:rPr>
          <w:spacing w:val="-10"/>
        </w:rPr>
        <w:t xml:space="preserve"> </w:t>
      </w:r>
      <w:r>
        <w:rPr>
          <w:spacing w:val="-5"/>
        </w:rPr>
        <w:t>to</w:t>
      </w:r>
      <w:r>
        <w:rPr>
          <w:rFonts w:ascii="宋体" w:hAnsi="宋体" w:eastAsia="宋体"/>
          <w:spacing w:val="-5"/>
        </w:rPr>
        <w:t>…</w:t>
      </w:r>
    </w:p>
    <w:p w14:paraId="00CF4318">
      <w:pPr>
        <w:pStyle w:val="8"/>
        <w:spacing w:before="48" w:line="288" w:lineRule="auto"/>
        <w:ind w:left="160" w:right="357"/>
      </w:pPr>
      <w:r>
        <w:t>C:</w:t>
      </w:r>
      <w:r>
        <w:rPr>
          <w:spacing w:val="-5"/>
        </w:rPr>
        <w:t xml:space="preserve"> </w:t>
      </w:r>
      <w:r>
        <w:t>First</w:t>
      </w:r>
      <w:r>
        <w:rPr>
          <w:spacing w:val="-6"/>
        </w:rPr>
        <w:t xml:space="preserve"> </w:t>
      </w:r>
      <w:r>
        <w:t>and</w:t>
      </w:r>
      <w:r>
        <w:rPr>
          <w:spacing w:val="-6"/>
        </w:rPr>
        <w:t xml:space="preserve"> </w:t>
      </w:r>
      <w:r>
        <w:t>foremost</w:t>
      </w:r>
      <w:r>
        <w:rPr>
          <w:spacing w:val="-3"/>
        </w:rPr>
        <w:t xml:space="preserve">, </w:t>
      </w:r>
      <w:r>
        <w:t>a</w:t>
      </w:r>
      <w:r>
        <w:rPr>
          <w:spacing w:val="-5"/>
        </w:rPr>
        <w:t xml:space="preserve"> </w:t>
      </w:r>
      <w:r>
        <w:t>simple</w:t>
      </w:r>
      <w:r>
        <w:rPr>
          <w:spacing w:val="-5"/>
        </w:rPr>
        <w:t xml:space="preserve"> </w:t>
      </w:r>
      <w:r>
        <w:t>solution</w:t>
      </w:r>
      <w:r>
        <w:rPr>
          <w:spacing w:val="-5"/>
        </w:rPr>
        <w:t xml:space="preserve"> </w:t>
      </w:r>
      <w:r>
        <w:t>for</w:t>
      </w:r>
      <w:r>
        <w:rPr>
          <w:spacing w:val="-5"/>
        </w:rPr>
        <w:t xml:space="preserve"> </w:t>
      </w:r>
      <w:r>
        <w:t>the</w:t>
      </w:r>
      <w:r>
        <w:rPr>
          <w:spacing w:val="-5"/>
        </w:rPr>
        <w:t xml:space="preserve"> </w:t>
      </w:r>
      <w:r>
        <w:t>government/societies</w:t>
      </w:r>
      <w:r>
        <w:rPr>
          <w:spacing w:val="-6"/>
        </w:rPr>
        <w:t xml:space="preserve"> </w:t>
      </w:r>
      <w:r>
        <w:t>should</w:t>
      </w:r>
      <w:r>
        <w:rPr>
          <w:spacing w:val="-5"/>
        </w:rPr>
        <w:t xml:space="preserve"> </w:t>
      </w:r>
      <w:r>
        <w:t>be</w:t>
      </w:r>
      <w:r>
        <w:rPr>
          <w:spacing w:val="-4"/>
        </w:rPr>
        <w:t xml:space="preserve"> </w:t>
      </w:r>
      <w:r>
        <w:t>taken/approved</w:t>
      </w:r>
      <w:r>
        <w:rPr>
          <w:spacing w:val="-5"/>
        </w:rPr>
        <w:t xml:space="preserve"> </w:t>
      </w:r>
      <w:r>
        <w:t>to</w:t>
      </w:r>
      <w:r>
        <w:rPr>
          <w:spacing w:val="-6"/>
        </w:rPr>
        <w:t xml:space="preserve"> </w:t>
      </w:r>
      <w:r>
        <w:t>increase</w:t>
      </w:r>
      <w:r>
        <w:rPr>
          <w:spacing w:val="-2"/>
        </w:rPr>
        <w:t xml:space="preserve">…. </w:t>
      </w:r>
      <w:r>
        <w:t>through</w:t>
      </w:r>
      <w:r>
        <w:rPr>
          <w:spacing w:val="-5"/>
        </w:rPr>
        <w:t xml:space="preserve"> </w:t>
      </w:r>
      <w:r>
        <w:t>appropriate</w:t>
      </w:r>
      <w:r>
        <w:rPr>
          <w:spacing w:val="-7"/>
        </w:rPr>
        <w:t xml:space="preserve"> </w:t>
      </w:r>
      <w:r>
        <w:t>management</w:t>
      </w:r>
      <w:r>
        <w:rPr>
          <w:spacing w:val="-6"/>
        </w:rPr>
        <w:t xml:space="preserve"> </w:t>
      </w:r>
      <w:r>
        <w:t>of…Apart</w:t>
      </w:r>
      <w:r>
        <w:rPr>
          <w:spacing w:val="-6"/>
        </w:rPr>
        <w:t xml:space="preserve"> </w:t>
      </w:r>
      <w:r>
        <w:t>from</w:t>
      </w:r>
      <w:r>
        <w:rPr>
          <w:spacing w:val="-6"/>
        </w:rPr>
        <w:t xml:space="preserve"> </w:t>
      </w:r>
      <w:r>
        <w:t>that/other</w:t>
      </w:r>
      <w:r>
        <w:rPr>
          <w:spacing w:val="-5"/>
        </w:rPr>
        <w:t xml:space="preserve"> </w:t>
      </w:r>
      <w:r>
        <w:t xml:space="preserve">than that, XX should be encouraged </w:t>
      </w:r>
      <w:r>
        <w:rPr>
          <w:rFonts w:ascii="宋体" w:hAnsi="宋体" w:eastAsia="宋体"/>
        </w:rPr>
        <w:t xml:space="preserve">被动 </w:t>
      </w:r>
      <w:r>
        <w:t>…(Lastly, the most desirable preventative measure against X (crime) is that… )</w:t>
      </w:r>
    </w:p>
    <w:p w14:paraId="6172D3EA">
      <w:pPr>
        <w:pStyle w:val="8"/>
        <w:spacing w:line="257" w:lineRule="exact"/>
        <w:ind w:left="160"/>
        <w:rPr>
          <w:rFonts w:ascii="宋体" w:eastAsia="宋体"/>
        </w:rPr>
      </w:pPr>
      <w:r>
        <w:t>D</w:t>
      </w:r>
      <w:r>
        <w:rPr>
          <w:spacing w:val="-5"/>
        </w:rPr>
        <w:t xml:space="preserve">: </w:t>
      </w:r>
      <w:r>
        <w:t>1it</w:t>
      </w:r>
      <w:r>
        <w:rPr>
          <w:spacing w:val="-6"/>
        </w:rPr>
        <w:t xml:space="preserve"> </w:t>
      </w:r>
      <w:r>
        <w:t>is</w:t>
      </w:r>
      <w:r>
        <w:rPr>
          <w:spacing w:val="-6"/>
        </w:rPr>
        <w:t xml:space="preserve"> </w:t>
      </w:r>
      <w:r>
        <w:t>an</w:t>
      </w:r>
      <w:r>
        <w:rPr>
          <w:spacing w:val="-5"/>
        </w:rPr>
        <w:t xml:space="preserve"> </w:t>
      </w:r>
      <w:r>
        <w:t>effective</w:t>
      </w:r>
      <w:r>
        <w:rPr>
          <w:spacing w:val="-5"/>
        </w:rPr>
        <w:t xml:space="preserve"> </w:t>
      </w:r>
      <w:r>
        <w:t>and</w:t>
      </w:r>
      <w:r>
        <w:rPr>
          <w:spacing w:val="-4"/>
        </w:rPr>
        <w:t xml:space="preserve"> </w:t>
      </w:r>
      <w:r>
        <w:t>practical</w:t>
      </w:r>
      <w:r>
        <w:rPr>
          <w:spacing w:val="-5"/>
        </w:rPr>
        <w:t xml:space="preserve"> </w:t>
      </w:r>
      <w:r>
        <w:t>way</w:t>
      </w:r>
      <w:r>
        <w:rPr>
          <w:spacing w:val="-5"/>
        </w:rPr>
        <w:t xml:space="preserve"> </w:t>
      </w:r>
      <w:r>
        <w:t>to</w:t>
      </w:r>
      <w:r>
        <w:rPr>
          <w:spacing w:val="47"/>
        </w:rPr>
        <w:t xml:space="preserve"> </w:t>
      </w:r>
      <w:r>
        <w:rPr>
          <w:rFonts w:ascii="宋体" w:eastAsia="宋体"/>
          <w:spacing w:val="-2"/>
        </w:rPr>
        <w:t xml:space="preserve">减少犯罪 </w:t>
      </w:r>
      <w:r>
        <w:t>as+</w:t>
      </w:r>
      <w:r>
        <w:rPr>
          <w:rFonts w:ascii="宋体" w:eastAsia="宋体"/>
          <w:spacing w:val="-19"/>
        </w:rPr>
        <w:t xml:space="preserve">原因 </w:t>
      </w:r>
      <w:r>
        <w:rPr>
          <w:spacing w:val="-5"/>
        </w:rPr>
        <w:t>1</w:t>
      </w:r>
      <w:r>
        <w:rPr>
          <w:rFonts w:ascii="宋体" w:eastAsia="宋体"/>
          <w:spacing w:val="-5"/>
        </w:rPr>
        <w:t>；</w:t>
      </w:r>
    </w:p>
    <w:p w14:paraId="0563CADB">
      <w:pPr>
        <w:pStyle w:val="8"/>
        <w:spacing w:before="43" w:line="278" w:lineRule="auto"/>
        <w:ind w:left="160" w:right="8554"/>
        <w:rPr>
          <w:rFonts w:ascii="宋体" w:eastAsia="宋体"/>
        </w:rPr>
      </w:pPr>
      <w:r>
        <w:t>the</w:t>
      </w:r>
      <w:r>
        <w:rPr>
          <w:spacing w:val="-12"/>
        </w:rPr>
        <w:t xml:space="preserve"> </w:t>
      </w:r>
      <w:r>
        <w:t>most</w:t>
      </w:r>
      <w:r>
        <w:rPr>
          <w:spacing w:val="-11"/>
        </w:rPr>
        <w:t xml:space="preserve"> </w:t>
      </w:r>
      <w:r>
        <w:t>desirable</w:t>
      </w:r>
      <w:r>
        <w:rPr>
          <w:spacing w:val="-5"/>
        </w:rPr>
        <w:t xml:space="preserve"> </w:t>
      </w:r>
      <w:r>
        <w:t>preventative</w:t>
      </w:r>
      <w:r>
        <w:rPr>
          <w:spacing w:val="-6"/>
        </w:rPr>
        <w:t xml:space="preserve"> </w:t>
      </w:r>
      <w:r>
        <w:t>measure</w:t>
      </w:r>
      <w:r>
        <w:rPr>
          <w:spacing w:val="-6"/>
        </w:rPr>
        <w:t xml:space="preserve"> </w:t>
      </w:r>
      <w:r>
        <w:t>against</w:t>
      </w:r>
      <w:r>
        <w:rPr>
          <w:spacing w:val="-6"/>
        </w:rPr>
        <w:t xml:space="preserve"> </w:t>
      </w:r>
      <w:r>
        <w:t>crime</w:t>
      </w:r>
      <w:r>
        <w:rPr>
          <w:spacing w:val="-6"/>
        </w:rPr>
        <w:t xml:space="preserve"> </w:t>
      </w:r>
      <w:r>
        <w:t>is</w:t>
      </w:r>
      <w:r>
        <w:rPr>
          <w:spacing w:val="-6"/>
        </w:rPr>
        <w:t xml:space="preserve"> </w:t>
      </w:r>
      <w:r>
        <w:t>that+</w:t>
      </w:r>
      <w:r>
        <w:rPr>
          <w:rFonts w:ascii="宋体" w:eastAsia="宋体"/>
          <w:spacing w:val="-18"/>
        </w:rPr>
        <w:t xml:space="preserve">方法 </w:t>
      </w:r>
      <w:r>
        <w:t>2</w:t>
      </w:r>
      <w:r>
        <w:rPr>
          <w:spacing w:val="-7"/>
        </w:rPr>
        <w:t xml:space="preserve"> </w:t>
      </w:r>
      <w:r>
        <w:t>as+</w:t>
      </w:r>
      <w:r>
        <w:rPr>
          <w:rFonts w:ascii="宋体" w:eastAsia="宋体"/>
          <w:spacing w:val="-19"/>
        </w:rPr>
        <w:t xml:space="preserve">原因 </w:t>
      </w:r>
      <w:r>
        <w:t>2</w:t>
      </w:r>
      <w:r>
        <w:rPr>
          <w:rFonts w:ascii="宋体" w:eastAsia="宋体"/>
        </w:rPr>
        <w:t>；</w:t>
      </w:r>
      <w:r>
        <w:rPr>
          <w:rFonts w:ascii="宋体" w:eastAsia="宋体"/>
          <w:spacing w:val="-13"/>
        </w:rPr>
        <w:t xml:space="preserve">方法 </w:t>
      </w:r>
      <w:r>
        <w:t>3 +is possibly a solution to crime as+</w:t>
      </w:r>
      <w:r>
        <w:rPr>
          <w:rFonts w:ascii="宋体" w:eastAsia="宋体"/>
          <w:spacing w:val="-13"/>
        </w:rPr>
        <w:t xml:space="preserve">原因 </w:t>
      </w:r>
      <w:r>
        <w:t>3</w:t>
      </w:r>
      <w:r>
        <w:rPr>
          <w:rFonts w:ascii="宋体" w:eastAsia="宋体"/>
        </w:rPr>
        <w:t>：</w:t>
      </w:r>
    </w:p>
    <w:p w14:paraId="2B16299F">
      <w:pPr>
        <w:pStyle w:val="8"/>
        <w:spacing w:line="283" w:lineRule="auto"/>
        <w:ind w:left="160" w:right="12702"/>
      </w:pPr>
      <w:r>
        <w:rPr>
          <w:rFonts w:ascii="宋体" w:hAnsi="宋体" w:eastAsia="宋体"/>
          <w:spacing w:val="-10"/>
        </w:rPr>
        <w:t xml:space="preserve">方法 </w:t>
      </w:r>
      <w:r>
        <w:t>4 +is another method to .. on</w:t>
      </w:r>
      <w:r>
        <w:rPr>
          <w:spacing w:val="-7"/>
        </w:rPr>
        <w:t xml:space="preserve"> </w:t>
      </w:r>
      <w:r>
        <w:t>one</w:t>
      </w:r>
      <w:r>
        <w:rPr>
          <w:spacing w:val="-7"/>
        </w:rPr>
        <w:t xml:space="preserve"> </w:t>
      </w:r>
      <w:r>
        <w:t>hand…on</w:t>
      </w:r>
      <w:r>
        <w:rPr>
          <w:spacing w:val="-7"/>
        </w:rPr>
        <w:t xml:space="preserve"> </w:t>
      </w:r>
      <w:r>
        <w:t>the</w:t>
      </w:r>
      <w:r>
        <w:rPr>
          <w:spacing w:val="-7"/>
        </w:rPr>
        <w:t xml:space="preserve"> </w:t>
      </w:r>
      <w:r>
        <w:t>other</w:t>
      </w:r>
      <w:r>
        <w:rPr>
          <w:spacing w:val="-9"/>
        </w:rPr>
        <w:t xml:space="preserve"> </w:t>
      </w:r>
      <w:r>
        <w:t>hand…</w:t>
      </w:r>
    </w:p>
    <w:p w14:paraId="7C774067">
      <w:pPr>
        <w:pStyle w:val="8"/>
        <w:spacing w:before="11"/>
        <w:rPr>
          <w:sz w:val="25"/>
        </w:rPr>
      </w:pPr>
    </w:p>
    <w:p w14:paraId="17159D45">
      <w:pPr>
        <w:pStyle w:val="8"/>
        <w:ind w:left="160"/>
        <w:jc w:val="both"/>
      </w:pPr>
      <w:r>
        <w:rPr>
          <w:rFonts w:ascii="宋体" w:eastAsia="宋体"/>
        </w:rPr>
        <w:t>凑字数</w:t>
      </w:r>
      <w:r>
        <w:t>:Although</w:t>
      </w:r>
      <w:r>
        <w:rPr>
          <w:spacing w:val="-7"/>
        </w:rPr>
        <w:t xml:space="preserve"> </w:t>
      </w:r>
      <w:r>
        <w:t>this</w:t>
      </w:r>
      <w:r>
        <w:rPr>
          <w:spacing w:val="-8"/>
        </w:rPr>
        <w:t xml:space="preserve"> </w:t>
      </w:r>
      <w:r>
        <w:t>phenomenon</w:t>
      </w:r>
      <w:r>
        <w:rPr>
          <w:spacing w:val="-7"/>
        </w:rPr>
        <w:t xml:space="preserve"> </w:t>
      </w:r>
      <w:r>
        <w:t>have</w:t>
      </w:r>
      <w:r>
        <w:rPr>
          <w:spacing w:val="-6"/>
        </w:rPr>
        <w:t xml:space="preserve"> </w:t>
      </w:r>
      <w:r>
        <w:t>some</w:t>
      </w:r>
      <w:r>
        <w:rPr>
          <w:spacing w:val="-9"/>
        </w:rPr>
        <w:t xml:space="preserve"> </w:t>
      </w:r>
      <w:r>
        <w:t>positive/negative</w:t>
      </w:r>
      <w:r>
        <w:rPr>
          <w:spacing w:val="-7"/>
        </w:rPr>
        <w:t xml:space="preserve"> </w:t>
      </w:r>
      <w:r>
        <w:t>influences</w:t>
      </w:r>
      <w:r>
        <w:rPr>
          <w:spacing w:val="-3"/>
        </w:rPr>
        <w:t xml:space="preserve">, </w:t>
      </w:r>
      <w:r>
        <w:t>I</w:t>
      </w:r>
      <w:r>
        <w:rPr>
          <w:spacing w:val="-10"/>
        </w:rPr>
        <w:t xml:space="preserve"> </w:t>
      </w:r>
      <w:r>
        <w:t>firmly</w:t>
      </w:r>
      <w:r>
        <w:rPr>
          <w:spacing w:val="-8"/>
        </w:rPr>
        <w:t xml:space="preserve"> </w:t>
      </w:r>
      <w:r>
        <w:t>believe</w:t>
      </w:r>
      <w:r>
        <w:rPr>
          <w:spacing w:val="-7"/>
        </w:rPr>
        <w:t xml:space="preserve"> </w:t>
      </w:r>
      <w:r>
        <w:t>that</w:t>
      </w:r>
      <w:r>
        <w:rPr>
          <w:spacing w:val="-7"/>
        </w:rPr>
        <w:t xml:space="preserve"> </w:t>
      </w:r>
      <w:r>
        <w:t>I</w:t>
      </w:r>
      <w:r>
        <w:rPr>
          <w:spacing w:val="-7"/>
        </w:rPr>
        <w:t xml:space="preserve"> </w:t>
      </w:r>
      <w:r>
        <w:t>should</w:t>
      </w:r>
      <w:r>
        <w:rPr>
          <w:spacing w:val="-7"/>
        </w:rPr>
        <w:t xml:space="preserve"> </w:t>
      </w:r>
      <w:r>
        <w:t>be</w:t>
      </w:r>
      <w:r>
        <w:rPr>
          <w:spacing w:val="-7"/>
        </w:rPr>
        <w:t xml:space="preserve"> </w:t>
      </w:r>
      <w:r>
        <w:t>seen</w:t>
      </w:r>
      <w:r>
        <w:rPr>
          <w:spacing w:val="-9"/>
        </w:rPr>
        <w:t xml:space="preserve"> </w:t>
      </w:r>
      <w:r>
        <w:t>as</w:t>
      </w:r>
      <w:r>
        <w:rPr>
          <w:spacing w:val="-7"/>
        </w:rPr>
        <w:t xml:space="preserve"> </w:t>
      </w:r>
      <w:r>
        <w:rPr>
          <w:spacing w:val="-2"/>
        </w:rPr>
        <w:t>harmful/positive</w:t>
      </w:r>
    </w:p>
    <w:p w14:paraId="5BDF2BB4">
      <w:pPr>
        <w:pStyle w:val="8"/>
        <w:rPr>
          <w:sz w:val="29"/>
        </w:rPr>
      </w:pPr>
    </w:p>
    <w:p w14:paraId="53AB25A7">
      <w:pPr>
        <w:pStyle w:val="8"/>
        <w:spacing w:before="1" w:line="285" w:lineRule="auto"/>
        <w:ind w:left="160" w:right="340"/>
        <w:jc w:val="both"/>
        <w:rPr>
          <w:rFonts w:ascii="宋体" w:eastAsia="宋体"/>
        </w:rPr>
      </w:pPr>
      <w:r>
        <w:rPr>
          <w:rFonts w:ascii="宋体" w:eastAsia="宋体"/>
          <w:spacing w:val="-1"/>
          <w:w w:val="100"/>
        </w:rPr>
        <w:t>结尾：</w:t>
      </w:r>
      <w:r>
        <w:rPr>
          <w:spacing w:val="-19"/>
          <w:w w:val="100"/>
        </w:rPr>
        <w:t>T</w:t>
      </w:r>
      <w:r>
        <w:rPr>
          <w:w w:val="100"/>
        </w:rPr>
        <w:t>o</w:t>
      </w:r>
      <w:r>
        <w:rPr>
          <w:spacing w:val="-1"/>
        </w:rPr>
        <w:t xml:space="preserve"> </w:t>
      </w:r>
      <w:r>
        <w:rPr>
          <w:spacing w:val="-1"/>
          <w:w w:val="100"/>
        </w:rPr>
        <w:t>s</w:t>
      </w:r>
      <w:r>
        <w:rPr>
          <w:w w:val="100"/>
        </w:rPr>
        <w:t>u</w:t>
      </w:r>
      <w:r>
        <w:rPr>
          <w:spacing w:val="-2"/>
          <w:w w:val="100"/>
        </w:rPr>
        <w:t>m</w:t>
      </w:r>
      <w:r>
        <w:rPr>
          <w:spacing w:val="-1"/>
          <w:w w:val="100"/>
        </w:rPr>
        <w:t>m</w:t>
      </w:r>
      <w:r>
        <w:rPr>
          <w:w w:val="100"/>
        </w:rPr>
        <w:t>ar</w:t>
      </w:r>
      <w:r>
        <w:rPr>
          <w:spacing w:val="-3"/>
          <w:w w:val="100"/>
        </w:rPr>
        <w:t>i</w:t>
      </w:r>
      <w:r>
        <w:rPr>
          <w:spacing w:val="-5"/>
          <w:w w:val="100"/>
        </w:rPr>
        <w:t>z</w:t>
      </w:r>
      <w:r>
        <w:rPr>
          <w:spacing w:val="-1"/>
          <w:w w:val="100"/>
        </w:rPr>
        <w:t>e</w:t>
      </w:r>
      <w:r>
        <w:rPr>
          <w:w w:val="100"/>
        </w:rPr>
        <w:t>/</w:t>
      </w:r>
      <w:r>
        <w:rPr>
          <w:spacing w:val="-1"/>
          <w:w w:val="100"/>
        </w:rPr>
        <w:t>i</w:t>
      </w:r>
      <w:r>
        <w:rPr>
          <w:w w:val="100"/>
        </w:rPr>
        <w:t>n</w:t>
      </w:r>
      <w:r>
        <w:rPr>
          <w:spacing w:val="-1"/>
        </w:rPr>
        <w:t xml:space="preserve"> </w:t>
      </w:r>
      <w:r>
        <w:rPr>
          <w:w w:val="100"/>
        </w:rPr>
        <w:t>a</w:t>
      </w:r>
      <w:r>
        <w:rPr>
          <w:spacing w:val="-3"/>
        </w:rPr>
        <w:t xml:space="preserve"> </w:t>
      </w:r>
      <w:r>
        <w:rPr>
          <w:spacing w:val="-3"/>
          <w:w w:val="100"/>
        </w:rPr>
        <w:t>n</w:t>
      </w:r>
      <w:r>
        <w:rPr>
          <w:w w:val="100"/>
        </w:rPr>
        <w:t>u</w:t>
      </w:r>
      <w:r>
        <w:rPr>
          <w:spacing w:val="-2"/>
          <w:w w:val="100"/>
        </w:rPr>
        <w:t>ts</w:t>
      </w:r>
      <w:r>
        <w:rPr>
          <w:w w:val="100"/>
        </w:rPr>
        <w:t>he</w:t>
      </w:r>
      <w:r>
        <w:rPr>
          <w:spacing w:val="-1"/>
          <w:w w:val="100"/>
        </w:rPr>
        <w:t>l</w:t>
      </w:r>
      <w:r>
        <w:rPr>
          <w:w w:val="100"/>
        </w:rPr>
        <w:t>l,</w:t>
      </w:r>
      <w:r>
        <w:t xml:space="preserve"> </w:t>
      </w:r>
      <w:r>
        <w:rPr>
          <w:spacing w:val="-1"/>
          <w:w w:val="100"/>
        </w:rPr>
        <w:t>des</w:t>
      </w:r>
      <w:r>
        <w:rPr>
          <w:spacing w:val="-2"/>
          <w:w w:val="100"/>
        </w:rPr>
        <w:t>p</w:t>
      </w:r>
      <w:r>
        <w:rPr>
          <w:w w:val="100"/>
        </w:rPr>
        <w:t>i</w:t>
      </w:r>
      <w:r>
        <w:rPr>
          <w:spacing w:val="-5"/>
          <w:w w:val="100"/>
        </w:rPr>
        <w:t>t</w:t>
      </w:r>
      <w:r>
        <w:rPr>
          <w:w w:val="100"/>
        </w:rPr>
        <w:t>e</w:t>
      </w:r>
      <w:r>
        <w:t xml:space="preserve"> </w:t>
      </w:r>
      <w:r>
        <w:rPr>
          <w:spacing w:val="-2"/>
          <w:w w:val="100"/>
        </w:rPr>
        <w:t>t</w:t>
      </w:r>
      <w:r>
        <w:rPr>
          <w:w w:val="100"/>
        </w:rPr>
        <w:t>he</w:t>
      </w:r>
      <w:r>
        <w:t xml:space="preserve"> </w:t>
      </w:r>
      <w:r>
        <w:rPr>
          <w:spacing w:val="-3"/>
          <w:w w:val="100"/>
        </w:rPr>
        <w:t>p</w:t>
      </w:r>
      <w:r>
        <w:rPr>
          <w:spacing w:val="-2"/>
          <w:w w:val="100"/>
        </w:rPr>
        <w:t>r</w:t>
      </w:r>
      <w:r>
        <w:rPr>
          <w:spacing w:val="-1"/>
          <w:w w:val="100"/>
        </w:rPr>
        <w:t>ese</w:t>
      </w:r>
      <w:r>
        <w:rPr>
          <w:spacing w:val="-4"/>
          <w:w w:val="100"/>
        </w:rPr>
        <w:t>n</w:t>
      </w:r>
      <w:r>
        <w:rPr>
          <w:w w:val="100"/>
        </w:rPr>
        <w:t>t</w:t>
      </w:r>
      <w:r>
        <w:rPr>
          <w:spacing w:val="-3"/>
        </w:rPr>
        <w:t xml:space="preserve"> </w:t>
      </w:r>
      <w:r>
        <w:rPr>
          <w:w w:val="100"/>
        </w:rPr>
        <w:t>d</w:t>
      </w:r>
      <w:r>
        <w:rPr>
          <w:spacing w:val="-1"/>
          <w:w w:val="100"/>
        </w:rPr>
        <w:t>i</w:t>
      </w:r>
      <w:r>
        <w:rPr>
          <w:w w:val="100"/>
        </w:rPr>
        <w:t>le</w:t>
      </w:r>
      <w:r>
        <w:rPr>
          <w:spacing w:val="-1"/>
          <w:w w:val="100"/>
        </w:rPr>
        <w:t>mm</w:t>
      </w:r>
      <w:r>
        <w:rPr>
          <w:spacing w:val="1"/>
          <w:w w:val="100"/>
        </w:rPr>
        <w:t>a</w:t>
      </w:r>
      <w:r>
        <w:rPr>
          <w:w w:val="100"/>
        </w:rPr>
        <w:t>,</w:t>
      </w:r>
      <w:r>
        <w:t xml:space="preserve"> </w:t>
      </w:r>
      <w:r>
        <w:rPr>
          <w:spacing w:val="-2"/>
          <w:w w:val="100"/>
        </w:rPr>
        <w:t>t</w:t>
      </w:r>
      <w:r>
        <w:rPr>
          <w:w w:val="100"/>
        </w:rPr>
        <w:t>h</w:t>
      </w:r>
      <w:r>
        <w:rPr>
          <w:spacing w:val="-4"/>
          <w:w w:val="100"/>
        </w:rPr>
        <w:t>a</w:t>
      </w:r>
      <w:r>
        <w:rPr>
          <w:spacing w:val="-2"/>
          <w:w w:val="100"/>
        </w:rPr>
        <w:t>t</w:t>
      </w:r>
      <w:r>
        <w:rPr>
          <w:spacing w:val="-1"/>
          <w:w w:val="100"/>
        </w:rPr>
        <w:t>/i</w:t>
      </w:r>
      <w:r>
        <w:rPr>
          <w:w w:val="100"/>
        </w:rPr>
        <w:t>n</w:t>
      </w:r>
      <w:r>
        <w:rPr>
          <w:spacing w:val="-1"/>
        </w:rPr>
        <w:t xml:space="preserve"> </w:t>
      </w:r>
      <w:r>
        <w:rPr>
          <w:w w:val="100"/>
        </w:rPr>
        <w:t>whi</w:t>
      </w:r>
      <w:r>
        <w:rPr>
          <w:spacing w:val="-2"/>
          <w:w w:val="100"/>
        </w:rPr>
        <w:t>c</w:t>
      </w:r>
      <w:r>
        <w:rPr>
          <w:spacing w:val="-1"/>
          <w:w w:val="100"/>
        </w:rPr>
        <w:t>h</w:t>
      </w:r>
      <w:r>
        <w:rPr>
          <w:spacing w:val="-3"/>
          <w:w w:val="100"/>
        </w:rPr>
        <w:t>/</w:t>
      </w:r>
      <w:r>
        <w:rPr>
          <w:w w:val="100"/>
        </w:rPr>
        <w:t>wh</w:t>
      </w:r>
      <w:r>
        <w:rPr>
          <w:spacing w:val="-4"/>
          <w:w w:val="100"/>
        </w:rPr>
        <w:t>i</w:t>
      </w:r>
      <w:r>
        <w:rPr>
          <w:spacing w:val="-1"/>
          <w:w w:val="100"/>
        </w:rPr>
        <w:t>c</w:t>
      </w:r>
      <w:r>
        <w:rPr>
          <w:w w:val="100"/>
        </w:rPr>
        <w:t>h</w:t>
      </w:r>
      <w:r>
        <w:rPr>
          <w:spacing w:val="-1"/>
        </w:rPr>
        <w:t xml:space="preserve"> </w:t>
      </w:r>
      <w:r>
        <w:rPr>
          <w:spacing w:val="-1"/>
          <w:w w:val="100"/>
        </w:rPr>
        <w:t>i</w:t>
      </w:r>
      <w:r>
        <w:rPr>
          <w:spacing w:val="-4"/>
          <w:w w:val="100"/>
        </w:rPr>
        <w:t>n</w:t>
      </w:r>
      <w:r>
        <w:rPr>
          <w:spacing w:val="-2"/>
          <w:w w:val="100"/>
        </w:rPr>
        <w:t>v</w:t>
      </w:r>
      <w:r>
        <w:rPr>
          <w:spacing w:val="-1"/>
          <w:w w:val="100"/>
        </w:rPr>
        <w:t>o</w:t>
      </w:r>
      <w:r>
        <w:rPr>
          <w:w w:val="100"/>
        </w:rPr>
        <w:t>l</w:t>
      </w:r>
      <w:r>
        <w:rPr>
          <w:spacing w:val="-3"/>
          <w:w w:val="100"/>
        </w:rPr>
        <w:t>v</w:t>
      </w:r>
      <w:r>
        <w:rPr>
          <w:spacing w:val="-1"/>
          <w:w w:val="100"/>
        </w:rPr>
        <w:t>e</w:t>
      </w:r>
      <w:r>
        <w:rPr>
          <w:w w:val="100"/>
        </w:rPr>
        <w:t>s</w:t>
      </w:r>
      <w:r>
        <w:rPr>
          <w:spacing w:val="-3"/>
        </w:rPr>
        <w:t xml:space="preserve"> </w:t>
      </w:r>
      <w:r>
        <w:rPr>
          <w:spacing w:val="1"/>
          <w:w w:val="100"/>
        </w:rPr>
        <w:t>(</w:t>
      </w:r>
      <w:r>
        <w:rPr>
          <w:rFonts w:ascii="宋体" w:eastAsia="宋体"/>
          <w:spacing w:val="-3"/>
          <w:w w:val="100"/>
        </w:rPr>
        <w:t>改写题目</w:t>
      </w:r>
      <w:r>
        <w:rPr>
          <w:spacing w:val="-1"/>
          <w:w w:val="100"/>
        </w:rPr>
        <w:t>),</w:t>
      </w:r>
      <w:r>
        <w:rPr>
          <w:rFonts w:ascii="宋体" w:eastAsia="宋体"/>
          <w:spacing w:val="-3"/>
          <w:w w:val="100"/>
        </w:rPr>
        <w:t>非限制性定从前后要用逗号隔开</w:t>
      </w:r>
      <w:r>
        <w:rPr>
          <w:rFonts w:ascii="宋体" w:eastAsia="宋体"/>
        </w:rPr>
        <w:t xml:space="preserve"> </w:t>
      </w:r>
      <w:r>
        <w:rPr>
          <w:spacing w:val="-1"/>
          <w:w w:val="100"/>
        </w:rPr>
        <w:t>i</w:t>
      </w:r>
      <w:r>
        <w:rPr>
          <w:w w:val="100"/>
        </w:rPr>
        <w:t>s</w:t>
      </w:r>
      <w:r>
        <w:rPr>
          <w:spacing w:val="-1"/>
        </w:rPr>
        <w:t xml:space="preserve"> </w:t>
      </w:r>
      <w:r>
        <w:rPr>
          <w:spacing w:val="-1"/>
          <w:w w:val="100"/>
        </w:rPr>
        <w:t>i</w:t>
      </w:r>
      <w:r>
        <w:rPr>
          <w:spacing w:val="-2"/>
          <w:w w:val="100"/>
        </w:rPr>
        <w:t>n</w:t>
      </w:r>
      <w:r>
        <w:rPr>
          <w:spacing w:val="-3"/>
          <w:w w:val="100"/>
        </w:rPr>
        <w:t>c</w:t>
      </w:r>
      <w:r>
        <w:rPr>
          <w:spacing w:val="-1"/>
          <w:w w:val="100"/>
        </w:rPr>
        <w:t>o</w:t>
      </w:r>
      <w:r>
        <w:rPr>
          <w:spacing w:val="-4"/>
          <w:w w:val="100"/>
        </w:rPr>
        <w:t>n</w:t>
      </w:r>
      <w:r>
        <w:rPr>
          <w:spacing w:val="-2"/>
          <w:w w:val="100"/>
        </w:rPr>
        <w:t>tr</w:t>
      </w:r>
      <w:r>
        <w:rPr>
          <w:spacing w:val="-1"/>
          <w:w w:val="100"/>
        </w:rPr>
        <w:t>o</w:t>
      </w:r>
      <w:r>
        <w:rPr>
          <w:spacing w:val="-5"/>
          <w:w w:val="100"/>
        </w:rPr>
        <w:t>v</w:t>
      </w:r>
      <w:r>
        <w:rPr>
          <w:w w:val="100"/>
        </w:rPr>
        <w:t>er</w:t>
      </w:r>
      <w:r>
        <w:rPr>
          <w:spacing w:val="-2"/>
          <w:w w:val="100"/>
        </w:rPr>
        <w:t>t</w:t>
      </w:r>
      <w:r>
        <w:rPr>
          <w:spacing w:val="-1"/>
          <w:w w:val="100"/>
        </w:rPr>
        <w:t>i</w:t>
      </w:r>
      <w:r>
        <w:rPr>
          <w:spacing w:val="-2"/>
          <w:w w:val="100"/>
        </w:rPr>
        <w:t>b</w:t>
      </w:r>
      <w:r>
        <w:rPr>
          <w:w w:val="100"/>
        </w:rPr>
        <w:t>ly</w:t>
      </w:r>
      <w:r>
        <w:t xml:space="preserve"> </w:t>
      </w:r>
      <w:r>
        <w:rPr>
          <w:spacing w:val="-1"/>
          <w:w w:val="100"/>
        </w:rPr>
        <w:t>m</w:t>
      </w:r>
      <w:r>
        <w:rPr>
          <w:w w:val="100"/>
        </w:rPr>
        <w:t>u</w:t>
      </w:r>
      <w:r>
        <w:rPr>
          <w:spacing w:val="-1"/>
          <w:w w:val="100"/>
        </w:rPr>
        <w:t>l</w:t>
      </w:r>
      <w:r>
        <w:rPr>
          <w:spacing w:val="-2"/>
          <w:w w:val="100"/>
        </w:rPr>
        <w:t>t</w:t>
      </w:r>
      <w:r>
        <w:rPr>
          <w:spacing w:val="-1"/>
          <w:w w:val="100"/>
        </w:rPr>
        <w:t>i</w:t>
      </w:r>
      <w:r>
        <w:rPr>
          <w:spacing w:val="-8"/>
          <w:w w:val="100"/>
        </w:rPr>
        <w:t>f</w:t>
      </w:r>
      <w:r>
        <w:rPr>
          <w:w w:val="100"/>
        </w:rPr>
        <w:t>a</w:t>
      </w:r>
      <w:r>
        <w:rPr>
          <w:spacing w:val="-1"/>
          <w:w w:val="100"/>
        </w:rPr>
        <w:t>c</w:t>
      </w:r>
      <w:r>
        <w:rPr>
          <w:w w:val="100"/>
        </w:rPr>
        <w:t>e</w:t>
      </w:r>
      <w:r>
        <w:rPr>
          <w:spacing w:val="-4"/>
          <w:w w:val="100"/>
        </w:rPr>
        <w:t>t</w:t>
      </w:r>
      <w:r>
        <w:rPr>
          <w:spacing w:val="-1"/>
          <w:w w:val="100"/>
        </w:rPr>
        <w:t>e</w:t>
      </w:r>
      <w:r>
        <w:rPr>
          <w:w w:val="100"/>
        </w:rPr>
        <w:t>d</w:t>
      </w:r>
      <w:r>
        <w:t xml:space="preserve"> </w:t>
      </w:r>
      <w:r>
        <w:rPr>
          <w:spacing w:val="-1"/>
          <w:w w:val="100"/>
        </w:rPr>
        <w:t>and i</w:t>
      </w:r>
      <w:r>
        <w:rPr>
          <w:spacing w:val="-4"/>
          <w:w w:val="100"/>
        </w:rPr>
        <w:t>n</w:t>
      </w:r>
      <w:r>
        <w:rPr>
          <w:spacing w:val="-2"/>
          <w:w w:val="100"/>
        </w:rPr>
        <w:t>t</w:t>
      </w:r>
      <w:r>
        <w:rPr>
          <w:w w:val="100"/>
        </w:rPr>
        <w:t>ri</w:t>
      </w:r>
      <w:r>
        <w:rPr>
          <w:spacing w:val="-4"/>
          <w:w w:val="100"/>
        </w:rPr>
        <w:t>c</w:t>
      </w:r>
      <w:r>
        <w:rPr>
          <w:spacing w:val="-3"/>
          <w:w w:val="100"/>
        </w:rPr>
        <w:t>a</w:t>
      </w:r>
      <w:r>
        <w:rPr>
          <w:spacing w:val="-4"/>
          <w:w w:val="100"/>
        </w:rPr>
        <w:t>t</w:t>
      </w:r>
      <w:r>
        <w:rPr>
          <w:w w:val="100"/>
        </w:rPr>
        <w:t>e</w:t>
      </w:r>
      <w:r>
        <w:t xml:space="preserve"> </w:t>
      </w:r>
      <w:r>
        <w:rPr>
          <w:spacing w:val="-1"/>
          <w:w w:val="100"/>
        </w:rPr>
        <w:t>i</w:t>
      </w:r>
      <w:r>
        <w:rPr>
          <w:spacing w:val="-2"/>
          <w:w w:val="100"/>
        </w:rPr>
        <w:t>ss</w:t>
      </w:r>
      <w:r>
        <w:rPr>
          <w:w w:val="100"/>
        </w:rPr>
        <w:t>ue</w:t>
      </w:r>
      <w:r>
        <w:t xml:space="preserve"> </w:t>
      </w:r>
      <w:r>
        <w:rPr>
          <w:w w:val="100"/>
        </w:rPr>
        <w:t>wi</w:t>
      </w:r>
      <w:r>
        <w:rPr>
          <w:spacing w:val="-2"/>
          <w:w w:val="100"/>
        </w:rPr>
        <w:t>t</w:t>
      </w:r>
      <w:r>
        <w:rPr>
          <w:w w:val="100"/>
        </w:rPr>
        <w:t>h</w:t>
      </w:r>
      <w:r>
        <w:t xml:space="preserve"> </w:t>
      </w:r>
      <w:r>
        <w:rPr>
          <w:spacing w:val="-1"/>
          <w:w w:val="100"/>
        </w:rPr>
        <w:t>a</w:t>
      </w:r>
      <w:r>
        <w:rPr>
          <w:w w:val="100"/>
        </w:rPr>
        <w:t>n</w:t>
      </w:r>
      <w:r>
        <w:rPr>
          <w:spacing w:val="-1"/>
        </w:rPr>
        <w:t xml:space="preserve"> </w:t>
      </w:r>
      <w:r>
        <w:rPr>
          <w:w w:val="100"/>
        </w:rPr>
        <w:t>ar</w:t>
      </w:r>
      <w:r>
        <w:rPr>
          <w:spacing w:val="-4"/>
          <w:w w:val="100"/>
        </w:rPr>
        <w:t>r</w:t>
      </w:r>
      <w:r>
        <w:rPr>
          <w:spacing w:val="-8"/>
          <w:w w:val="100"/>
        </w:rPr>
        <w:t>a</w:t>
      </w:r>
      <w:r>
        <w:rPr>
          <w:w w:val="100"/>
        </w:rPr>
        <w:t>y</w:t>
      </w:r>
      <w:r>
        <w:rPr>
          <w:spacing w:val="-2"/>
        </w:rPr>
        <w:t xml:space="preserve"> </w:t>
      </w:r>
      <w:r>
        <w:rPr>
          <w:spacing w:val="-1"/>
          <w:w w:val="100"/>
        </w:rPr>
        <w:t>o</w:t>
      </w:r>
      <w:r>
        <w:rPr>
          <w:w w:val="100"/>
        </w:rPr>
        <w:t>f</w:t>
      </w:r>
      <w:r>
        <w:t xml:space="preserve"> </w:t>
      </w:r>
      <w:r>
        <w:rPr>
          <w:spacing w:val="-1"/>
          <w:w w:val="100"/>
        </w:rPr>
        <w:t>u</w:t>
      </w:r>
      <w:r>
        <w:rPr>
          <w:spacing w:val="-2"/>
          <w:w w:val="100"/>
        </w:rPr>
        <w:t>n</w:t>
      </w:r>
      <w:r>
        <w:rPr>
          <w:w w:val="100"/>
        </w:rPr>
        <w:t>der</w:t>
      </w:r>
      <w:r>
        <w:rPr>
          <w:spacing w:val="-3"/>
          <w:w w:val="100"/>
        </w:rPr>
        <w:t>l</w:t>
      </w:r>
      <w:r>
        <w:rPr>
          <w:spacing w:val="-1"/>
          <w:w w:val="100"/>
        </w:rPr>
        <w:t>yin</w:t>
      </w:r>
      <w:r>
        <w:rPr>
          <w:w w:val="100"/>
        </w:rPr>
        <w:t>g</w:t>
      </w:r>
      <w:r>
        <w:rPr>
          <w:spacing w:val="-1"/>
        </w:rPr>
        <w:t xml:space="preserve"> </w:t>
      </w:r>
      <w:r>
        <w:rPr>
          <w:spacing w:val="-3"/>
          <w:w w:val="100"/>
        </w:rPr>
        <w:t>c</w:t>
      </w:r>
      <w:r>
        <w:rPr>
          <w:spacing w:val="-1"/>
          <w:w w:val="100"/>
        </w:rPr>
        <w:t>au</w:t>
      </w:r>
      <w:r>
        <w:rPr>
          <w:spacing w:val="-2"/>
          <w:w w:val="100"/>
        </w:rPr>
        <w:t>s</w:t>
      </w:r>
      <w:r>
        <w:rPr>
          <w:spacing w:val="-1"/>
          <w:w w:val="100"/>
        </w:rPr>
        <w:t>e</w:t>
      </w:r>
      <w:r>
        <w:rPr>
          <w:w w:val="100"/>
        </w:rPr>
        <w:t>s</w:t>
      </w:r>
      <w:r>
        <w:t xml:space="preserve"> </w:t>
      </w:r>
      <w:r>
        <w:rPr>
          <w:spacing w:val="-1"/>
          <w:w w:val="100"/>
        </w:rPr>
        <w:t>an</w:t>
      </w:r>
      <w:r>
        <w:rPr>
          <w:w w:val="100"/>
        </w:rPr>
        <w:t>d</w:t>
      </w:r>
      <w:r>
        <w:rPr>
          <w:spacing w:val="-3"/>
        </w:rPr>
        <w:t xml:space="preserve"> </w:t>
      </w:r>
      <w:r>
        <w:rPr>
          <w:spacing w:val="-1"/>
          <w:w w:val="100"/>
        </w:rPr>
        <w:t>wid</w:t>
      </w:r>
      <w:r>
        <w:rPr>
          <w:spacing w:val="3"/>
          <w:w w:val="100"/>
        </w:rPr>
        <w:t>e</w:t>
      </w:r>
      <w:r>
        <w:rPr>
          <w:w w:val="100"/>
        </w:rPr>
        <w:t>-</w:t>
      </w:r>
      <w:r>
        <w:rPr>
          <w:spacing w:val="-4"/>
          <w:w w:val="100"/>
        </w:rPr>
        <w:t>r</w:t>
      </w:r>
      <w:r>
        <w:rPr>
          <w:spacing w:val="-1"/>
          <w:w w:val="100"/>
        </w:rPr>
        <w:t>angi</w:t>
      </w:r>
      <w:r>
        <w:rPr>
          <w:spacing w:val="-2"/>
          <w:w w:val="100"/>
        </w:rPr>
        <w:t>n</w:t>
      </w:r>
      <w:r>
        <w:rPr>
          <w:w w:val="100"/>
        </w:rPr>
        <w:t>g</w:t>
      </w:r>
      <w:r>
        <w:rPr>
          <w:spacing w:val="-1"/>
        </w:rPr>
        <w:t xml:space="preserve"> </w:t>
      </w:r>
      <w:r>
        <w:rPr>
          <w:spacing w:val="-3"/>
          <w:w w:val="100"/>
        </w:rPr>
        <w:t>c</w:t>
      </w:r>
      <w:r>
        <w:rPr>
          <w:spacing w:val="-1"/>
          <w:w w:val="100"/>
        </w:rPr>
        <w:t>on</w:t>
      </w:r>
      <w:r>
        <w:rPr>
          <w:spacing w:val="-2"/>
          <w:w w:val="100"/>
        </w:rPr>
        <w:t>s</w:t>
      </w:r>
      <w:r>
        <w:rPr>
          <w:w w:val="100"/>
        </w:rPr>
        <w:t>equen</w:t>
      </w:r>
      <w:r>
        <w:rPr>
          <w:spacing w:val="-4"/>
          <w:w w:val="100"/>
        </w:rPr>
        <w:t>c</w:t>
      </w:r>
      <w:r>
        <w:rPr>
          <w:w w:val="100"/>
        </w:rPr>
        <w:t>es,</w:t>
      </w:r>
      <w:r>
        <w:t xml:space="preserve"> </w:t>
      </w:r>
      <w:r>
        <w:rPr>
          <w:spacing w:val="-1"/>
          <w:w w:val="100"/>
        </w:rPr>
        <w:t>i</w:t>
      </w:r>
      <w:r>
        <w:rPr>
          <w:w w:val="100"/>
        </w:rPr>
        <w:t>t</w:t>
      </w:r>
      <w:r>
        <w:rPr>
          <w:spacing w:val="-3"/>
        </w:rPr>
        <w:t xml:space="preserve"> </w:t>
      </w:r>
      <w:r>
        <w:rPr>
          <w:spacing w:val="-1"/>
          <w:w w:val="100"/>
        </w:rPr>
        <w:t>i</w:t>
      </w:r>
      <w:r>
        <w:rPr>
          <w:w w:val="100"/>
        </w:rPr>
        <w:t>s</w:t>
      </w:r>
      <w:r>
        <w:rPr>
          <w:spacing w:val="-2"/>
        </w:rPr>
        <w:t xml:space="preserve"> </w:t>
      </w:r>
      <w:r>
        <w:rPr>
          <w:spacing w:val="-4"/>
          <w:w w:val="100"/>
        </w:rPr>
        <w:t>s</w:t>
      </w:r>
      <w:r>
        <w:rPr>
          <w:spacing w:val="-2"/>
          <w:w w:val="100"/>
        </w:rPr>
        <w:t>t</w:t>
      </w:r>
      <w:r>
        <w:rPr>
          <w:w w:val="100"/>
        </w:rPr>
        <w:t>i</w:t>
      </w:r>
      <w:r>
        <w:rPr>
          <w:spacing w:val="-1"/>
          <w:w w:val="100"/>
        </w:rPr>
        <w:t>l</w:t>
      </w:r>
      <w:r>
        <w:rPr>
          <w:w w:val="100"/>
        </w:rPr>
        <w:t>l</w:t>
      </w:r>
      <w:r>
        <w:t xml:space="preserve"> </w:t>
      </w:r>
      <w:r>
        <w:rPr>
          <w:spacing w:val="-1"/>
          <w:w w:val="100"/>
        </w:rPr>
        <w:t>im</w:t>
      </w:r>
      <w:r>
        <w:rPr>
          <w:w w:val="100"/>
        </w:rPr>
        <w:t>pe</w:t>
      </w:r>
      <w:r>
        <w:rPr>
          <w:spacing w:val="-5"/>
          <w:w w:val="100"/>
        </w:rPr>
        <w:t>r</w:t>
      </w:r>
      <w:r>
        <w:rPr>
          <w:spacing w:val="-3"/>
          <w:w w:val="100"/>
        </w:rPr>
        <w:t>a</w:t>
      </w:r>
      <w:r>
        <w:rPr>
          <w:spacing w:val="-2"/>
          <w:w w:val="100"/>
        </w:rPr>
        <w:t>t</w:t>
      </w:r>
      <w:r>
        <w:rPr>
          <w:w w:val="100"/>
        </w:rPr>
        <w:t>i</w:t>
      </w:r>
      <w:r>
        <w:rPr>
          <w:spacing w:val="-3"/>
          <w:w w:val="100"/>
        </w:rPr>
        <w:t>v</w:t>
      </w:r>
      <w:r>
        <w:rPr>
          <w:w w:val="100"/>
        </w:rPr>
        <w:t>e</w:t>
      </w:r>
      <w:r>
        <w:t xml:space="preserve"> </w:t>
      </w:r>
      <w:r>
        <w:rPr>
          <w:spacing w:val="-4"/>
          <w:w w:val="100"/>
        </w:rPr>
        <w:t>t</w:t>
      </w:r>
      <w:r>
        <w:rPr>
          <w:w w:val="100"/>
        </w:rPr>
        <w:t>o</w:t>
      </w:r>
      <w:r>
        <w:rPr>
          <w:spacing w:val="-1"/>
        </w:rPr>
        <w:t xml:space="preserve"> </w:t>
      </w:r>
      <w:r>
        <w:rPr>
          <w:w w:val="100"/>
        </w:rPr>
        <w:t>a</w:t>
      </w:r>
      <w:r>
        <w:rPr>
          <w:spacing w:val="-1"/>
          <w:w w:val="100"/>
        </w:rPr>
        <w:t>ckn</w:t>
      </w:r>
      <w:r>
        <w:rPr>
          <w:spacing w:val="-2"/>
          <w:w w:val="100"/>
        </w:rPr>
        <w:t>o</w:t>
      </w:r>
      <w:r>
        <w:rPr>
          <w:w w:val="100"/>
        </w:rPr>
        <w:t>w</w:t>
      </w:r>
      <w:r>
        <w:rPr>
          <w:spacing w:val="-3"/>
          <w:w w:val="100"/>
        </w:rPr>
        <w:t>l</w:t>
      </w:r>
      <w:r>
        <w:rPr>
          <w:w w:val="100"/>
        </w:rPr>
        <w:t>ed</w:t>
      </w:r>
      <w:r>
        <w:rPr>
          <w:spacing w:val="-4"/>
          <w:w w:val="100"/>
        </w:rPr>
        <w:t>g</w:t>
      </w:r>
      <w:r>
        <w:rPr>
          <w:w w:val="100"/>
        </w:rPr>
        <w:t>e</w:t>
      </w:r>
      <w:r>
        <w:t xml:space="preserve"> </w:t>
      </w:r>
      <w:r>
        <w:rPr>
          <w:spacing w:val="-2"/>
          <w:w w:val="100"/>
        </w:rPr>
        <w:t>t</w:t>
      </w:r>
      <w:r>
        <w:rPr>
          <w:w w:val="100"/>
        </w:rPr>
        <w:t>h</w:t>
      </w:r>
      <w:r>
        <w:rPr>
          <w:spacing w:val="-4"/>
          <w:w w:val="100"/>
        </w:rPr>
        <w:t>a</w:t>
      </w:r>
      <w:r>
        <w:rPr>
          <w:w w:val="100"/>
        </w:rPr>
        <w:t>t</w:t>
      </w:r>
      <w:r>
        <w:rPr>
          <w:spacing w:val="-1"/>
        </w:rPr>
        <w:t xml:space="preserve"> </w:t>
      </w:r>
      <w:r>
        <w:rPr>
          <w:w w:val="100"/>
        </w:rPr>
        <w:t>wh</w:t>
      </w:r>
      <w:r>
        <w:rPr>
          <w:spacing w:val="-3"/>
          <w:w w:val="100"/>
        </w:rPr>
        <w:t>a</w:t>
      </w:r>
      <w:r>
        <w:rPr>
          <w:w w:val="100"/>
        </w:rPr>
        <w:t>t</w:t>
      </w:r>
      <w:r>
        <w:rPr>
          <w:spacing w:val="-1"/>
        </w:rPr>
        <w:t xml:space="preserve"> </w:t>
      </w:r>
      <w:r>
        <w:rPr>
          <w:spacing w:val="-2"/>
          <w:w w:val="100"/>
        </w:rPr>
        <w:t>w</w:t>
      </w:r>
      <w:r>
        <w:rPr>
          <w:w w:val="100"/>
        </w:rPr>
        <w:t>e</w:t>
      </w:r>
      <w:r>
        <w:t xml:space="preserve"> </w:t>
      </w:r>
      <w:r>
        <w:rPr>
          <w:spacing w:val="-4"/>
          <w:w w:val="100"/>
        </w:rPr>
        <w:t>n</w:t>
      </w:r>
      <w:r>
        <w:rPr>
          <w:w w:val="100"/>
        </w:rPr>
        <w:t>eed</w:t>
      </w:r>
      <w:r>
        <w:rPr>
          <w:spacing w:val="-3"/>
        </w:rPr>
        <w:t xml:space="preserve"> </w:t>
      </w:r>
      <w:r>
        <w:rPr>
          <w:spacing w:val="-4"/>
          <w:w w:val="100"/>
        </w:rPr>
        <w:t>t</w:t>
      </w:r>
      <w:r>
        <w:rPr>
          <w:w w:val="100"/>
        </w:rPr>
        <w:t>o</w:t>
      </w:r>
      <w:r>
        <w:rPr>
          <w:spacing w:val="-1"/>
        </w:rPr>
        <w:t xml:space="preserve"> </w:t>
      </w:r>
      <w:r>
        <w:rPr>
          <w:spacing w:val="-3"/>
          <w:w w:val="100"/>
        </w:rPr>
        <w:t>c</w:t>
      </w:r>
      <w:r>
        <w:rPr>
          <w:spacing w:val="-1"/>
          <w:w w:val="100"/>
        </w:rPr>
        <w:t>on</w:t>
      </w:r>
      <w:r>
        <w:rPr>
          <w:spacing w:val="-2"/>
          <w:w w:val="100"/>
        </w:rPr>
        <w:t>s</w:t>
      </w:r>
      <w:r>
        <w:rPr>
          <w:spacing w:val="-1"/>
          <w:w w:val="100"/>
        </w:rPr>
        <w:t>i</w:t>
      </w:r>
      <w:r>
        <w:rPr>
          <w:spacing w:val="-2"/>
          <w:w w:val="100"/>
        </w:rPr>
        <w:t>d</w:t>
      </w:r>
      <w:r>
        <w:rPr>
          <w:w w:val="100"/>
        </w:rPr>
        <w:t>er</w:t>
      </w:r>
      <w:r>
        <w:rPr>
          <w:spacing w:val="1"/>
        </w:rPr>
        <w:t xml:space="preserve"> </w:t>
      </w:r>
      <w:r>
        <w:rPr>
          <w:spacing w:val="-1"/>
          <w:w w:val="100"/>
        </w:rPr>
        <w:t>i</w:t>
      </w:r>
      <w:r>
        <w:rPr>
          <w:w w:val="100"/>
        </w:rPr>
        <w:t>s</w:t>
      </w:r>
      <w:r>
        <w:rPr>
          <w:spacing w:val="-2"/>
        </w:rPr>
        <w:t xml:space="preserve"> </w:t>
      </w:r>
      <w:r>
        <w:rPr>
          <w:spacing w:val="-1"/>
          <w:w w:val="100"/>
        </w:rPr>
        <w:t>h</w:t>
      </w:r>
      <w:r>
        <w:rPr>
          <w:spacing w:val="-2"/>
          <w:w w:val="100"/>
        </w:rPr>
        <w:t>o</w:t>
      </w:r>
      <w:r>
        <w:rPr>
          <w:w w:val="100"/>
        </w:rPr>
        <w:t>w</w:t>
      </w:r>
      <w:r>
        <w:rPr>
          <w:spacing w:val="-2"/>
        </w:rPr>
        <w:t xml:space="preserve"> </w:t>
      </w:r>
      <w:r>
        <w:rPr>
          <w:spacing w:val="-4"/>
          <w:w w:val="100"/>
        </w:rPr>
        <w:t>t</w:t>
      </w:r>
      <w:r>
        <w:rPr>
          <w:w w:val="100"/>
        </w:rPr>
        <w:t>o</w:t>
      </w:r>
      <w:r>
        <w:rPr>
          <w:spacing w:val="-1"/>
        </w:rPr>
        <w:t xml:space="preserve"> </w:t>
      </w:r>
      <w:r>
        <w:rPr>
          <w:w w:val="100"/>
        </w:rPr>
        <w:t>a</w:t>
      </w:r>
      <w:r>
        <w:rPr>
          <w:spacing w:val="-1"/>
          <w:w w:val="100"/>
        </w:rPr>
        <w:t>c</w:t>
      </w:r>
      <w:r>
        <w:rPr>
          <w:w w:val="100"/>
        </w:rPr>
        <w:t>cept</w:t>
      </w:r>
      <w:r>
        <w:rPr>
          <w:spacing w:val="-2"/>
        </w:rPr>
        <w:t xml:space="preserve"> </w:t>
      </w:r>
      <w:r>
        <w:rPr>
          <w:spacing w:val="-1"/>
          <w:w w:val="100"/>
        </w:rPr>
        <w:t>t</w:t>
      </w:r>
      <w:r>
        <w:rPr>
          <w:w w:val="100"/>
        </w:rPr>
        <w:t>h</w:t>
      </w:r>
      <w:r>
        <w:rPr>
          <w:spacing w:val="-1"/>
          <w:w w:val="100"/>
        </w:rPr>
        <w:t>i</w:t>
      </w:r>
      <w:r>
        <w:rPr>
          <w:w w:val="100"/>
        </w:rPr>
        <w:t>s</w:t>
      </w:r>
      <w:r>
        <w:rPr>
          <w:spacing w:val="-1"/>
        </w:rPr>
        <w:t xml:space="preserve"> </w:t>
      </w:r>
      <w:r>
        <w:rPr>
          <w:spacing w:val="-1"/>
          <w:w w:val="100"/>
        </w:rPr>
        <w:t>t</w:t>
      </w:r>
      <w:r>
        <w:rPr>
          <w:spacing w:val="-2"/>
          <w:w w:val="100"/>
        </w:rPr>
        <w:t>r</w:t>
      </w:r>
      <w:r>
        <w:rPr>
          <w:spacing w:val="-1"/>
          <w:w w:val="100"/>
        </w:rPr>
        <w:t>en</w:t>
      </w:r>
      <w:r>
        <w:rPr>
          <w:w w:val="100"/>
        </w:rPr>
        <w:t>d</w:t>
      </w:r>
      <w:r>
        <w:t xml:space="preserve"> </w:t>
      </w:r>
      <w:r>
        <w:rPr>
          <w:spacing w:val="-1"/>
          <w:w w:val="100"/>
        </w:rPr>
        <w:t>a</w:t>
      </w:r>
      <w:r>
        <w:rPr>
          <w:w w:val="100"/>
        </w:rPr>
        <w:t xml:space="preserve">s </w:t>
      </w:r>
      <w:r>
        <w:rPr>
          <w:spacing w:val="-1"/>
          <w:w w:val="100"/>
        </w:rPr>
        <w:t>p</w:t>
      </w:r>
      <w:r>
        <w:rPr>
          <w:spacing w:val="-2"/>
          <w:w w:val="100"/>
        </w:rPr>
        <w:t>os</w:t>
      </w:r>
      <w:r>
        <w:rPr>
          <w:w w:val="100"/>
        </w:rPr>
        <w:t>i</w:t>
      </w:r>
      <w:r>
        <w:rPr>
          <w:spacing w:val="-2"/>
          <w:w w:val="100"/>
        </w:rPr>
        <w:t>t</w:t>
      </w:r>
      <w:r>
        <w:rPr>
          <w:w w:val="100"/>
        </w:rPr>
        <w:t>i</w:t>
      </w:r>
      <w:r>
        <w:rPr>
          <w:spacing w:val="-3"/>
          <w:w w:val="100"/>
        </w:rPr>
        <w:t>v</w:t>
      </w:r>
      <w:r>
        <w:rPr>
          <w:spacing w:val="-1"/>
          <w:w w:val="100"/>
        </w:rPr>
        <w:t>e</w:t>
      </w:r>
      <w:r>
        <w:rPr>
          <w:w w:val="100"/>
        </w:rPr>
        <w:t>/</w:t>
      </w:r>
      <w:r>
        <w:t xml:space="preserve"> </w:t>
      </w:r>
      <w:r>
        <w:rPr>
          <w:spacing w:val="-1"/>
          <w:w w:val="100"/>
        </w:rPr>
        <w:t>h</w:t>
      </w:r>
      <w:r>
        <w:rPr>
          <w:spacing w:val="-2"/>
          <w:w w:val="100"/>
        </w:rPr>
        <w:t>o</w:t>
      </w:r>
      <w:r>
        <w:rPr>
          <w:w w:val="100"/>
        </w:rPr>
        <w:t>w</w:t>
      </w:r>
      <w:r>
        <w:t xml:space="preserve"> </w:t>
      </w:r>
      <w:r>
        <w:rPr>
          <w:spacing w:val="-4"/>
          <w:w w:val="100"/>
        </w:rPr>
        <w:t>t</w:t>
      </w:r>
      <w:r>
        <w:rPr>
          <w:w w:val="100"/>
        </w:rPr>
        <w:t>o</w:t>
      </w:r>
      <w:r>
        <w:rPr>
          <w:spacing w:val="-1"/>
        </w:rPr>
        <w:t xml:space="preserve"> </w:t>
      </w:r>
      <w:r>
        <w:rPr>
          <w:spacing w:val="-1"/>
          <w:w w:val="100"/>
        </w:rPr>
        <w:t>tur</w:t>
      </w:r>
      <w:r>
        <w:rPr>
          <w:w w:val="100"/>
        </w:rPr>
        <w:t>n</w:t>
      </w:r>
      <w:r>
        <w:t xml:space="preserve"> </w:t>
      </w:r>
      <w:r>
        <w:rPr>
          <w:spacing w:val="-2"/>
          <w:w w:val="100"/>
        </w:rPr>
        <w:t>t</w:t>
      </w:r>
      <w:r>
        <w:rPr>
          <w:w w:val="100"/>
        </w:rPr>
        <w:t>h</w:t>
      </w:r>
      <w:r>
        <w:rPr>
          <w:spacing w:val="-1"/>
          <w:w w:val="100"/>
        </w:rPr>
        <w:t>i</w:t>
      </w:r>
      <w:r>
        <w:rPr>
          <w:w w:val="100"/>
        </w:rPr>
        <w:t>s</w:t>
      </w:r>
      <w:r>
        <w:rPr>
          <w:spacing w:val="-1"/>
        </w:rPr>
        <w:t xml:space="preserve"> </w:t>
      </w:r>
      <w:r>
        <w:rPr>
          <w:spacing w:val="-1"/>
          <w:w w:val="100"/>
        </w:rPr>
        <w:t>t</w:t>
      </w:r>
      <w:r>
        <w:rPr>
          <w:spacing w:val="-4"/>
          <w:w w:val="100"/>
        </w:rPr>
        <w:t>r</w:t>
      </w:r>
      <w:r>
        <w:rPr>
          <w:spacing w:val="-2"/>
          <w:w w:val="100"/>
        </w:rPr>
        <w:t>e</w:t>
      </w:r>
      <w:r>
        <w:rPr>
          <w:spacing w:val="-1"/>
          <w:w w:val="100"/>
        </w:rPr>
        <w:t>n</w:t>
      </w:r>
      <w:r>
        <w:rPr>
          <w:w w:val="100"/>
        </w:rPr>
        <w:t>d</w:t>
      </w:r>
      <w:r>
        <w:rPr>
          <w:spacing w:val="-1"/>
        </w:rPr>
        <w:t xml:space="preserve"> </w:t>
      </w:r>
      <w:r>
        <w:rPr>
          <w:spacing w:val="-4"/>
          <w:w w:val="100"/>
        </w:rPr>
        <w:t>t</w:t>
      </w:r>
      <w:r>
        <w:rPr>
          <w:w w:val="100"/>
        </w:rPr>
        <w:t>o</w:t>
      </w:r>
      <w:r>
        <w:rPr>
          <w:spacing w:val="-1"/>
        </w:rPr>
        <w:t xml:space="preserve"> </w:t>
      </w:r>
      <w:r>
        <w:rPr>
          <w:w w:val="100"/>
        </w:rPr>
        <w:t>a</w:t>
      </w:r>
      <w:r>
        <w:t xml:space="preserve"> </w:t>
      </w:r>
      <w:r>
        <w:rPr>
          <w:spacing w:val="-1"/>
          <w:w w:val="100"/>
        </w:rPr>
        <w:t>p</w:t>
      </w:r>
      <w:r>
        <w:rPr>
          <w:spacing w:val="-2"/>
          <w:w w:val="100"/>
        </w:rPr>
        <w:t>os</w:t>
      </w:r>
      <w:r>
        <w:rPr>
          <w:w w:val="100"/>
        </w:rPr>
        <w:t>i</w:t>
      </w:r>
      <w:r>
        <w:rPr>
          <w:spacing w:val="-2"/>
          <w:w w:val="100"/>
        </w:rPr>
        <w:t>t</w:t>
      </w:r>
      <w:r>
        <w:rPr>
          <w:w w:val="100"/>
        </w:rPr>
        <w:t>i</w:t>
      </w:r>
      <w:r>
        <w:rPr>
          <w:spacing w:val="-3"/>
          <w:w w:val="100"/>
        </w:rPr>
        <w:t>v</w:t>
      </w:r>
      <w:r>
        <w:rPr>
          <w:w w:val="100"/>
        </w:rPr>
        <w:t>e</w:t>
      </w:r>
      <w:r>
        <w:t xml:space="preserve"> </w:t>
      </w:r>
      <w:r>
        <w:rPr>
          <w:spacing w:val="-1"/>
          <w:w w:val="100"/>
        </w:rPr>
        <w:t>o</w:t>
      </w:r>
      <w:r>
        <w:rPr>
          <w:w w:val="100"/>
        </w:rPr>
        <w:t>ne</w:t>
      </w:r>
      <w:r>
        <w:t xml:space="preserve"> </w:t>
      </w:r>
      <w:r>
        <w:rPr>
          <w:w w:val="100"/>
        </w:rPr>
        <w:t>wh</w:t>
      </w:r>
      <w:r>
        <w:rPr>
          <w:spacing w:val="-1"/>
          <w:w w:val="100"/>
        </w:rPr>
        <w:t>i</w:t>
      </w:r>
      <w:r>
        <w:rPr>
          <w:spacing w:val="-3"/>
          <w:w w:val="100"/>
        </w:rPr>
        <w:t>l</w:t>
      </w:r>
      <w:r>
        <w:rPr>
          <w:w w:val="100"/>
        </w:rPr>
        <w:t>e</w:t>
      </w:r>
      <w:r>
        <w:t xml:space="preserve"> </w:t>
      </w:r>
      <w:r>
        <w:rPr>
          <w:spacing w:val="-2"/>
          <w:w w:val="100"/>
        </w:rPr>
        <w:t>s</w:t>
      </w:r>
      <w:r>
        <w:rPr>
          <w:spacing w:val="-3"/>
          <w:w w:val="100"/>
        </w:rPr>
        <w:t>i</w:t>
      </w:r>
      <w:r>
        <w:rPr>
          <w:spacing w:val="-1"/>
          <w:w w:val="100"/>
        </w:rPr>
        <w:t>m</w:t>
      </w:r>
      <w:r>
        <w:rPr>
          <w:w w:val="100"/>
        </w:rPr>
        <w:t>u</w:t>
      </w:r>
      <w:r>
        <w:rPr>
          <w:spacing w:val="-1"/>
          <w:w w:val="100"/>
        </w:rPr>
        <w:t>l</w:t>
      </w:r>
      <w:r>
        <w:rPr>
          <w:spacing w:val="-4"/>
          <w:w w:val="100"/>
        </w:rPr>
        <w:t>t</w:t>
      </w:r>
      <w:r>
        <w:rPr>
          <w:spacing w:val="-1"/>
          <w:w w:val="100"/>
        </w:rPr>
        <w:t>aneo</w:t>
      </w:r>
      <w:r>
        <w:rPr>
          <w:spacing w:val="-2"/>
          <w:w w:val="100"/>
        </w:rPr>
        <w:t>us</w:t>
      </w:r>
      <w:r>
        <w:rPr>
          <w:w w:val="100"/>
        </w:rPr>
        <w:t>ly</w:t>
      </w:r>
      <w:r>
        <w:t xml:space="preserve"> </w:t>
      </w:r>
      <w:r>
        <w:rPr>
          <w:spacing w:val="-4"/>
          <w:w w:val="100"/>
        </w:rPr>
        <w:t>st</w:t>
      </w:r>
      <w:r>
        <w:rPr>
          <w:spacing w:val="-6"/>
          <w:w w:val="100"/>
        </w:rPr>
        <w:t>a</w:t>
      </w:r>
      <w:r>
        <w:rPr>
          <w:spacing w:val="-1"/>
          <w:w w:val="100"/>
        </w:rPr>
        <w:t>yin</w:t>
      </w:r>
      <w:r>
        <w:rPr>
          <w:w w:val="100"/>
        </w:rPr>
        <w:t>g</w:t>
      </w:r>
      <w:r>
        <w:rPr>
          <w:spacing w:val="-1"/>
        </w:rPr>
        <w:t xml:space="preserve"> </w:t>
      </w:r>
      <w:r>
        <w:rPr>
          <w:spacing w:val="-3"/>
          <w:w w:val="100"/>
        </w:rPr>
        <w:t>aw</w:t>
      </w:r>
      <w:r>
        <w:rPr>
          <w:spacing w:val="-6"/>
          <w:w w:val="100"/>
        </w:rPr>
        <w:t>a</w:t>
      </w:r>
      <w:r>
        <w:rPr>
          <w:w w:val="100"/>
        </w:rPr>
        <w:t>y</w:t>
      </w:r>
      <w:r>
        <w:t xml:space="preserve"> </w:t>
      </w:r>
      <w:r>
        <w:rPr>
          <w:spacing w:val="-2"/>
          <w:w w:val="100"/>
        </w:rPr>
        <w:t>fr</w:t>
      </w:r>
      <w:r>
        <w:rPr>
          <w:spacing w:val="-1"/>
          <w:w w:val="100"/>
        </w:rPr>
        <w:t>o</w:t>
      </w:r>
      <w:r>
        <w:rPr>
          <w:w w:val="100"/>
        </w:rPr>
        <w:t>m</w:t>
      </w:r>
      <w:r>
        <w:rPr>
          <w:spacing w:val="-1"/>
        </w:rPr>
        <w:t xml:space="preserve"> </w:t>
      </w:r>
      <w:r>
        <w:rPr>
          <w:spacing w:val="-5"/>
          <w:w w:val="100"/>
        </w:rPr>
        <w:t>/</w:t>
      </w:r>
      <w:r>
        <w:rPr>
          <w:spacing w:val="-6"/>
          <w:w w:val="100"/>
        </w:rPr>
        <w:t>a</w:t>
      </w:r>
      <w:r>
        <w:rPr>
          <w:spacing w:val="-2"/>
          <w:w w:val="100"/>
        </w:rPr>
        <w:t>v</w:t>
      </w:r>
      <w:r>
        <w:rPr>
          <w:spacing w:val="-1"/>
          <w:w w:val="100"/>
        </w:rPr>
        <w:t>oi</w:t>
      </w:r>
      <w:r>
        <w:rPr>
          <w:spacing w:val="-2"/>
          <w:w w:val="100"/>
        </w:rPr>
        <w:t>d</w:t>
      </w:r>
      <w:r>
        <w:rPr>
          <w:spacing w:val="-1"/>
          <w:w w:val="100"/>
        </w:rPr>
        <w:t>i</w:t>
      </w:r>
      <w:r>
        <w:rPr>
          <w:spacing w:val="-2"/>
          <w:w w:val="100"/>
        </w:rPr>
        <w:t>n</w:t>
      </w:r>
      <w:r>
        <w:rPr>
          <w:w w:val="100"/>
        </w:rPr>
        <w:t>g</w:t>
      </w:r>
      <w:r>
        <w:rPr>
          <w:spacing w:val="-1"/>
        </w:rPr>
        <w:t xml:space="preserve"> </w:t>
      </w:r>
      <w:r>
        <w:rPr>
          <w:w w:val="100"/>
        </w:rPr>
        <w:t>i</w:t>
      </w:r>
      <w:r>
        <w:rPr>
          <w:spacing w:val="-2"/>
          <w:w w:val="100"/>
        </w:rPr>
        <w:t>t</w:t>
      </w:r>
      <w:r>
        <w:rPr>
          <w:w w:val="100"/>
        </w:rPr>
        <w:t>s</w:t>
      </w:r>
      <w:r>
        <w:rPr>
          <w:spacing w:val="-1"/>
        </w:rPr>
        <w:t xml:space="preserve"> </w:t>
      </w:r>
      <w:r>
        <w:rPr>
          <w:w w:val="100"/>
        </w:rPr>
        <w:t>d</w:t>
      </w:r>
      <w:r>
        <w:rPr>
          <w:spacing w:val="-5"/>
          <w:w w:val="100"/>
        </w:rPr>
        <w:t>r</w:t>
      </w:r>
      <w:r>
        <w:rPr>
          <w:spacing w:val="-3"/>
          <w:w w:val="100"/>
        </w:rPr>
        <w:t>a</w:t>
      </w:r>
      <w:r>
        <w:rPr>
          <w:w w:val="100"/>
        </w:rPr>
        <w:t>wb</w:t>
      </w:r>
      <w:r>
        <w:rPr>
          <w:spacing w:val="-1"/>
          <w:w w:val="100"/>
        </w:rPr>
        <w:t>a</w:t>
      </w:r>
      <w:r>
        <w:rPr>
          <w:w w:val="100"/>
        </w:rPr>
        <w:t>c</w:t>
      </w:r>
      <w:r>
        <w:rPr>
          <w:spacing w:val="-3"/>
          <w:w w:val="100"/>
        </w:rPr>
        <w:t>k</w:t>
      </w:r>
      <w:r>
        <w:rPr>
          <w:spacing w:val="-2"/>
          <w:w w:val="100"/>
        </w:rPr>
        <w:t>s</w:t>
      </w:r>
      <w:r>
        <w:rPr>
          <w:w w:val="100"/>
        </w:rPr>
        <w:t>.</w:t>
      </w:r>
      <w:r>
        <w:t xml:space="preserve"> </w:t>
      </w:r>
      <w:r>
        <w:rPr>
          <w:spacing w:val="-1"/>
          <w:w w:val="100"/>
        </w:rPr>
        <w:t>I</w:t>
      </w:r>
      <w:r>
        <w:rPr>
          <w:w w:val="100"/>
        </w:rPr>
        <w:t>n</w:t>
      </w:r>
      <w:r>
        <w:rPr>
          <w:spacing w:val="-1"/>
        </w:rPr>
        <w:t xml:space="preserve"> </w:t>
      </w:r>
      <w:r>
        <w:rPr>
          <w:w w:val="100"/>
        </w:rPr>
        <w:t>l</w:t>
      </w:r>
      <w:r>
        <w:rPr>
          <w:spacing w:val="-1"/>
          <w:w w:val="100"/>
        </w:rPr>
        <w:t>ig</w:t>
      </w:r>
      <w:r>
        <w:rPr>
          <w:spacing w:val="-4"/>
          <w:w w:val="100"/>
        </w:rPr>
        <w:t>h</w:t>
      </w:r>
      <w:r>
        <w:rPr>
          <w:w w:val="100"/>
        </w:rPr>
        <w:t>t</w:t>
      </w:r>
      <w:r>
        <w:rPr>
          <w:spacing w:val="-1"/>
        </w:rPr>
        <w:t xml:space="preserve"> </w:t>
      </w:r>
      <w:r>
        <w:rPr>
          <w:spacing w:val="2"/>
          <w:w w:val="100"/>
        </w:rPr>
        <w:t>o</w:t>
      </w:r>
      <w:r>
        <w:rPr>
          <w:w w:val="100"/>
        </w:rPr>
        <w:t>f</w:t>
      </w:r>
      <w:r>
        <w:t xml:space="preserve"> </w:t>
      </w:r>
      <w:r>
        <w:rPr>
          <w:w w:val="100"/>
        </w:rPr>
        <w:t>wh</w:t>
      </w:r>
      <w:r>
        <w:rPr>
          <w:spacing w:val="-3"/>
          <w:w w:val="100"/>
        </w:rPr>
        <w:t>a</w:t>
      </w:r>
      <w:r>
        <w:rPr>
          <w:w w:val="100"/>
        </w:rPr>
        <w:t>t</w:t>
      </w:r>
      <w:r>
        <w:rPr>
          <w:spacing w:val="-1"/>
        </w:rPr>
        <w:t xml:space="preserve"> </w:t>
      </w:r>
      <w:r>
        <w:rPr>
          <w:w w:val="100"/>
        </w:rPr>
        <w:t>I</w:t>
      </w:r>
      <w:r>
        <w:t xml:space="preserve"> </w:t>
      </w:r>
      <w:r>
        <w:rPr>
          <w:w w:val="100"/>
        </w:rPr>
        <w:t>h</w:t>
      </w:r>
      <w:r>
        <w:rPr>
          <w:spacing w:val="-4"/>
          <w:w w:val="100"/>
        </w:rPr>
        <w:t>a</w:t>
      </w:r>
      <w:r>
        <w:rPr>
          <w:spacing w:val="-5"/>
          <w:w w:val="100"/>
        </w:rPr>
        <w:t>v</w:t>
      </w:r>
      <w:r>
        <w:rPr>
          <w:w w:val="100"/>
        </w:rPr>
        <w:t>e</w:t>
      </w:r>
      <w:r>
        <w:t xml:space="preserve"> </w:t>
      </w:r>
      <w:r>
        <w:rPr>
          <w:spacing w:val="-4"/>
          <w:w w:val="100"/>
        </w:rPr>
        <w:t>m</w:t>
      </w:r>
      <w:r>
        <w:rPr>
          <w:spacing w:val="-1"/>
          <w:w w:val="100"/>
        </w:rPr>
        <w:t>e</w:t>
      </w:r>
      <w:r>
        <w:rPr>
          <w:spacing w:val="-3"/>
          <w:w w:val="100"/>
        </w:rPr>
        <w:t>n</w:t>
      </w:r>
      <w:r>
        <w:rPr>
          <w:spacing w:val="-2"/>
          <w:w w:val="100"/>
        </w:rPr>
        <w:t>t</w:t>
      </w:r>
      <w:r>
        <w:rPr>
          <w:spacing w:val="-1"/>
          <w:w w:val="100"/>
        </w:rPr>
        <w:t>i</w:t>
      </w:r>
      <w:r>
        <w:rPr>
          <w:spacing w:val="-2"/>
          <w:w w:val="100"/>
        </w:rPr>
        <w:t>o</w:t>
      </w:r>
      <w:r>
        <w:rPr>
          <w:spacing w:val="-1"/>
          <w:w w:val="100"/>
        </w:rPr>
        <w:t>ne</w:t>
      </w:r>
      <w:r>
        <w:rPr>
          <w:w w:val="100"/>
        </w:rPr>
        <w:t>d</w:t>
      </w:r>
      <w:r>
        <w:t xml:space="preserve"> </w:t>
      </w:r>
      <w:r>
        <w:rPr>
          <w:spacing w:val="-1"/>
          <w:w w:val="100"/>
        </w:rPr>
        <w:t>ab</w:t>
      </w:r>
      <w:r>
        <w:rPr>
          <w:spacing w:val="-2"/>
          <w:w w:val="100"/>
        </w:rPr>
        <w:t>o</w:t>
      </w:r>
      <w:r>
        <w:rPr>
          <w:spacing w:val="-5"/>
          <w:w w:val="100"/>
        </w:rPr>
        <w:t>v</w:t>
      </w:r>
      <w:r>
        <w:rPr>
          <w:w w:val="100"/>
        </w:rPr>
        <w:t>e,</w:t>
      </w:r>
      <w:r>
        <w:t xml:space="preserve"> </w:t>
      </w:r>
      <w:r>
        <w:rPr>
          <w:w w:val="100"/>
        </w:rPr>
        <w:t>I</w:t>
      </w:r>
      <w:r>
        <w:t xml:space="preserve"> </w:t>
      </w:r>
      <w:r>
        <w:rPr>
          <w:w w:val="100"/>
        </w:rPr>
        <w:t>am</w:t>
      </w:r>
      <w:r>
        <w:rPr>
          <w:spacing w:val="-4"/>
        </w:rPr>
        <w:t xml:space="preserve"> </w:t>
      </w:r>
      <w:r>
        <w:rPr>
          <w:spacing w:val="-3"/>
          <w:w w:val="100"/>
        </w:rPr>
        <w:t>c</w:t>
      </w:r>
      <w:r>
        <w:rPr>
          <w:spacing w:val="-1"/>
          <w:w w:val="100"/>
        </w:rPr>
        <w:t>o</w:t>
      </w:r>
      <w:r>
        <w:rPr>
          <w:spacing w:val="-4"/>
          <w:w w:val="100"/>
        </w:rPr>
        <w:t>n</w:t>
      </w:r>
      <w:r>
        <w:rPr>
          <w:w w:val="100"/>
        </w:rPr>
        <w:t>vin</w:t>
      </w:r>
      <w:r>
        <w:rPr>
          <w:spacing w:val="-4"/>
          <w:w w:val="100"/>
        </w:rPr>
        <w:t>c</w:t>
      </w:r>
      <w:r>
        <w:rPr>
          <w:spacing w:val="-1"/>
          <w:w w:val="100"/>
        </w:rPr>
        <w:t>e</w:t>
      </w:r>
      <w:r>
        <w:rPr>
          <w:w w:val="100"/>
        </w:rPr>
        <w:t>d</w:t>
      </w:r>
      <w:r>
        <w:rPr>
          <w:spacing w:val="-2"/>
        </w:rPr>
        <w:t xml:space="preserve"> </w:t>
      </w:r>
      <w:r>
        <w:rPr>
          <w:spacing w:val="-2"/>
          <w:w w:val="100"/>
        </w:rPr>
        <w:t>t</w:t>
      </w:r>
      <w:r>
        <w:rPr>
          <w:w w:val="100"/>
        </w:rPr>
        <w:t>h</w:t>
      </w:r>
      <w:r>
        <w:rPr>
          <w:spacing w:val="-4"/>
          <w:w w:val="100"/>
        </w:rPr>
        <w:t>a</w:t>
      </w:r>
      <w:r>
        <w:rPr>
          <w:w w:val="100"/>
        </w:rPr>
        <w:t>t</w:t>
      </w:r>
      <w:r>
        <w:t xml:space="preserve"> </w:t>
      </w:r>
      <w:r>
        <w:rPr>
          <w:spacing w:val="-2"/>
          <w:w w:val="100"/>
        </w:rPr>
        <w:t>t</w:t>
      </w:r>
      <w:r>
        <w:rPr>
          <w:w w:val="100"/>
        </w:rPr>
        <w:t>h</w:t>
      </w:r>
      <w:r>
        <w:rPr>
          <w:spacing w:val="-1"/>
          <w:w w:val="100"/>
        </w:rPr>
        <w:t>i</w:t>
      </w:r>
      <w:r>
        <w:rPr>
          <w:w w:val="100"/>
        </w:rPr>
        <w:t xml:space="preserve">s </w:t>
      </w:r>
      <w:r>
        <w:rPr>
          <w:spacing w:val="-3"/>
          <w:w w:val="100"/>
        </w:rPr>
        <w:t>c</w:t>
      </w:r>
      <w:r>
        <w:rPr>
          <w:w w:val="100"/>
        </w:rPr>
        <w:t>a</w:t>
      </w:r>
      <w:r>
        <w:rPr>
          <w:spacing w:val="-1"/>
          <w:w w:val="100"/>
        </w:rPr>
        <w:t>ll</w:t>
      </w:r>
      <w:r>
        <w:rPr>
          <w:w w:val="100"/>
        </w:rPr>
        <w:t>s</w:t>
      </w:r>
      <w:r>
        <w:rPr>
          <w:spacing w:val="-2"/>
        </w:rPr>
        <w:t xml:space="preserve"> </w:t>
      </w:r>
      <w:r>
        <w:rPr>
          <w:spacing w:val="-5"/>
          <w:w w:val="100"/>
        </w:rPr>
        <w:t>f</w:t>
      </w:r>
      <w:r>
        <w:rPr>
          <w:spacing w:val="-1"/>
          <w:w w:val="100"/>
        </w:rPr>
        <w:t>o</w:t>
      </w:r>
      <w:r>
        <w:rPr>
          <w:w w:val="100"/>
        </w:rPr>
        <w:t>r</w:t>
      </w:r>
      <w:r>
        <w:t xml:space="preserve"> </w:t>
      </w:r>
      <w:r>
        <w:rPr>
          <w:w w:val="100"/>
        </w:rPr>
        <w:t>a</w:t>
      </w:r>
      <w:r>
        <w:t xml:space="preserve"> </w:t>
      </w:r>
      <w:r>
        <w:rPr>
          <w:spacing w:val="-1"/>
          <w:w w:val="100"/>
        </w:rPr>
        <w:t>j</w:t>
      </w:r>
      <w:r>
        <w:rPr>
          <w:spacing w:val="-2"/>
          <w:w w:val="100"/>
        </w:rPr>
        <w:t>o</w:t>
      </w:r>
      <w:r>
        <w:rPr>
          <w:spacing w:val="-1"/>
          <w:w w:val="100"/>
        </w:rPr>
        <w:t>i</w:t>
      </w:r>
      <w:r>
        <w:rPr>
          <w:spacing w:val="-4"/>
          <w:w w:val="100"/>
        </w:rPr>
        <w:t>n</w:t>
      </w:r>
      <w:r>
        <w:rPr>
          <w:w w:val="100"/>
        </w:rPr>
        <w:t>t</w:t>
      </w:r>
      <w:r>
        <w:rPr>
          <w:spacing w:val="-1"/>
        </w:rPr>
        <w:t xml:space="preserve"> </w:t>
      </w:r>
      <w:r>
        <w:rPr>
          <w:spacing w:val="-2"/>
          <w:w w:val="100"/>
        </w:rPr>
        <w:t>e</w:t>
      </w:r>
      <w:r>
        <w:rPr>
          <w:spacing w:val="-3"/>
          <w:w w:val="100"/>
        </w:rPr>
        <w:t>f</w:t>
      </w:r>
      <w:r>
        <w:rPr>
          <w:spacing w:val="-5"/>
          <w:w w:val="100"/>
        </w:rPr>
        <w:t>f</w:t>
      </w:r>
      <w:r>
        <w:rPr>
          <w:spacing w:val="-1"/>
          <w:w w:val="100"/>
        </w:rPr>
        <w:t>o</w:t>
      </w:r>
      <w:r>
        <w:rPr>
          <w:w w:val="100"/>
        </w:rPr>
        <w:t>rt</w:t>
      </w:r>
      <w:r>
        <w:rPr>
          <w:spacing w:val="-1"/>
        </w:rPr>
        <w:t xml:space="preserve"> </w:t>
      </w:r>
      <w:r>
        <w:rPr>
          <w:spacing w:val="-2"/>
          <w:w w:val="100"/>
        </w:rPr>
        <w:t>fr</w:t>
      </w:r>
      <w:r>
        <w:rPr>
          <w:spacing w:val="-1"/>
          <w:w w:val="100"/>
        </w:rPr>
        <w:t>o</w:t>
      </w:r>
      <w:r>
        <w:rPr>
          <w:w w:val="100"/>
        </w:rPr>
        <w:t>m</w:t>
      </w:r>
      <w:r>
        <w:rPr>
          <w:spacing w:val="-1"/>
        </w:rPr>
        <w:t xml:space="preserve"> </w:t>
      </w:r>
      <w:r>
        <w:rPr>
          <w:w w:val="100"/>
        </w:rPr>
        <w:t>a</w:t>
      </w:r>
      <w:r>
        <w:rPr>
          <w:spacing w:val="-4"/>
          <w:w w:val="100"/>
        </w:rPr>
        <w:t>l</w:t>
      </w:r>
      <w:r>
        <w:rPr>
          <w:w w:val="100"/>
        </w:rPr>
        <w:t>l</w:t>
      </w:r>
      <w:r>
        <w:t xml:space="preserve"> </w:t>
      </w:r>
      <w:r>
        <w:rPr>
          <w:spacing w:val="-2"/>
          <w:w w:val="100"/>
        </w:rPr>
        <w:t>s</w:t>
      </w:r>
      <w:r>
        <w:rPr>
          <w:w w:val="100"/>
        </w:rPr>
        <w:t>ec</w:t>
      </w:r>
      <w:r>
        <w:rPr>
          <w:spacing w:val="-4"/>
          <w:w w:val="100"/>
        </w:rPr>
        <w:t>t</w:t>
      </w:r>
      <w:r>
        <w:rPr>
          <w:spacing w:val="-1"/>
          <w:w w:val="100"/>
        </w:rPr>
        <w:t>o</w:t>
      </w:r>
      <w:r>
        <w:rPr>
          <w:spacing w:val="-2"/>
          <w:w w:val="100"/>
        </w:rPr>
        <w:t>r</w:t>
      </w:r>
      <w:r>
        <w:rPr>
          <w:w w:val="100"/>
        </w:rPr>
        <w:t>s</w:t>
      </w:r>
      <w:r>
        <w:rPr>
          <w:spacing w:val="-1"/>
        </w:rPr>
        <w:t xml:space="preserve"> </w:t>
      </w:r>
      <w:r>
        <w:rPr>
          <w:spacing w:val="-1"/>
          <w:w w:val="100"/>
        </w:rPr>
        <w:t>o</w:t>
      </w:r>
      <w:r>
        <w:rPr>
          <w:w w:val="100"/>
        </w:rPr>
        <w:t>f</w:t>
      </w:r>
      <w:r>
        <w:t xml:space="preserve"> </w:t>
      </w:r>
      <w:r>
        <w:rPr>
          <w:spacing w:val="-2"/>
          <w:w w:val="100"/>
        </w:rPr>
        <w:t>s</w:t>
      </w:r>
      <w:r>
        <w:rPr>
          <w:spacing w:val="-1"/>
          <w:w w:val="100"/>
        </w:rPr>
        <w:t>o</w:t>
      </w:r>
      <w:r>
        <w:rPr>
          <w:w w:val="100"/>
        </w:rPr>
        <w:t>c</w:t>
      </w:r>
      <w:r>
        <w:rPr>
          <w:spacing w:val="-4"/>
          <w:w w:val="100"/>
        </w:rPr>
        <w:t>i</w:t>
      </w:r>
      <w:r>
        <w:rPr>
          <w:w w:val="100"/>
        </w:rPr>
        <w:t>e</w:t>
      </w:r>
      <w:r>
        <w:rPr>
          <w:spacing w:val="-1"/>
          <w:w w:val="100"/>
        </w:rPr>
        <w:t>t</w:t>
      </w:r>
      <w:r>
        <w:rPr>
          <w:spacing w:val="-15"/>
          <w:w w:val="100"/>
        </w:rPr>
        <w:t>y</w:t>
      </w:r>
      <w:r>
        <w:rPr>
          <w:w w:val="100"/>
        </w:rPr>
        <w:t>,</w:t>
      </w:r>
      <w:r>
        <w:t xml:space="preserve"> </w:t>
      </w:r>
      <w:r>
        <w:rPr>
          <w:spacing w:val="-1"/>
          <w:w w:val="100"/>
        </w:rPr>
        <w:t>an</w:t>
      </w:r>
      <w:r>
        <w:rPr>
          <w:w w:val="100"/>
        </w:rPr>
        <w:t>d</w:t>
      </w:r>
      <w:r>
        <w:rPr>
          <w:spacing w:val="-4"/>
        </w:rPr>
        <w:t xml:space="preserve"> </w:t>
      </w:r>
      <w:r>
        <w:rPr>
          <w:w w:val="100"/>
        </w:rPr>
        <w:t>ea</w:t>
      </w:r>
      <w:r>
        <w:rPr>
          <w:spacing w:val="-1"/>
          <w:w w:val="100"/>
        </w:rPr>
        <w:t>c</w:t>
      </w:r>
      <w:r>
        <w:rPr>
          <w:w w:val="100"/>
        </w:rPr>
        <w:t>h</w:t>
      </w:r>
      <w:r>
        <w:rPr>
          <w:spacing w:val="-3"/>
        </w:rPr>
        <w:t xml:space="preserve"> </w:t>
      </w:r>
      <w:r>
        <w:rPr>
          <w:spacing w:val="-1"/>
          <w:w w:val="100"/>
        </w:rPr>
        <w:t>o</w:t>
      </w:r>
      <w:r>
        <w:rPr>
          <w:w w:val="100"/>
        </w:rPr>
        <w:t>f</w:t>
      </w:r>
      <w:r>
        <w:t xml:space="preserve"> </w:t>
      </w:r>
      <w:r>
        <w:rPr>
          <w:spacing w:val="-1"/>
          <w:w w:val="100"/>
        </w:rPr>
        <w:t>u</w:t>
      </w:r>
      <w:r>
        <w:rPr>
          <w:w w:val="100"/>
        </w:rPr>
        <w:t>s</w:t>
      </w:r>
      <w:r>
        <w:rPr>
          <w:spacing w:val="-2"/>
        </w:rPr>
        <w:t xml:space="preserve"> </w:t>
      </w:r>
      <w:r>
        <w:rPr>
          <w:spacing w:val="-1"/>
          <w:w w:val="100"/>
        </w:rPr>
        <w:t>ha</w:t>
      </w:r>
      <w:r>
        <w:rPr>
          <w:w w:val="100"/>
        </w:rPr>
        <w:t>s</w:t>
      </w:r>
      <w:r>
        <w:rPr>
          <w:spacing w:val="-2"/>
        </w:rPr>
        <w:t xml:space="preserve"> </w:t>
      </w:r>
      <w:r>
        <w:rPr>
          <w:w w:val="100"/>
        </w:rPr>
        <w:t>a</w:t>
      </w:r>
      <w:r>
        <w:rPr>
          <w:spacing w:val="-3"/>
        </w:rPr>
        <w:t xml:space="preserve"> </w:t>
      </w:r>
      <w:r>
        <w:rPr>
          <w:spacing w:val="-2"/>
          <w:w w:val="100"/>
        </w:rPr>
        <w:t>r</w:t>
      </w:r>
      <w:r>
        <w:rPr>
          <w:spacing w:val="-1"/>
          <w:w w:val="100"/>
        </w:rPr>
        <w:t>o</w:t>
      </w:r>
      <w:r>
        <w:rPr>
          <w:w w:val="100"/>
        </w:rPr>
        <w:t>le</w:t>
      </w:r>
      <w:r>
        <w:t xml:space="preserve"> </w:t>
      </w:r>
      <w:r>
        <w:rPr>
          <w:spacing w:val="-4"/>
          <w:w w:val="100"/>
        </w:rPr>
        <w:t>t</w:t>
      </w:r>
      <w:r>
        <w:rPr>
          <w:w w:val="100"/>
        </w:rPr>
        <w:t>o</w:t>
      </w:r>
      <w:r>
        <w:rPr>
          <w:spacing w:val="-1"/>
        </w:rPr>
        <w:t xml:space="preserve"> </w:t>
      </w:r>
      <w:r>
        <w:rPr>
          <w:w w:val="100"/>
        </w:rPr>
        <w:t>p</w:t>
      </w:r>
      <w:r>
        <w:rPr>
          <w:spacing w:val="-1"/>
          <w:w w:val="100"/>
        </w:rPr>
        <w:t>l</w:t>
      </w:r>
      <w:r>
        <w:rPr>
          <w:spacing w:val="-6"/>
          <w:w w:val="100"/>
        </w:rPr>
        <w:t>a</w:t>
      </w:r>
      <w:r>
        <w:rPr>
          <w:w w:val="100"/>
        </w:rPr>
        <w:t>y</w:t>
      </w:r>
      <w:r>
        <w:t xml:space="preserve"> </w:t>
      </w:r>
      <w:r>
        <w:rPr>
          <w:spacing w:val="-1"/>
          <w:w w:val="100"/>
        </w:rPr>
        <w:t>i</w:t>
      </w:r>
      <w:r>
        <w:rPr>
          <w:w w:val="100"/>
        </w:rPr>
        <w:t>n</w:t>
      </w:r>
      <w:r>
        <w:t xml:space="preserve"> </w:t>
      </w:r>
      <w:r>
        <w:rPr>
          <w:spacing w:val="-2"/>
          <w:w w:val="100"/>
        </w:rPr>
        <w:t>t</w:t>
      </w:r>
      <w:r>
        <w:rPr>
          <w:w w:val="100"/>
        </w:rPr>
        <w:t>h</w:t>
      </w:r>
      <w:r>
        <w:rPr>
          <w:spacing w:val="-4"/>
          <w:w w:val="100"/>
        </w:rPr>
        <w:t>i</w:t>
      </w:r>
      <w:r>
        <w:rPr>
          <w:w w:val="100"/>
        </w:rPr>
        <w:t>s</w:t>
      </w:r>
      <w:r>
        <w:rPr>
          <w:spacing w:val="-1"/>
        </w:rPr>
        <w:t xml:space="preserve"> </w:t>
      </w:r>
      <w:r>
        <w:rPr>
          <w:w w:val="100"/>
        </w:rPr>
        <w:t>p</w:t>
      </w:r>
      <w:r>
        <w:rPr>
          <w:spacing w:val="-2"/>
          <w:w w:val="100"/>
        </w:rPr>
        <w:t>r</w:t>
      </w:r>
      <w:r>
        <w:rPr>
          <w:spacing w:val="-1"/>
          <w:w w:val="100"/>
        </w:rPr>
        <w:t>oce</w:t>
      </w:r>
      <w:r>
        <w:rPr>
          <w:spacing w:val="-2"/>
          <w:w w:val="100"/>
        </w:rPr>
        <w:t>ss</w:t>
      </w:r>
      <w:r>
        <w:rPr>
          <w:w w:val="100"/>
        </w:rPr>
        <w:t>/</w:t>
      </w:r>
      <w:r>
        <w:rPr>
          <w:spacing w:val="-2"/>
          <w:w w:val="100"/>
        </w:rPr>
        <w:t>t</w:t>
      </w:r>
      <w:r>
        <w:rPr>
          <w:w w:val="100"/>
        </w:rPr>
        <w:t>he</w:t>
      </w:r>
      <w:r>
        <w:t xml:space="preserve"> </w:t>
      </w:r>
      <w:r>
        <w:rPr>
          <w:spacing w:val="-3"/>
          <w:w w:val="100"/>
        </w:rPr>
        <w:t>m</w:t>
      </w:r>
      <w:r>
        <w:rPr>
          <w:spacing w:val="-1"/>
          <w:w w:val="100"/>
        </w:rPr>
        <w:t>eas</w:t>
      </w:r>
      <w:r>
        <w:rPr>
          <w:w w:val="100"/>
        </w:rPr>
        <w:t>u</w:t>
      </w:r>
      <w:r>
        <w:rPr>
          <w:spacing w:val="-5"/>
          <w:w w:val="100"/>
        </w:rPr>
        <w:t>r</w:t>
      </w:r>
      <w:r>
        <w:rPr>
          <w:spacing w:val="-1"/>
          <w:w w:val="100"/>
        </w:rPr>
        <w:t>e</w:t>
      </w:r>
      <w:r>
        <w:rPr>
          <w:w w:val="100"/>
        </w:rPr>
        <w:t>s</w:t>
      </w:r>
      <w:r>
        <w:t xml:space="preserve"> </w:t>
      </w:r>
      <w:r>
        <w:rPr>
          <w:spacing w:val="-4"/>
          <w:w w:val="100"/>
        </w:rPr>
        <w:t>t</w:t>
      </w:r>
      <w:r>
        <w:rPr>
          <w:w w:val="100"/>
        </w:rPr>
        <w:t>a</w:t>
      </w:r>
      <w:r>
        <w:rPr>
          <w:spacing w:val="-8"/>
          <w:w w:val="100"/>
        </w:rPr>
        <w:t>k</w:t>
      </w:r>
      <w:r>
        <w:rPr>
          <w:spacing w:val="-2"/>
          <w:w w:val="100"/>
        </w:rPr>
        <w:t>e</w:t>
      </w:r>
      <w:r>
        <w:rPr>
          <w:w w:val="100"/>
        </w:rPr>
        <w:t>n</w:t>
      </w:r>
      <w:r>
        <w:t xml:space="preserve"> </w:t>
      </w:r>
      <w:r>
        <w:rPr>
          <w:spacing w:val="-3"/>
          <w:w w:val="100"/>
        </w:rPr>
        <w:t>w</w:t>
      </w:r>
      <w:r>
        <w:rPr>
          <w:spacing w:val="-1"/>
          <w:w w:val="100"/>
        </w:rPr>
        <w:t>o</w:t>
      </w:r>
      <w:r>
        <w:rPr>
          <w:w w:val="100"/>
        </w:rPr>
        <w:t>u</w:t>
      </w:r>
      <w:r>
        <w:rPr>
          <w:spacing w:val="-1"/>
          <w:w w:val="100"/>
        </w:rPr>
        <w:t>l</w:t>
      </w:r>
      <w:r>
        <w:rPr>
          <w:w w:val="100"/>
        </w:rPr>
        <w:t>d</w:t>
      </w:r>
      <w:r>
        <w:t xml:space="preserve"> </w:t>
      </w:r>
      <w:r>
        <w:rPr>
          <w:spacing w:val="-1"/>
          <w:w w:val="100"/>
        </w:rPr>
        <w:t>b</w:t>
      </w:r>
      <w:r>
        <w:rPr>
          <w:w w:val="100"/>
        </w:rPr>
        <w:t>e</w:t>
      </w:r>
      <w:r>
        <w:t xml:space="preserve"> </w:t>
      </w:r>
      <w:r>
        <w:rPr>
          <w:spacing w:val="-1"/>
          <w:w w:val="100"/>
        </w:rPr>
        <w:t>m</w:t>
      </w:r>
      <w:r>
        <w:rPr>
          <w:spacing w:val="-4"/>
          <w:w w:val="100"/>
        </w:rPr>
        <w:t>o</w:t>
      </w:r>
      <w:r>
        <w:rPr>
          <w:spacing w:val="-2"/>
          <w:w w:val="100"/>
        </w:rPr>
        <w:t>r</w:t>
      </w:r>
      <w:r>
        <w:rPr>
          <w:w w:val="100"/>
        </w:rPr>
        <w:t>e</w:t>
      </w:r>
      <w:r>
        <w:rPr>
          <w:spacing w:val="-2"/>
        </w:rPr>
        <w:t xml:space="preserve"> </w:t>
      </w:r>
      <w:r>
        <w:rPr>
          <w:w w:val="100"/>
        </w:rPr>
        <w:t>l</w:t>
      </w:r>
      <w:r>
        <w:rPr>
          <w:spacing w:val="-1"/>
          <w:w w:val="100"/>
        </w:rPr>
        <w:t>i</w:t>
      </w:r>
      <w:r>
        <w:rPr>
          <w:spacing w:val="-8"/>
          <w:w w:val="100"/>
        </w:rPr>
        <w:t>k</w:t>
      </w:r>
      <w:r>
        <w:rPr>
          <w:w w:val="100"/>
        </w:rPr>
        <w:t>ely</w:t>
      </w:r>
      <w:r>
        <w:t xml:space="preserve"> </w:t>
      </w:r>
      <w:r>
        <w:rPr>
          <w:spacing w:val="-4"/>
          <w:w w:val="100"/>
        </w:rPr>
        <w:t>t</w:t>
      </w:r>
      <w:r>
        <w:rPr>
          <w:w w:val="100"/>
        </w:rPr>
        <w:t>o</w:t>
      </w:r>
      <w:r>
        <w:rPr>
          <w:spacing w:val="-1"/>
        </w:rPr>
        <w:t xml:space="preserve"> </w:t>
      </w:r>
      <w:r>
        <w:rPr>
          <w:spacing w:val="-3"/>
          <w:w w:val="100"/>
        </w:rPr>
        <w:t>b</w:t>
      </w:r>
      <w:r>
        <w:rPr>
          <w:w w:val="100"/>
        </w:rPr>
        <w:t>r</w:t>
      </w:r>
      <w:r>
        <w:rPr>
          <w:spacing w:val="-1"/>
          <w:w w:val="100"/>
        </w:rPr>
        <w:t>i</w:t>
      </w:r>
      <w:r>
        <w:rPr>
          <w:spacing w:val="-2"/>
          <w:w w:val="100"/>
        </w:rPr>
        <w:t>n</w:t>
      </w:r>
      <w:r>
        <w:rPr>
          <w:w w:val="100"/>
        </w:rPr>
        <w:t>g</w:t>
      </w:r>
      <w:r>
        <w:rPr>
          <w:spacing w:val="-1"/>
        </w:rPr>
        <w:t xml:space="preserve"> </w:t>
      </w:r>
      <w:r>
        <w:rPr>
          <w:spacing w:val="-1"/>
          <w:w w:val="100"/>
        </w:rPr>
        <w:t>ab</w:t>
      </w:r>
      <w:r>
        <w:rPr>
          <w:spacing w:val="-2"/>
          <w:w w:val="100"/>
        </w:rPr>
        <w:t>o</w:t>
      </w:r>
      <w:r>
        <w:rPr>
          <w:w w:val="100"/>
        </w:rPr>
        <w:t>ut</w:t>
      </w:r>
      <w:r>
        <w:rPr>
          <w:spacing w:val="-2"/>
        </w:rPr>
        <w:t xml:space="preserve"> </w:t>
      </w:r>
      <w:r>
        <w:rPr>
          <w:spacing w:val="-1"/>
          <w:w w:val="100"/>
        </w:rPr>
        <w:t>t</w:t>
      </w:r>
      <w:r>
        <w:rPr>
          <w:w w:val="100"/>
        </w:rPr>
        <w:t>he</w:t>
      </w:r>
      <w:r>
        <w:t xml:space="preserve"> </w:t>
      </w:r>
      <w:r>
        <w:rPr>
          <w:spacing w:val="-1"/>
          <w:w w:val="100"/>
        </w:rPr>
        <w:t>des</w:t>
      </w:r>
      <w:r>
        <w:rPr>
          <w:w w:val="100"/>
        </w:rPr>
        <w:t>i</w:t>
      </w:r>
      <w:r>
        <w:rPr>
          <w:spacing w:val="-5"/>
          <w:w w:val="100"/>
        </w:rPr>
        <w:t>r</w:t>
      </w:r>
      <w:r>
        <w:rPr>
          <w:spacing w:val="-1"/>
          <w:w w:val="100"/>
        </w:rPr>
        <w:t>e</w:t>
      </w:r>
      <w:r>
        <w:rPr>
          <w:w w:val="100"/>
        </w:rPr>
        <w:t>d</w:t>
      </w:r>
      <w:r>
        <w:t xml:space="preserve"> </w:t>
      </w:r>
      <w:r>
        <w:rPr>
          <w:w w:val="100"/>
        </w:rPr>
        <w:t>i</w:t>
      </w:r>
      <w:r>
        <w:rPr>
          <w:spacing w:val="-2"/>
          <w:w w:val="100"/>
        </w:rPr>
        <w:t>m</w:t>
      </w:r>
      <w:r>
        <w:rPr>
          <w:spacing w:val="-4"/>
          <w:w w:val="100"/>
        </w:rPr>
        <w:t>p</w:t>
      </w:r>
      <w:r>
        <w:rPr>
          <w:spacing w:val="-2"/>
          <w:w w:val="100"/>
        </w:rPr>
        <w:t>r</w:t>
      </w:r>
      <w:r>
        <w:rPr>
          <w:spacing w:val="-1"/>
          <w:w w:val="100"/>
        </w:rPr>
        <w:t>o</w:t>
      </w:r>
      <w:r>
        <w:rPr>
          <w:spacing w:val="-5"/>
          <w:w w:val="100"/>
        </w:rPr>
        <w:t>v</w:t>
      </w:r>
      <w:r>
        <w:rPr>
          <w:spacing w:val="-1"/>
          <w:w w:val="100"/>
        </w:rPr>
        <w:t>eme</w:t>
      </w:r>
      <w:r>
        <w:rPr>
          <w:spacing w:val="-3"/>
          <w:w w:val="100"/>
        </w:rPr>
        <w:t>n</w:t>
      </w:r>
      <w:r>
        <w:rPr>
          <w:spacing w:val="-2"/>
          <w:w w:val="100"/>
        </w:rPr>
        <w:t>ts</w:t>
      </w:r>
      <w:r>
        <w:rPr>
          <w:w w:val="100"/>
        </w:rPr>
        <w:t>.</w:t>
      </w:r>
      <w:r>
        <w:rPr>
          <w:rFonts w:ascii="宋体" w:eastAsia="宋体"/>
          <w:spacing w:val="-2"/>
          <w:w w:val="100"/>
        </w:rPr>
        <w:t>总而言之，尽管</w:t>
      </w:r>
      <w:r>
        <w:rPr>
          <w:rFonts w:ascii="宋体" w:eastAsia="宋体"/>
          <w:spacing w:val="-2"/>
        </w:rPr>
        <w:t xml:space="preserve"> </w:t>
      </w:r>
      <w:r>
        <w:rPr>
          <w:spacing w:val="-1"/>
          <w:w w:val="100"/>
        </w:rPr>
        <w:t>xx</w:t>
      </w:r>
      <w:r>
        <w:rPr>
          <w:w w:val="100"/>
        </w:rPr>
        <w:t>x</w:t>
      </w:r>
      <w:r>
        <w:rPr>
          <w:spacing w:val="3"/>
        </w:rPr>
        <w:t xml:space="preserve">  </w:t>
      </w:r>
      <w:r>
        <w:rPr>
          <w:rFonts w:ascii="宋体" w:eastAsia="宋体"/>
          <w:spacing w:val="-3"/>
          <w:w w:val="100"/>
        </w:rPr>
        <w:t>的困境是多方面和错综复杂的问题，具有一系列根本原因和广泛的后果，但我们仍然必须承认，我们需要牢记的是如何接受这种趋势是积极的</w:t>
      </w:r>
      <w:r>
        <w:rPr>
          <w:w w:val="100"/>
        </w:rPr>
        <w:t>/</w:t>
      </w:r>
      <w:r>
        <w:rPr>
          <w:rFonts w:ascii="宋体" w:eastAsia="宋体"/>
          <w:w w:val="100"/>
        </w:rPr>
        <w:t>如</w:t>
      </w:r>
      <w:r>
        <w:rPr>
          <w:rFonts w:ascii="宋体" w:eastAsia="宋体"/>
          <w:spacing w:val="-3"/>
          <w:w w:val="100"/>
        </w:rPr>
        <w:t>何将这一趋势改善为积极局面，同时远离它的缺点。鉴于我上面提到的情况，我相信这需要社会各阶层的共同努力，我们每个人都可以在这一进程中发挥作用</w:t>
      </w:r>
      <w:r>
        <w:rPr>
          <w:w w:val="100"/>
        </w:rPr>
        <w:t>/</w:t>
      </w:r>
      <w:r>
        <w:rPr>
          <w:rFonts w:ascii="宋体" w:eastAsia="宋体"/>
          <w:spacing w:val="-2"/>
          <w:w w:val="100"/>
        </w:rPr>
        <w:t>这些变</w:t>
      </w:r>
      <w:r>
        <w:rPr>
          <w:rFonts w:ascii="宋体" w:eastAsia="宋体"/>
          <w:spacing w:val="-3"/>
          <w:w w:val="100"/>
        </w:rPr>
        <w:t>化更有可能带来预期的改进。</w:t>
      </w:r>
    </w:p>
    <w:p w14:paraId="2C5E8026">
      <w:pPr>
        <w:pStyle w:val="8"/>
        <w:spacing w:before="5"/>
        <w:rPr>
          <w:rFonts w:ascii="宋体"/>
          <w:sz w:val="23"/>
        </w:rPr>
      </w:pPr>
    </w:p>
    <w:p w14:paraId="12978272">
      <w:pPr>
        <w:pStyle w:val="8"/>
        <w:spacing w:before="1"/>
        <w:ind w:left="160"/>
        <w:jc w:val="both"/>
      </w:pPr>
      <w:r>
        <w:rPr>
          <w:rFonts w:ascii="宋体" w:eastAsia="宋体"/>
          <w:spacing w:val="-2"/>
        </w:rPr>
        <w:t>凑字数：</w:t>
      </w:r>
      <w:r>
        <w:rPr>
          <w:spacing w:val="-2"/>
        </w:rPr>
        <w:t>While</w:t>
      </w:r>
      <w:r>
        <w:rPr>
          <w:spacing w:val="-5"/>
        </w:rPr>
        <w:t xml:space="preserve"> </w:t>
      </w:r>
      <w:r>
        <w:rPr>
          <w:spacing w:val="-2"/>
        </w:rPr>
        <w:t>there may be differing</w:t>
      </w:r>
      <w:r>
        <w:rPr>
          <w:spacing w:val="-4"/>
        </w:rPr>
        <w:t xml:space="preserve"> </w:t>
      </w:r>
      <w:r>
        <w:rPr>
          <w:spacing w:val="-2"/>
        </w:rPr>
        <w:t>opinions/perspectives</w:t>
      </w:r>
      <w:r>
        <w:rPr>
          <w:spacing w:val="-3"/>
        </w:rPr>
        <w:t xml:space="preserve"> </w:t>
      </w:r>
      <w:r>
        <w:rPr>
          <w:spacing w:val="-2"/>
        </w:rPr>
        <w:t>on</w:t>
      </w:r>
      <w:r>
        <w:rPr>
          <w:spacing w:val="-4"/>
        </w:rPr>
        <w:t xml:space="preserve"> </w:t>
      </w:r>
      <w:r>
        <w:rPr>
          <w:spacing w:val="-2"/>
        </w:rPr>
        <w:t>the subject, I</w:t>
      </w:r>
      <w:r>
        <w:rPr>
          <w:spacing w:val="-3"/>
        </w:rPr>
        <w:t xml:space="preserve"> </w:t>
      </w:r>
      <w:r>
        <w:rPr>
          <w:spacing w:val="-2"/>
        </w:rPr>
        <w:t>am</w:t>
      </w:r>
      <w:r>
        <w:rPr>
          <w:spacing w:val="-4"/>
        </w:rPr>
        <w:t xml:space="preserve"> </w:t>
      </w:r>
      <w:r>
        <w:rPr>
          <w:spacing w:val="-2"/>
        </w:rPr>
        <w:t>confident</w:t>
      </w:r>
      <w:r>
        <w:rPr>
          <w:spacing w:val="-3"/>
        </w:rPr>
        <w:t xml:space="preserve"> </w:t>
      </w:r>
      <w:r>
        <w:rPr>
          <w:spacing w:val="-2"/>
        </w:rPr>
        <w:t>that</w:t>
      </w:r>
      <w:r>
        <w:rPr>
          <w:spacing w:val="-3"/>
        </w:rPr>
        <w:t xml:space="preserve"> </w:t>
      </w:r>
      <w:r>
        <w:rPr>
          <w:spacing w:val="-2"/>
        </w:rPr>
        <w:t>my</w:t>
      </w:r>
      <w:r>
        <w:rPr>
          <w:spacing w:val="-3"/>
        </w:rPr>
        <w:t xml:space="preserve"> </w:t>
      </w:r>
      <w:r>
        <w:rPr>
          <w:spacing w:val="-2"/>
        </w:rPr>
        <w:t>opponents</w:t>
      </w:r>
      <w:r>
        <w:rPr>
          <w:spacing w:val="-3"/>
        </w:rPr>
        <w:t xml:space="preserve"> </w:t>
      </w:r>
      <w:r>
        <w:rPr>
          <w:spacing w:val="-2"/>
        </w:rPr>
        <w:t>will</w:t>
      </w:r>
      <w:r>
        <w:t xml:space="preserve"> </w:t>
      </w:r>
      <w:r>
        <w:rPr>
          <w:spacing w:val="-2"/>
        </w:rPr>
        <w:t>be convinced</w:t>
      </w:r>
      <w:r>
        <w:rPr>
          <w:spacing w:val="-3"/>
        </w:rPr>
        <w:t xml:space="preserve"> </w:t>
      </w:r>
      <w:r>
        <w:rPr>
          <w:spacing w:val="-2"/>
        </w:rPr>
        <w:t>by</w:t>
      </w:r>
      <w:r>
        <w:rPr>
          <w:spacing w:val="-1"/>
        </w:rPr>
        <w:t xml:space="preserve"> </w:t>
      </w:r>
      <w:r>
        <w:rPr>
          <w:spacing w:val="-2"/>
        </w:rPr>
        <w:t>what</w:t>
      </w:r>
      <w:r>
        <w:rPr>
          <w:spacing w:val="-3"/>
        </w:rPr>
        <w:t xml:space="preserve"> </w:t>
      </w:r>
      <w:r>
        <w:rPr>
          <w:spacing w:val="-2"/>
        </w:rPr>
        <w:t>I</w:t>
      </w:r>
      <w:r>
        <w:rPr>
          <w:spacing w:val="-3"/>
        </w:rPr>
        <w:t xml:space="preserve"> </w:t>
      </w:r>
      <w:r>
        <w:rPr>
          <w:spacing w:val="-2"/>
        </w:rPr>
        <w:t>have</w:t>
      </w:r>
      <w:r>
        <w:rPr>
          <w:spacing w:val="-5"/>
        </w:rPr>
        <w:t xml:space="preserve"> </w:t>
      </w:r>
      <w:r>
        <w:rPr>
          <w:spacing w:val="-2"/>
        </w:rPr>
        <w:t>presented/ by the</w:t>
      </w:r>
      <w:r>
        <w:rPr>
          <w:spacing w:val="-5"/>
        </w:rPr>
        <w:t xml:space="preserve"> </w:t>
      </w:r>
      <w:r>
        <w:rPr>
          <w:spacing w:val="-2"/>
        </w:rPr>
        <w:t>evidence</w:t>
      </w:r>
      <w:r>
        <w:rPr>
          <w:spacing w:val="-5"/>
        </w:rPr>
        <w:t xml:space="preserve"> </w:t>
      </w:r>
      <w:r>
        <w:rPr>
          <w:spacing w:val="-2"/>
        </w:rPr>
        <w:t>presented</w:t>
      </w:r>
    </w:p>
    <w:p w14:paraId="62C81201">
      <w:pPr>
        <w:spacing w:after="0"/>
        <w:jc w:val="both"/>
        <w:sectPr>
          <w:pgSz w:w="16840" w:h="11910" w:orient="landscape"/>
          <w:pgMar w:top="1060" w:right="500" w:bottom="280" w:left="560" w:header="867" w:footer="0" w:gutter="0"/>
          <w:cols w:space="720" w:num="1"/>
        </w:sectPr>
      </w:pPr>
    </w:p>
    <w:p w14:paraId="28462709">
      <w:pPr>
        <w:pStyle w:val="8"/>
        <w:spacing w:before="11"/>
        <w:rPr>
          <w:sz w:val="19"/>
        </w:rPr>
      </w:pPr>
    </w:p>
    <w:p w14:paraId="5827DA3B">
      <w:pPr>
        <w:pStyle w:val="8"/>
        <w:spacing w:line="20" w:lineRule="exact"/>
        <w:ind w:left="131"/>
        <w:rPr>
          <w:sz w:val="2"/>
        </w:rPr>
      </w:pPr>
      <w:r>
        <w:rPr>
          <w:sz w:val="2"/>
        </w:rPr>
        <mc:AlternateContent>
          <mc:Choice Requires="wpg">
            <w:drawing>
              <wp:inline distT="0" distB="0" distL="0" distR="0">
                <wp:extent cx="9816465" cy="9525"/>
                <wp:effectExtent l="0" t="0" r="0" b="0"/>
                <wp:docPr id="112" name="Group 112"/>
                <wp:cNvGraphicFramePr/>
                <a:graphic xmlns:a="http://schemas.openxmlformats.org/drawingml/2006/main">
                  <a:graphicData uri="http://schemas.microsoft.com/office/word/2010/wordprocessingGroup">
                    <wpg:wgp>
                      <wpg:cNvGrpSpPr/>
                      <wpg:grpSpPr>
                        <a:xfrm>
                          <a:off x="0" y="0"/>
                          <a:ext cx="9816465" cy="9525"/>
                          <a:chOff x="0" y="0"/>
                          <a:chExt cx="9816465" cy="9525"/>
                        </a:xfrm>
                      </wpg:grpSpPr>
                      <wps:wsp>
                        <wps:cNvPr id="113" name="Graphic 113"/>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wpg:wgp>
                  </a:graphicData>
                </a:graphic>
              </wp:inline>
            </w:drawing>
          </mc:Choice>
          <mc:Fallback>
            <w:pict>
              <v:group id="Group 112" o:spid="_x0000_s1026" o:spt="203" style="height:0.75pt;width:772.95pt;" coordsize="9816465,9525" o:gfxdata="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cTPN9QAAAAEAQAADwAAAAAAAAABACAAAAAiAAAAZHJzL2Rvd25yZXYueG1sUEsB&#10;AhQAFAAAAAgAh07iQKjNJCVrAgAADgYAAA4AAAAAAAAAAQAgAAAAIwEAAGRycy9lMm9Eb2MueG1s&#10;UEsFBgAAAAAGAAYAWQEAAAAGAAAAAA==&#10;">
                <o:lock v:ext="edit" aspectratio="f"/>
                <v:shape id="Graphic 113" o:spid="_x0000_s1026" o:spt="100" style="position:absolute;left:0;top:0;height:9525;width:9816465;" fillcolor="#000000" filled="t" stroked="f" coordsize="9816465,9525" o:gfxdata="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q4bsAAADc&#10;AAAADwAAAAAAAAABACAAAAAiAAAAZHJzL2Rvd25yZXYueG1sUEsBAhQAFAAAAAgAh07iQDMvBZ47&#10;AAAAOQAAABAAAAAAAAAAAQAgAAAACgEAAGRycy9zaGFwZXhtbC54bWxQSwUGAAAAAAYABgBbAQAA&#10;tAMAAAAA&#10;" path="m9816084,0l0,0,0,9144,9816084,9144,9816084,0xe">
                  <v:fill on="t" focussize="0,0"/>
                  <v:stroke on="f"/>
                  <v:imagedata o:title=""/>
                  <o:lock v:ext="edit" aspectratio="f"/>
                  <v:textbox inset="0mm,0mm,0mm,0mm"/>
                </v:shape>
                <w10:wrap type="none"/>
                <w10:anchorlock/>
              </v:group>
            </w:pict>
          </mc:Fallback>
        </mc:AlternateContent>
      </w:r>
    </w:p>
    <w:p w14:paraId="27BC78D0">
      <w:pPr>
        <w:pStyle w:val="8"/>
        <w:spacing w:before="22"/>
        <w:ind w:left="160"/>
      </w:pPr>
      <w:r>
        <w:t>in</w:t>
      </w:r>
      <w:r>
        <w:rPr>
          <w:spacing w:val="-7"/>
        </w:rPr>
        <w:t xml:space="preserve"> </w:t>
      </w:r>
      <w:r>
        <w:t>my</w:t>
      </w:r>
      <w:r>
        <w:rPr>
          <w:spacing w:val="-3"/>
        </w:rPr>
        <w:t xml:space="preserve"> </w:t>
      </w:r>
      <w:r>
        <w:rPr>
          <w:spacing w:val="-2"/>
        </w:rPr>
        <w:t>article</w:t>
      </w:r>
    </w:p>
    <w:p w14:paraId="4F12F198">
      <w:pPr>
        <w:pStyle w:val="8"/>
        <w:rPr>
          <w:sz w:val="20"/>
        </w:rPr>
      </w:pPr>
    </w:p>
    <w:p w14:paraId="6F0B70DA">
      <w:pPr>
        <w:pStyle w:val="8"/>
        <w:rPr>
          <w:sz w:val="20"/>
        </w:rPr>
      </w:pPr>
    </w:p>
    <w:p w14:paraId="3BBF8B29">
      <w:pPr>
        <w:pStyle w:val="8"/>
        <w:rPr>
          <w:sz w:val="20"/>
        </w:rPr>
      </w:pPr>
    </w:p>
    <w:p w14:paraId="0C0AED76">
      <w:pPr>
        <w:pStyle w:val="8"/>
        <w:rPr>
          <w:sz w:val="20"/>
        </w:rPr>
      </w:pPr>
    </w:p>
    <w:p w14:paraId="783F78C1">
      <w:pPr>
        <w:pStyle w:val="8"/>
        <w:rPr>
          <w:sz w:val="20"/>
        </w:rPr>
      </w:pPr>
    </w:p>
    <w:p w14:paraId="664815FB">
      <w:pPr>
        <w:pStyle w:val="8"/>
        <w:rPr>
          <w:sz w:val="20"/>
        </w:rPr>
      </w:pPr>
    </w:p>
    <w:p w14:paraId="40FFCE33">
      <w:pPr>
        <w:pStyle w:val="8"/>
        <w:spacing w:before="10"/>
        <w:rPr>
          <w:sz w:val="22"/>
        </w:rPr>
      </w:pPr>
    </w:p>
    <w:p w14:paraId="7C66A0D0">
      <w:pPr>
        <w:spacing w:after="0"/>
        <w:rPr>
          <w:sz w:val="22"/>
        </w:rPr>
        <w:sectPr>
          <w:pgSz w:w="16840" w:h="11910" w:orient="landscape"/>
          <w:pgMar w:top="1060" w:right="500" w:bottom="280" w:left="560" w:header="867" w:footer="0" w:gutter="0"/>
          <w:cols w:space="720" w:num="1"/>
        </w:sectPr>
      </w:pPr>
    </w:p>
    <w:p w14:paraId="09034E11">
      <w:pPr>
        <w:pStyle w:val="8"/>
        <w:spacing w:before="10"/>
        <w:rPr>
          <w:sz w:val="28"/>
        </w:rPr>
      </w:pPr>
    </w:p>
    <w:p w14:paraId="2EA879C0">
      <w:pPr>
        <w:pStyle w:val="4"/>
        <w:spacing w:before="62"/>
        <w:rPr>
          <w:rFonts w:ascii="宋体" w:eastAsia="宋体"/>
        </w:rPr>
      </w:pPr>
      <w:bookmarkStart w:id="17" w:name="_bookmark17"/>
      <w:bookmarkEnd w:id="17"/>
      <w:r>
        <w:t>Report</w:t>
      </w:r>
      <w:r>
        <w:rPr>
          <w:spacing w:val="-14"/>
        </w:rPr>
        <w:t xml:space="preserve"> </w:t>
      </w:r>
      <w:r>
        <w:rPr>
          <w:rFonts w:ascii="宋体" w:eastAsia="宋体"/>
          <w:spacing w:val="-3"/>
        </w:rPr>
        <w:t>模板示例</w:t>
      </w:r>
    </w:p>
    <w:p w14:paraId="2AD99A97">
      <w:pPr>
        <w:pStyle w:val="8"/>
        <w:spacing w:before="7"/>
        <w:rPr>
          <w:rFonts w:ascii="宋体"/>
          <w:sz w:val="34"/>
        </w:rPr>
      </w:pPr>
    </w:p>
    <w:p w14:paraId="4B1E909B">
      <w:pPr>
        <w:pStyle w:val="8"/>
        <w:spacing w:before="1"/>
        <w:ind w:left="160"/>
        <w:rPr>
          <w:rFonts w:ascii="宋体" w:eastAsia="宋体"/>
        </w:rPr>
      </w:pPr>
      <w:r>
        <w:rPr>
          <w:rFonts w:ascii="宋体" w:eastAsia="宋体"/>
          <w:color w:val="FF0000"/>
          <w:spacing w:val="-3"/>
        </w:rPr>
        <w:t>看蓝色部分就行，文章论点论据内容随便写的</w:t>
      </w:r>
    </w:p>
    <w:p w14:paraId="46398E38">
      <w:pPr>
        <w:pStyle w:val="8"/>
        <w:tabs>
          <w:tab w:val="left" w:pos="10878"/>
        </w:tabs>
        <w:spacing w:before="48" w:line="288" w:lineRule="auto"/>
        <w:ind w:left="160" w:right="218"/>
        <w:rPr>
          <w:rFonts w:ascii="宋体" w:hAnsi="宋体" w:eastAsia="宋体"/>
        </w:rPr>
      </w:pPr>
      <w:r>
        <w:t>In many countries today people are living in a ‘throwaway society’ where things are used for a short time and thrown away.</w:t>
      </w:r>
      <w:r>
        <w:tab/>
      </w:r>
      <w:r>
        <w:t>What</w:t>
      </w:r>
      <w:r>
        <w:rPr>
          <w:spacing w:val="-2"/>
        </w:rPr>
        <w:t xml:space="preserve"> </w:t>
      </w:r>
      <w:r>
        <w:t>do</w:t>
      </w:r>
      <w:r>
        <w:rPr>
          <w:spacing w:val="-5"/>
        </w:rPr>
        <w:t xml:space="preserve"> </w:t>
      </w:r>
      <w:r>
        <w:t>you</w:t>
      </w:r>
      <w:r>
        <w:rPr>
          <w:spacing w:val="-2"/>
        </w:rPr>
        <w:t xml:space="preserve"> </w:t>
      </w:r>
      <w:r>
        <w:t>think</w:t>
      </w:r>
      <w:r>
        <w:rPr>
          <w:spacing w:val="-2"/>
        </w:rPr>
        <w:t xml:space="preserve"> </w:t>
      </w:r>
      <w:r>
        <w:t>are</w:t>
      </w:r>
      <w:r>
        <w:rPr>
          <w:spacing w:val="-3"/>
        </w:rPr>
        <w:t xml:space="preserve"> </w:t>
      </w:r>
      <w:r>
        <w:t>the</w:t>
      </w:r>
      <w:r>
        <w:rPr>
          <w:spacing w:val="-2"/>
        </w:rPr>
        <w:t xml:space="preserve"> </w:t>
      </w:r>
      <w:r>
        <w:t>causes</w:t>
      </w:r>
      <w:r>
        <w:rPr>
          <w:spacing w:val="-4"/>
        </w:rPr>
        <w:t xml:space="preserve"> </w:t>
      </w:r>
      <w:r>
        <w:t>of</w:t>
      </w:r>
      <w:r>
        <w:rPr>
          <w:spacing w:val="-2"/>
        </w:rPr>
        <w:t xml:space="preserve"> </w:t>
      </w:r>
      <w:r>
        <w:t>it</w:t>
      </w:r>
      <w:r>
        <w:rPr>
          <w:spacing w:val="-2"/>
        </w:rPr>
        <w:t xml:space="preserve"> </w:t>
      </w:r>
      <w:r>
        <w:t>and</w:t>
      </w:r>
      <w:r>
        <w:rPr>
          <w:spacing w:val="-4"/>
        </w:rPr>
        <w:t xml:space="preserve"> </w:t>
      </w:r>
      <w:r>
        <w:t>what</w:t>
      </w:r>
      <w:r>
        <w:rPr>
          <w:spacing w:val="-2"/>
        </w:rPr>
        <w:t xml:space="preserve"> </w:t>
      </w:r>
      <w:r>
        <w:t>may</w:t>
      </w:r>
      <w:r>
        <w:rPr>
          <w:spacing w:val="-1"/>
        </w:rPr>
        <w:t xml:space="preserve"> </w:t>
      </w:r>
      <w:r>
        <w:t>it lead to</w:t>
      </w:r>
      <w:r>
        <w:rPr>
          <w:spacing w:val="20"/>
        </w:rPr>
        <w:t xml:space="preserve">? </w:t>
      </w:r>
      <w:r>
        <w:rPr>
          <w:rFonts w:ascii="宋体" w:hAnsi="宋体" w:eastAsia="宋体"/>
        </w:rPr>
        <w:t>原因</w:t>
      </w:r>
      <w:r>
        <w:t>+</w:t>
      </w:r>
      <w:r>
        <w:rPr>
          <w:rFonts w:ascii="宋体" w:hAnsi="宋体" w:eastAsia="宋体"/>
        </w:rPr>
        <w:t>问题</w:t>
      </w:r>
    </w:p>
    <w:p w14:paraId="5B7991DA">
      <w:pPr>
        <w:pStyle w:val="8"/>
        <w:spacing w:before="11"/>
        <w:rPr>
          <w:rFonts w:ascii="宋体"/>
          <w:sz w:val="23"/>
        </w:rPr>
      </w:pPr>
    </w:p>
    <w:p w14:paraId="2CB5EB85">
      <w:pPr>
        <w:pStyle w:val="8"/>
        <w:spacing w:line="285" w:lineRule="auto"/>
        <w:ind w:left="160" w:right="357"/>
      </w:pPr>
      <w:r>
        <mc:AlternateContent>
          <mc:Choice Requires="wps">
            <w:drawing>
              <wp:anchor distT="0" distB="0" distL="0" distR="0" simplePos="0" relativeHeight="251681792" behindDoc="1" locked="0" layoutInCell="1" allowOverlap="1">
                <wp:simplePos x="0" y="0"/>
                <wp:positionH relativeFrom="page">
                  <wp:posOffset>1858010</wp:posOffset>
                </wp:positionH>
                <wp:positionV relativeFrom="paragraph">
                  <wp:posOffset>294005</wp:posOffset>
                </wp:positionV>
                <wp:extent cx="30480" cy="9525"/>
                <wp:effectExtent l="0" t="0" r="0" b="0"/>
                <wp:wrapNone/>
                <wp:docPr id="117" name="Graphic 117"/>
                <wp:cNvGraphicFramePr/>
                <a:graphic xmlns:a="http://schemas.openxmlformats.org/drawingml/2006/main">
                  <a:graphicData uri="http://schemas.microsoft.com/office/word/2010/wordprocessingShape">
                    <wps:wsp>
                      <wps:cNvSpPr/>
                      <wps:spPr>
                        <a:xfrm>
                          <a:off x="0" y="0"/>
                          <a:ext cx="30480" cy="9525"/>
                        </a:xfrm>
                        <a:custGeom>
                          <a:avLst/>
                          <a:gdLst/>
                          <a:ahLst/>
                          <a:cxnLst/>
                          <a:rect l="l" t="t" r="r" b="b"/>
                          <a:pathLst>
                            <a:path w="30480" h="9525">
                              <a:moveTo>
                                <a:pt x="30480" y="0"/>
                              </a:moveTo>
                              <a:lnTo>
                                <a:pt x="0" y="0"/>
                              </a:lnTo>
                              <a:lnTo>
                                <a:pt x="0" y="9144"/>
                              </a:lnTo>
                              <a:lnTo>
                                <a:pt x="30480" y="9144"/>
                              </a:lnTo>
                              <a:lnTo>
                                <a:pt x="30480" y="0"/>
                              </a:lnTo>
                              <a:close/>
                            </a:path>
                          </a:pathLst>
                        </a:custGeom>
                        <a:solidFill>
                          <a:srgbClr val="000000"/>
                        </a:solidFill>
                      </wps:spPr>
                      <wps:bodyPr wrap="square" lIns="0" tIns="0" rIns="0" bIns="0" rtlCol="0">
                        <a:noAutofit/>
                      </wps:bodyPr>
                    </wps:wsp>
                  </a:graphicData>
                </a:graphic>
              </wp:anchor>
            </w:drawing>
          </mc:Choice>
          <mc:Fallback>
            <w:pict>
              <v:shape id="Graphic 117" o:spid="_x0000_s1026" o:spt="100" style="position:absolute;left:0pt;margin-left:146.3pt;margin-top:23.15pt;height:0.75pt;width:2.4pt;mso-position-horizontal-relative:page;z-index:-251634688;mso-width-relative:page;mso-height-relative:page;" fillcolor="#000000" filled="t" stroked="f" coordsize="30480,9525" o:gfxdata="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Qla/ra&#10;AAAACQEAAA8AAAAAAAAAAQAgAAAAIgAAAGRycy9kb3ducmV2LnhtbFBLAQIUABQAAAAIAIdO4kCg&#10;0EJvHgIAANYEAAAOAAAAAAAAAAEAIAAAACkBAABkcnMvZTJvRG9jLnhtbFBLBQYAAAAABgAGAFkB&#10;AAC5BQAAAAA=&#10;" path="m30480,0l0,0,0,9144,30480,9144,30480,0xe">
                <v:fill on="t" focussize="0,0"/>
                <v:stroke on="f"/>
                <v:imagedata o:title=""/>
                <o:lock v:ext="edit" aspectratio="f"/>
                <v:textbox inset="0mm,0mm,0mm,0mm"/>
              </v:shape>
            </w:pict>
          </mc:Fallback>
        </mc:AlternateContent>
      </w:r>
      <w:r>
        <mc:AlternateContent>
          <mc:Choice Requires="wps">
            <w:drawing>
              <wp:anchor distT="0" distB="0" distL="0" distR="0" simplePos="0" relativeHeight="251681792" behindDoc="1" locked="0" layoutInCell="1" allowOverlap="1">
                <wp:simplePos x="0" y="0"/>
                <wp:positionH relativeFrom="page">
                  <wp:posOffset>7309485</wp:posOffset>
                </wp:positionH>
                <wp:positionV relativeFrom="paragraph">
                  <wp:posOffset>294005</wp:posOffset>
                </wp:positionV>
                <wp:extent cx="47625" cy="9525"/>
                <wp:effectExtent l="0" t="0" r="0" b="0"/>
                <wp:wrapNone/>
                <wp:docPr id="118" name="Graphic 118"/>
                <wp:cNvGraphicFramePr/>
                <a:graphic xmlns:a="http://schemas.openxmlformats.org/drawingml/2006/main">
                  <a:graphicData uri="http://schemas.microsoft.com/office/word/2010/wordprocessingShape">
                    <wps:wsp>
                      <wps:cNvSpPr/>
                      <wps:spPr>
                        <a:xfrm>
                          <a:off x="0" y="0"/>
                          <a:ext cx="47625" cy="9525"/>
                        </a:xfrm>
                        <a:custGeom>
                          <a:avLst/>
                          <a:gdLst/>
                          <a:ahLst/>
                          <a:cxnLst/>
                          <a:rect l="l" t="t" r="r" b="b"/>
                          <a:pathLst>
                            <a:path w="47625" h="9525">
                              <a:moveTo>
                                <a:pt x="47244" y="0"/>
                              </a:moveTo>
                              <a:lnTo>
                                <a:pt x="0" y="0"/>
                              </a:lnTo>
                              <a:lnTo>
                                <a:pt x="0" y="9144"/>
                              </a:lnTo>
                              <a:lnTo>
                                <a:pt x="47244" y="9144"/>
                              </a:lnTo>
                              <a:lnTo>
                                <a:pt x="47244" y="0"/>
                              </a:lnTo>
                              <a:close/>
                            </a:path>
                          </a:pathLst>
                        </a:custGeom>
                        <a:solidFill>
                          <a:srgbClr val="FF0000"/>
                        </a:solidFill>
                      </wps:spPr>
                      <wps:bodyPr wrap="square" lIns="0" tIns="0" rIns="0" bIns="0" rtlCol="0">
                        <a:noAutofit/>
                      </wps:bodyPr>
                    </wps:wsp>
                  </a:graphicData>
                </a:graphic>
              </wp:anchor>
            </w:drawing>
          </mc:Choice>
          <mc:Fallback>
            <w:pict>
              <v:shape id="Graphic 118" o:spid="_x0000_s1026" o:spt="100" style="position:absolute;left:0pt;margin-left:575.55pt;margin-top:23.15pt;height:0.75pt;width:3.75pt;mso-position-horizontal-relative:page;z-index:-251634688;mso-width-relative:page;mso-height-relative:page;" fillcolor="#FF0000" filled="t" stroked="f" coordsize="47625,9525" o:gfxdata="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Ov5&#10;VtcAAAALAQAADwAAAAAAAAABACAAAAAiAAAAZHJzL2Rvd25yZXYueG1sUEsBAhQAFAAAAAgAh07i&#10;QEycq4gjAgAA1gQAAA4AAAAAAAAAAQAgAAAAJgEAAGRycy9lMm9Eb2MueG1sUEsFBgAAAAAGAAYA&#10;WQEAALsFAAAAAA==&#10;" path="m47244,0l0,0,0,9144,47244,9144,47244,0xe">
                <v:fill on="t" focussize="0,0"/>
                <v:stroke on="f"/>
                <v:imagedata o:title=""/>
                <o:lock v:ext="edit" aspectratio="f"/>
                <v:textbox inset="0mm,0mm,0mm,0mm"/>
              </v:shape>
            </w:pict>
          </mc:Fallback>
        </mc:AlternateContent>
      </w:r>
      <w:r>
        <w:rPr>
          <w:color w:val="006FC0"/>
        </w:rPr>
        <w:t>In</w:t>
      </w:r>
      <w:r>
        <w:rPr>
          <w:color w:val="006FC0"/>
          <w:spacing w:val="-4"/>
        </w:rPr>
        <w:t xml:space="preserve"> </w:t>
      </w:r>
      <w:r>
        <w:rPr>
          <w:color w:val="006FC0"/>
        </w:rPr>
        <w:t>our</w:t>
      </w:r>
      <w:r>
        <w:rPr>
          <w:color w:val="006FC0"/>
          <w:spacing w:val="-3"/>
        </w:rPr>
        <w:t xml:space="preserve"> </w:t>
      </w:r>
      <w:r>
        <w:rPr>
          <w:color w:val="006FC0"/>
        </w:rPr>
        <w:t>contemporary</w:t>
      </w:r>
      <w:r>
        <w:rPr>
          <w:color w:val="006FC0"/>
          <w:spacing w:val="-5"/>
        </w:rPr>
        <w:t xml:space="preserve"> </w:t>
      </w:r>
      <w:r>
        <w:rPr>
          <w:color w:val="006FC0"/>
        </w:rPr>
        <w:t>era,</w:t>
      </w:r>
      <w:r>
        <w:rPr>
          <w:color w:val="006FC0"/>
          <w:spacing w:val="-5"/>
        </w:rPr>
        <w:t xml:space="preserve"> </w:t>
      </w:r>
      <w:r>
        <w:rPr>
          <w:color w:val="006FC0"/>
        </w:rPr>
        <w:t>an</w:t>
      </w:r>
      <w:r>
        <w:rPr>
          <w:color w:val="006FC0"/>
          <w:spacing w:val="-6"/>
        </w:rPr>
        <w:t xml:space="preserve"> </w:t>
      </w:r>
      <w:r>
        <w:rPr>
          <w:color w:val="006FC0"/>
        </w:rPr>
        <w:t>expanding</w:t>
      </w:r>
      <w:r>
        <w:rPr>
          <w:color w:val="006FC0"/>
          <w:spacing w:val="-2"/>
        </w:rPr>
        <w:t xml:space="preserve"> /</w:t>
      </w:r>
      <w:r>
        <w:rPr>
          <w:color w:val="006FC0"/>
        </w:rPr>
        <w:t>augmented</w:t>
      </w:r>
      <w:r>
        <w:rPr>
          <w:color w:val="006FC0"/>
          <w:spacing w:val="-3"/>
        </w:rPr>
        <w:t xml:space="preserve">/ </w:t>
      </w:r>
      <w:r>
        <w:rPr>
          <w:color w:val="006FC0"/>
        </w:rPr>
        <w:t>amplifying/increasingly</w:t>
      </w:r>
      <w:r>
        <w:rPr>
          <w:color w:val="006FC0"/>
          <w:spacing w:val="-3"/>
        </w:rPr>
        <w:t xml:space="preserve"> </w:t>
      </w:r>
      <w:r>
        <w:rPr>
          <w:color w:val="006FC0"/>
        </w:rPr>
        <w:t>of</w:t>
      </w:r>
      <w:r>
        <w:rPr>
          <w:color w:val="006FC0"/>
          <w:spacing w:val="-5"/>
        </w:rPr>
        <w:t xml:space="preserve"> </w:t>
      </w:r>
      <w:r>
        <w:rPr>
          <w:color w:val="006FC0"/>
        </w:rPr>
        <w:t>newspaper</w:t>
      </w:r>
      <w:r>
        <w:rPr>
          <w:color w:val="006FC0"/>
          <w:spacing w:val="-3"/>
        </w:rPr>
        <w:t xml:space="preserve"> </w:t>
      </w:r>
      <w:r>
        <w:rPr>
          <w:color w:val="006FC0"/>
        </w:rPr>
        <w:t>headlines</w:t>
      </w:r>
      <w:r>
        <w:rPr>
          <w:color w:val="006FC0"/>
          <w:spacing w:val="-2"/>
        </w:rPr>
        <w:t xml:space="preserve">/ </w:t>
      </w:r>
      <w:r>
        <w:rPr>
          <w:color w:val="006FC0"/>
        </w:rPr>
        <w:t>the public</w:t>
      </w:r>
      <w:r>
        <w:rPr>
          <w:color w:val="006FC0"/>
          <w:spacing w:val="-4"/>
        </w:rPr>
        <w:t xml:space="preserve"> </w:t>
      </w:r>
      <w:r>
        <w:rPr>
          <w:color w:val="006FC0"/>
        </w:rPr>
        <w:t>issues</w:t>
      </w:r>
      <w:r>
        <w:rPr>
          <w:color w:val="006FC0"/>
          <w:spacing w:val="-4"/>
        </w:rPr>
        <w:t xml:space="preserve"> </w:t>
      </w:r>
      <w:r>
        <w:rPr>
          <w:color w:val="006FC0"/>
        </w:rPr>
        <w:t>have</w:t>
      </w:r>
      <w:r>
        <w:rPr>
          <w:color w:val="006FC0"/>
          <w:spacing w:val="-5"/>
        </w:rPr>
        <w:t xml:space="preserve"> </w:t>
      </w:r>
      <w:r>
        <w:rPr>
          <w:color w:val="006FC0"/>
        </w:rPr>
        <w:t>emerged</w:t>
      </w:r>
      <w:r>
        <w:rPr>
          <w:color w:val="006FC0"/>
          <w:spacing w:val="-6"/>
        </w:rPr>
        <w:t xml:space="preserve"> </w:t>
      </w:r>
      <w:r>
        <w:rPr>
          <w:color w:val="006FC0"/>
        </w:rPr>
        <w:t>as</w:t>
      </w:r>
      <w:r>
        <w:rPr>
          <w:color w:val="006FC0"/>
          <w:spacing w:val="-5"/>
        </w:rPr>
        <w:t xml:space="preserve"> </w:t>
      </w:r>
      <w:r>
        <w:rPr>
          <w:color w:val="006FC0"/>
        </w:rPr>
        <w:t>a</w:t>
      </w:r>
      <w:r>
        <w:rPr>
          <w:color w:val="006FC0"/>
          <w:spacing w:val="-3"/>
        </w:rPr>
        <w:t xml:space="preserve"> </w:t>
      </w:r>
      <w:r>
        <w:rPr>
          <w:color w:val="006FC0"/>
        </w:rPr>
        <w:t>focal</w:t>
      </w:r>
      <w:r>
        <w:rPr>
          <w:color w:val="006FC0"/>
          <w:spacing w:val="-4"/>
        </w:rPr>
        <w:t xml:space="preserve"> </w:t>
      </w:r>
      <w:r>
        <w:rPr>
          <w:color w:val="006FC0"/>
        </w:rPr>
        <w:t>point</w:t>
      </w:r>
      <w:r>
        <w:rPr>
          <w:color w:val="006FC0"/>
          <w:spacing w:val="-2"/>
        </w:rPr>
        <w:t xml:space="preserve">, </w:t>
      </w:r>
      <w:r>
        <w:rPr>
          <w:color w:val="006FC0"/>
        </w:rPr>
        <w:t>highlighting</w:t>
      </w:r>
      <w:r>
        <w:rPr>
          <w:color w:val="006FC0"/>
          <w:spacing w:val="-4"/>
        </w:rPr>
        <w:t xml:space="preserve"> </w:t>
      </w:r>
      <w:r>
        <w:rPr>
          <w:color w:val="006FC0"/>
        </w:rPr>
        <w:t>the</w:t>
      </w:r>
      <w:r>
        <w:rPr>
          <w:color w:val="006FC0"/>
          <w:spacing w:val="-3"/>
        </w:rPr>
        <w:t xml:space="preserve"> </w:t>
      </w:r>
      <w:r>
        <w:rPr>
          <w:color w:val="006FC0"/>
        </w:rPr>
        <w:t>trend</w:t>
      </w:r>
      <w:r>
        <w:rPr>
          <w:color w:val="006FC0"/>
          <w:spacing w:val="-3"/>
        </w:rPr>
        <w:t xml:space="preserve"> </w:t>
      </w:r>
      <w:r>
        <w:rPr>
          <w:color w:val="006FC0"/>
        </w:rPr>
        <w:t xml:space="preserve">where </w:t>
      </w:r>
      <w:r>
        <w:t>(</w:t>
      </w:r>
      <w:r>
        <w:rPr>
          <w:rFonts w:ascii="宋体" w:eastAsia="宋体"/>
        </w:rPr>
        <w:t>改写题目论点</w:t>
      </w:r>
      <w:r>
        <w:t xml:space="preserve">) </w:t>
      </w:r>
      <w:r>
        <w:rPr>
          <w:strike/>
          <w:color w:val="FF0000"/>
        </w:rPr>
        <w:t>currently</w:t>
      </w:r>
      <w:r>
        <w:rPr>
          <w:strike w:val="0"/>
          <w:color w:val="FF0000"/>
        </w:rPr>
        <w:t xml:space="preserve"> </w:t>
      </w:r>
      <w:r>
        <w:rPr>
          <w:strike w:val="0"/>
        </w:rPr>
        <w:t>individuals</w:t>
      </w:r>
      <w:r>
        <w:rPr>
          <w:strike w:val="0"/>
          <w:spacing w:val="-1"/>
        </w:rPr>
        <w:t xml:space="preserve"> /</w:t>
      </w:r>
      <w:r>
        <w:rPr>
          <w:strike w:val="0"/>
          <w:color w:val="FF0000"/>
        </w:rPr>
        <w:t>the greater</w:t>
      </w:r>
      <w:r>
        <w:rPr>
          <w:strike w:val="0"/>
          <w:color w:val="FF0000"/>
          <w:spacing w:val="-1"/>
        </w:rPr>
        <w:t xml:space="preserve"> </w:t>
      </w:r>
      <w:r>
        <w:rPr>
          <w:strike w:val="0"/>
          <w:color w:val="FF0000"/>
        </w:rPr>
        <w:t>masses</w:t>
      </w:r>
      <w:r>
        <w:rPr>
          <w:strike w:val="0"/>
          <w:color w:val="FF0000"/>
          <w:spacing w:val="-1"/>
        </w:rPr>
        <w:t xml:space="preserve"> </w:t>
      </w:r>
      <w:r>
        <w:rPr>
          <w:strike/>
        </w:rPr>
        <w:t>have</w:t>
      </w:r>
      <w:r>
        <w:rPr>
          <w:strike/>
          <w:spacing w:val="-2"/>
        </w:rPr>
        <w:t xml:space="preserve"> </w:t>
      </w:r>
      <w:r>
        <w:rPr>
          <w:strike/>
        </w:rPr>
        <w:t>been living</w:t>
      </w:r>
      <w:r>
        <w:rPr>
          <w:strike/>
          <w:spacing w:val="-2"/>
        </w:rPr>
        <w:t xml:space="preserve"> </w:t>
      </w:r>
      <w:r>
        <w:rPr>
          <w:strike/>
        </w:rPr>
        <w:t>under a</w:t>
      </w:r>
      <w:r>
        <w:rPr>
          <w:strike/>
          <w:spacing w:val="-3"/>
        </w:rPr>
        <w:t xml:space="preserve"> </w:t>
      </w:r>
      <w:r>
        <w:rPr>
          <w:strike/>
        </w:rPr>
        <w:t>kind</w:t>
      </w:r>
      <w:r>
        <w:rPr>
          <w:strike/>
          <w:spacing w:val="-1"/>
        </w:rPr>
        <w:t xml:space="preserve"> </w:t>
      </w:r>
      <w:r>
        <w:rPr>
          <w:strike/>
        </w:rPr>
        <w:t>of society</w:t>
      </w:r>
      <w:r>
        <w:rPr>
          <w:strike/>
          <w:spacing w:val="-2"/>
        </w:rPr>
        <w:t xml:space="preserve"> </w:t>
      </w:r>
      <w:r>
        <w:rPr>
          <w:strike/>
        </w:rPr>
        <w:t>where</w:t>
      </w:r>
      <w:r>
        <w:rPr>
          <w:strike/>
          <w:spacing w:val="-2"/>
        </w:rPr>
        <w:t xml:space="preserve"> </w:t>
      </w:r>
      <w:r>
        <w:rPr>
          <w:strike/>
        </w:rPr>
        <w:t>individuals</w:t>
      </w:r>
      <w:r>
        <w:rPr>
          <w:strike/>
          <w:spacing w:val="-1"/>
        </w:rPr>
        <w:t xml:space="preserve"> </w:t>
      </w:r>
      <w:r>
        <w:rPr>
          <w:strike/>
        </w:rPr>
        <w:t>just</w:t>
      </w:r>
      <w:r>
        <w:rPr>
          <w:strike w:val="0"/>
          <w:spacing w:val="-1"/>
        </w:rPr>
        <w:t xml:space="preserve"> </w:t>
      </w:r>
      <w:r>
        <w:rPr>
          <w:strike w:val="0"/>
        </w:rPr>
        <w:t>prefe</w:t>
      </w:r>
      <w:r>
        <w:rPr>
          <w:strike w:val="0"/>
          <w:color w:val="FF0000"/>
        </w:rPr>
        <w:t>rr</w:t>
      </w:r>
      <w:r>
        <w:rPr>
          <w:strike/>
        </w:rPr>
        <w:t>ing</w:t>
      </w:r>
      <w:r>
        <w:rPr>
          <w:strike/>
          <w:spacing w:val="-1"/>
        </w:rPr>
        <w:t xml:space="preserve"> </w:t>
      </w:r>
      <w:r>
        <w:rPr>
          <w:strike w:val="0"/>
        </w:rPr>
        <w:t>to</w:t>
      </w:r>
      <w:r>
        <w:rPr>
          <w:strike w:val="0"/>
          <w:spacing w:val="-1"/>
        </w:rPr>
        <w:t xml:space="preserve"> </w:t>
      </w:r>
      <w:r>
        <w:rPr>
          <w:strike w:val="0"/>
        </w:rPr>
        <w:t>utilize</w:t>
      </w:r>
      <w:r>
        <w:rPr>
          <w:strike w:val="0"/>
          <w:spacing w:val="-2"/>
        </w:rPr>
        <w:t xml:space="preserve"> </w:t>
      </w:r>
      <w:r>
        <w:rPr>
          <w:strike w:val="0"/>
        </w:rPr>
        <w:t>what</w:t>
      </w:r>
      <w:r>
        <w:rPr>
          <w:strike w:val="0"/>
          <w:spacing w:val="-1"/>
        </w:rPr>
        <w:t xml:space="preserve"> </w:t>
      </w:r>
      <w:r>
        <w:rPr>
          <w:strike w:val="0"/>
        </w:rPr>
        <w:t>they need for</w:t>
      </w:r>
      <w:r>
        <w:rPr>
          <w:strike w:val="0"/>
          <w:spacing w:val="-2"/>
        </w:rPr>
        <w:t xml:space="preserve"> </w:t>
      </w:r>
      <w:r>
        <w:rPr>
          <w:strike w:val="0"/>
        </w:rPr>
        <w:t>a short</w:t>
      </w:r>
      <w:r>
        <w:rPr>
          <w:strike w:val="0"/>
          <w:spacing w:val="-1"/>
        </w:rPr>
        <w:t xml:space="preserve"> </w:t>
      </w:r>
      <w:r>
        <w:rPr>
          <w:strike w:val="0"/>
        </w:rPr>
        <w:t xml:space="preserve">period and then dispose of </w:t>
      </w:r>
      <w:r>
        <w:rPr>
          <w:strike/>
          <w:color w:val="FF0000"/>
        </w:rPr>
        <w:t xml:space="preserve">them </w:t>
      </w:r>
      <w:r>
        <w:rPr>
          <w:strike w:val="0"/>
        </w:rPr>
        <w:t>these items</w:t>
      </w:r>
      <w:r>
        <w:rPr>
          <w:strike w:val="0"/>
          <w:color w:val="006FC0"/>
        </w:rPr>
        <w:t>, thereby capturing significant attention from diverse sections of society.</w:t>
      </w:r>
    </w:p>
    <w:p w14:paraId="345BCC04">
      <w:pPr>
        <w:spacing w:before="6" w:line="292" w:lineRule="auto"/>
        <w:ind w:left="160" w:right="0" w:firstLine="0"/>
        <w:jc w:val="left"/>
        <w:rPr>
          <w:sz w:val="21"/>
        </w:rPr>
      </w:pPr>
      <w:r>
        <w:rPr>
          <w:color w:val="006FC0"/>
          <w:sz w:val="21"/>
        </w:rPr>
        <w:t>The</w:t>
      </w:r>
      <w:r>
        <w:rPr>
          <w:color w:val="006FC0"/>
          <w:spacing w:val="-2"/>
          <w:sz w:val="21"/>
        </w:rPr>
        <w:t xml:space="preserve"> </w:t>
      </w:r>
      <w:r>
        <w:rPr>
          <w:color w:val="006FC0"/>
          <w:sz w:val="21"/>
        </w:rPr>
        <w:t>phenomenon</w:t>
      </w:r>
      <w:r>
        <w:rPr>
          <w:color w:val="006FC0"/>
          <w:spacing w:val="-2"/>
          <w:sz w:val="21"/>
        </w:rPr>
        <w:t xml:space="preserve"> </w:t>
      </w:r>
      <w:r>
        <w:rPr>
          <w:color w:val="006FC0"/>
          <w:sz w:val="21"/>
        </w:rPr>
        <w:t>is</w:t>
      </w:r>
      <w:r>
        <w:rPr>
          <w:color w:val="006FC0"/>
          <w:spacing w:val="-2"/>
          <w:sz w:val="21"/>
        </w:rPr>
        <w:t xml:space="preserve"> </w:t>
      </w:r>
      <w:r>
        <w:rPr>
          <w:b/>
          <w:color w:val="006FC0"/>
          <w:sz w:val="21"/>
        </w:rPr>
        <w:t>palpable</w:t>
      </w:r>
      <w:r>
        <w:rPr>
          <w:b/>
          <w:color w:val="006FC0"/>
          <w:spacing w:val="-3"/>
          <w:sz w:val="21"/>
        </w:rPr>
        <w:t xml:space="preserve"> </w:t>
      </w:r>
      <w:r>
        <w:rPr>
          <w:color w:val="006FC0"/>
          <w:sz w:val="21"/>
        </w:rPr>
        <w:t>and</w:t>
      </w:r>
      <w:r>
        <w:rPr>
          <w:color w:val="006FC0"/>
          <w:spacing w:val="-3"/>
          <w:sz w:val="21"/>
        </w:rPr>
        <w:t xml:space="preserve"> </w:t>
      </w:r>
      <w:r>
        <w:rPr>
          <w:b/>
          <w:color w:val="006FC0"/>
          <w:sz w:val="21"/>
        </w:rPr>
        <w:t>noteworthy</w:t>
      </w:r>
      <w:r>
        <w:rPr>
          <w:color w:val="006FC0"/>
          <w:sz w:val="21"/>
        </w:rPr>
        <w:t>,</w:t>
      </w:r>
      <w:r>
        <w:rPr>
          <w:color w:val="006FC0"/>
          <w:spacing w:val="-4"/>
          <w:sz w:val="21"/>
        </w:rPr>
        <w:t xml:space="preserve"> </w:t>
      </w:r>
      <w:r>
        <w:rPr>
          <w:color w:val="006FC0"/>
          <w:sz w:val="21"/>
        </w:rPr>
        <w:t>which</w:t>
      </w:r>
      <w:r>
        <w:rPr>
          <w:color w:val="006FC0"/>
          <w:spacing w:val="-3"/>
          <w:sz w:val="21"/>
        </w:rPr>
        <w:t xml:space="preserve"> </w:t>
      </w:r>
      <w:r>
        <w:rPr>
          <w:color w:val="006FC0"/>
          <w:sz w:val="21"/>
        </w:rPr>
        <w:t>need</w:t>
      </w:r>
      <w:r>
        <w:rPr>
          <w:color w:val="006FC0"/>
          <w:spacing w:val="-2"/>
          <w:sz w:val="21"/>
        </w:rPr>
        <w:t xml:space="preserve"> </w:t>
      </w:r>
      <w:r>
        <w:rPr>
          <w:color w:val="006FC0"/>
          <w:sz w:val="21"/>
        </w:rPr>
        <w:t>to</w:t>
      </w:r>
      <w:r>
        <w:rPr>
          <w:color w:val="006FC0"/>
          <w:spacing w:val="-3"/>
          <w:sz w:val="21"/>
        </w:rPr>
        <w:t xml:space="preserve"> </w:t>
      </w:r>
      <w:r>
        <w:rPr>
          <w:color w:val="006FC0"/>
          <w:sz w:val="21"/>
        </w:rPr>
        <w:t>be</w:t>
      </w:r>
      <w:r>
        <w:rPr>
          <w:color w:val="006FC0"/>
          <w:spacing w:val="-4"/>
          <w:sz w:val="21"/>
        </w:rPr>
        <w:t xml:space="preserve"> </w:t>
      </w:r>
      <w:r>
        <w:rPr>
          <w:color w:val="006FC0"/>
          <w:sz w:val="21"/>
        </w:rPr>
        <w:t>explored</w:t>
      </w:r>
      <w:r>
        <w:rPr>
          <w:color w:val="006FC0"/>
          <w:spacing w:val="-2"/>
          <w:sz w:val="21"/>
        </w:rPr>
        <w:t xml:space="preserve"> </w:t>
      </w:r>
      <w:r>
        <w:rPr>
          <w:color w:val="006FC0"/>
          <w:sz w:val="21"/>
        </w:rPr>
        <w:t>and</w:t>
      </w:r>
      <w:r>
        <w:rPr>
          <w:color w:val="006FC0"/>
          <w:spacing w:val="-3"/>
          <w:sz w:val="21"/>
        </w:rPr>
        <w:t xml:space="preserve"> </w:t>
      </w:r>
      <w:r>
        <w:rPr>
          <w:b/>
          <w:color w:val="006FC0"/>
          <w:sz w:val="21"/>
        </w:rPr>
        <w:t>spotted</w:t>
      </w:r>
      <w:r>
        <w:rPr>
          <w:color w:val="006FC0"/>
          <w:sz w:val="21"/>
        </w:rPr>
        <w:t>.</w:t>
      </w:r>
      <w:r>
        <w:rPr>
          <w:color w:val="006FC0"/>
          <w:spacing w:val="-2"/>
          <w:sz w:val="21"/>
        </w:rPr>
        <w:t xml:space="preserve"> </w:t>
      </w:r>
      <w:r>
        <w:rPr>
          <w:color w:val="006FC0"/>
          <w:sz w:val="21"/>
        </w:rPr>
        <w:t>This</w:t>
      </w:r>
      <w:r>
        <w:rPr>
          <w:color w:val="006FC0"/>
          <w:spacing w:val="-3"/>
          <w:sz w:val="21"/>
        </w:rPr>
        <w:t xml:space="preserve"> </w:t>
      </w:r>
      <w:r>
        <w:rPr>
          <w:color w:val="006FC0"/>
          <w:sz w:val="21"/>
        </w:rPr>
        <w:t>essay</w:t>
      </w:r>
      <w:r>
        <w:rPr>
          <w:color w:val="006FC0"/>
          <w:spacing w:val="-2"/>
          <w:sz w:val="21"/>
        </w:rPr>
        <w:t xml:space="preserve"> </w:t>
      </w:r>
      <w:r>
        <w:rPr>
          <w:color w:val="006FC0"/>
          <w:sz w:val="21"/>
        </w:rPr>
        <w:t>aims</w:t>
      </w:r>
      <w:r>
        <w:rPr>
          <w:color w:val="006FC0"/>
          <w:spacing w:val="-3"/>
          <w:sz w:val="21"/>
        </w:rPr>
        <w:t xml:space="preserve"> </w:t>
      </w:r>
      <w:r>
        <w:rPr>
          <w:color w:val="006FC0"/>
          <w:sz w:val="21"/>
        </w:rPr>
        <w:t>to</w:t>
      </w:r>
      <w:r>
        <w:rPr>
          <w:color w:val="006FC0"/>
          <w:spacing w:val="-3"/>
          <w:sz w:val="21"/>
        </w:rPr>
        <w:t xml:space="preserve"> </w:t>
      </w:r>
      <w:r>
        <w:rPr>
          <w:color w:val="006FC0"/>
          <w:sz w:val="21"/>
        </w:rPr>
        <w:t>delve</w:t>
      </w:r>
      <w:r>
        <w:rPr>
          <w:color w:val="006FC0"/>
          <w:spacing w:val="-4"/>
          <w:sz w:val="21"/>
        </w:rPr>
        <w:t xml:space="preserve"> </w:t>
      </w:r>
      <w:r>
        <w:rPr>
          <w:color w:val="006FC0"/>
          <w:sz w:val="21"/>
        </w:rPr>
        <w:t>deeply</w:t>
      </w:r>
      <w:r>
        <w:rPr>
          <w:color w:val="006FC0"/>
          <w:spacing w:val="-2"/>
          <w:sz w:val="21"/>
        </w:rPr>
        <w:t xml:space="preserve"> </w:t>
      </w:r>
      <w:r>
        <w:rPr>
          <w:color w:val="006FC0"/>
          <w:sz w:val="21"/>
        </w:rPr>
        <w:t>into</w:t>
      </w:r>
      <w:r>
        <w:rPr>
          <w:color w:val="006FC0"/>
          <w:spacing w:val="-3"/>
          <w:sz w:val="21"/>
        </w:rPr>
        <w:t xml:space="preserve"> </w:t>
      </w:r>
      <w:r>
        <w:rPr>
          <w:color w:val="006FC0"/>
          <w:sz w:val="21"/>
        </w:rPr>
        <w:t>the</w:t>
      </w:r>
      <w:r>
        <w:rPr>
          <w:color w:val="006FC0"/>
          <w:spacing w:val="-2"/>
          <w:sz w:val="21"/>
        </w:rPr>
        <w:t xml:space="preserve"> </w:t>
      </w:r>
      <w:r>
        <w:rPr>
          <w:b/>
          <w:color w:val="006FC0"/>
          <w:sz w:val="21"/>
        </w:rPr>
        <w:t>underlying</w:t>
      </w:r>
      <w:r>
        <w:rPr>
          <w:b/>
          <w:color w:val="006FC0"/>
          <w:spacing w:val="-3"/>
          <w:sz w:val="21"/>
        </w:rPr>
        <w:t xml:space="preserve"> </w:t>
      </w:r>
      <w:r>
        <w:rPr>
          <w:color w:val="006FC0"/>
          <w:sz w:val="21"/>
        </w:rPr>
        <w:t>reasons</w:t>
      </w:r>
      <w:r>
        <w:rPr>
          <w:color w:val="006FC0"/>
          <w:spacing w:val="-4"/>
          <w:sz w:val="21"/>
        </w:rPr>
        <w:t xml:space="preserve"> </w:t>
      </w:r>
      <w:r>
        <w:rPr>
          <w:color w:val="006FC0"/>
          <w:sz w:val="21"/>
        </w:rPr>
        <w:t>driving</w:t>
      </w:r>
      <w:r>
        <w:rPr>
          <w:color w:val="006FC0"/>
          <w:spacing w:val="-4"/>
          <w:sz w:val="21"/>
        </w:rPr>
        <w:t xml:space="preserve"> </w:t>
      </w:r>
      <w:r>
        <w:rPr>
          <w:color w:val="006FC0"/>
          <w:sz w:val="21"/>
        </w:rPr>
        <w:t>this</w:t>
      </w:r>
      <w:r>
        <w:rPr>
          <w:color w:val="006FC0"/>
          <w:spacing w:val="-4"/>
          <w:sz w:val="21"/>
        </w:rPr>
        <w:t xml:space="preserve"> </w:t>
      </w:r>
      <w:r>
        <w:rPr>
          <w:b/>
          <w:color w:val="006FC0"/>
          <w:sz w:val="21"/>
        </w:rPr>
        <w:t>occurrence</w:t>
      </w:r>
      <w:r>
        <w:rPr>
          <w:b/>
          <w:color w:val="006FC0"/>
          <w:spacing w:val="-2"/>
          <w:sz w:val="21"/>
        </w:rPr>
        <w:t xml:space="preserve"> </w:t>
      </w:r>
      <w:r>
        <w:rPr>
          <w:color w:val="006FC0"/>
          <w:sz w:val="21"/>
        </w:rPr>
        <w:t>and</w:t>
      </w:r>
      <w:r>
        <w:rPr>
          <w:color w:val="006FC0"/>
          <w:spacing w:val="-2"/>
          <w:sz w:val="21"/>
        </w:rPr>
        <w:t xml:space="preserve"> </w:t>
      </w:r>
      <w:r>
        <w:rPr>
          <w:color w:val="006FC0"/>
          <w:sz w:val="21"/>
        </w:rPr>
        <w:t>the potential dilemmas caused by this public phenomenon</w:t>
      </w:r>
      <w:r>
        <w:rPr>
          <w:color w:val="006FC0"/>
          <w:spacing w:val="-1"/>
          <w:sz w:val="21"/>
        </w:rPr>
        <w:t xml:space="preserve"> </w:t>
      </w:r>
      <w:r>
        <w:rPr>
          <w:color w:val="006FC0"/>
          <w:sz w:val="21"/>
        </w:rPr>
        <w:t xml:space="preserve">and suggest </w:t>
      </w:r>
      <w:r>
        <w:rPr>
          <w:b/>
          <w:color w:val="006FC0"/>
          <w:sz w:val="21"/>
        </w:rPr>
        <w:t xml:space="preserve">concrete </w:t>
      </w:r>
      <w:r>
        <w:rPr>
          <w:color w:val="006FC0"/>
          <w:sz w:val="21"/>
        </w:rPr>
        <w:t xml:space="preserve">solutions that could potentially </w:t>
      </w:r>
      <w:r>
        <w:rPr>
          <w:b/>
          <w:color w:val="006FC0"/>
          <w:sz w:val="21"/>
        </w:rPr>
        <w:t xml:space="preserve">ameliorate </w:t>
      </w:r>
      <w:r>
        <w:rPr>
          <w:color w:val="006FC0"/>
          <w:sz w:val="21"/>
        </w:rPr>
        <w:t>the issue effectively and efficiently.</w:t>
      </w:r>
    </w:p>
    <w:p w14:paraId="538EDBF1">
      <w:pPr>
        <w:pStyle w:val="8"/>
        <w:spacing w:line="262" w:lineRule="exact"/>
        <w:ind w:left="160"/>
        <w:rPr>
          <w:rFonts w:ascii="宋体" w:eastAsia="宋体"/>
        </w:rPr>
      </w:pPr>
      <w:r>
        <w:rPr>
          <w:rFonts w:ascii="宋体" w:eastAsia="宋体"/>
          <w:spacing w:val="-5"/>
        </w:rPr>
        <w:t>原因</w:t>
      </w:r>
    </w:p>
    <w:p w14:paraId="49680DAE">
      <w:pPr>
        <w:pStyle w:val="8"/>
        <w:spacing w:before="48" w:line="290" w:lineRule="auto"/>
        <w:ind w:left="160" w:right="313"/>
      </w:pPr>
      <w:r>
        <w:rPr>
          <w:color w:val="006FC0"/>
        </w:rPr>
        <w:t>From</w:t>
      </w:r>
      <w:r>
        <w:rPr>
          <w:color w:val="006FC0"/>
          <w:spacing w:val="-3"/>
        </w:rPr>
        <w:t xml:space="preserve"> </w:t>
      </w:r>
      <w:r>
        <w:rPr>
          <w:color w:val="006FC0"/>
        </w:rPr>
        <w:t>what</w:t>
      </w:r>
      <w:r>
        <w:rPr>
          <w:color w:val="006FC0"/>
          <w:spacing w:val="-3"/>
        </w:rPr>
        <w:t xml:space="preserve"> </w:t>
      </w:r>
      <w:r>
        <w:rPr>
          <w:color w:val="006FC0"/>
        </w:rPr>
        <w:t>I</w:t>
      </w:r>
      <w:r>
        <w:rPr>
          <w:color w:val="006FC0"/>
          <w:spacing w:val="-2"/>
        </w:rPr>
        <w:t xml:space="preserve"> </w:t>
      </w:r>
      <w:r>
        <w:rPr>
          <w:color w:val="006FC0"/>
        </w:rPr>
        <w:t>understand,</w:t>
      </w:r>
      <w:r>
        <w:rPr>
          <w:color w:val="006FC0"/>
          <w:spacing w:val="-2"/>
        </w:rPr>
        <w:t xml:space="preserve"> </w:t>
      </w:r>
      <w:r>
        <w:rPr>
          <w:color w:val="006FC0"/>
        </w:rPr>
        <w:t>it</w:t>
      </w:r>
      <w:r>
        <w:rPr>
          <w:color w:val="006FC0"/>
          <w:spacing w:val="-4"/>
        </w:rPr>
        <w:t xml:space="preserve"> </w:t>
      </w:r>
      <w:r>
        <w:rPr>
          <w:color w:val="006FC0"/>
        </w:rPr>
        <w:t>is</w:t>
      </w:r>
      <w:r>
        <w:rPr>
          <w:color w:val="006FC0"/>
          <w:spacing w:val="-4"/>
        </w:rPr>
        <w:t xml:space="preserve"> </w:t>
      </w:r>
      <w:r>
        <w:rPr>
          <w:color w:val="006FC0"/>
        </w:rPr>
        <w:t>certain</w:t>
      </w:r>
      <w:r>
        <w:rPr>
          <w:color w:val="006FC0"/>
          <w:spacing w:val="-2"/>
        </w:rPr>
        <w:t xml:space="preserve"> </w:t>
      </w:r>
      <w:r>
        <w:rPr>
          <w:color w:val="006FC0"/>
        </w:rPr>
        <w:t>that</w:t>
      </w:r>
      <w:r>
        <w:rPr>
          <w:color w:val="006FC0"/>
          <w:spacing w:val="-3"/>
        </w:rPr>
        <w:t xml:space="preserve"> </w:t>
      </w:r>
      <w:r>
        <w:rPr>
          <w:color w:val="006FC0"/>
        </w:rPr>
        <w:t>there</w:t>
      </w:r>
      <w:r>
        <w:rPr>
          <w:color w:val="006FC0"/>
          <w:spacing w:val="-2"/>
        </w:rPr>
        <w:t xml:space="preserve"> </w:t>
      </w:r>
      <w:r>
        <w:rPr>
          <w:color w:val="006FC0"/>
        </w:rPr>
        <w:t>could</w:t>
      </w:r>
      <w:r>
        <w:rPr>
          <w:color w:val="006FC0"/>
          <w:spacing w:val="-2"/>
        </w:rPr>
        <w:t xml:space="preserve"> </w:t>
      </w:r>
      <w:r>
        <w:rPr>
          <w:color w:val="006FC0"/>
        </w:rPr>
        <w:t>be</w:t>
      </w:r>
      <w:r>
        <w:rPr>
          <w:color w:val="006FC0"/>
          <w:spacing w:val="-4"/>
        </w:rPr>
        <w:t xml:space="preserve"> </w:t>
      </w:r>
      <w:r>
        <w:rPr>
          <w:color w:val="006FC0"/>
        </w:rPr>
        <w:t>several</w:t>
      </w:r>
      <w:r>
        <w:rPr>
          <w:color w:val="006FC0"/>
          <w:spacing w:val="-5"/>
        </w:rPr>
        <w:t xml:space="preserve"> </w:t>
      </w:r>
      <w:r>
        <w:rPr>
          <w:color w:val="006FC0"/>
        </w:rPr>
        <w:t>reasons</w:t>
      </w:r>
      <w:r>
        <w:rPr>
          <w:color w:val="006FC0"/>
          <w:spacing w:val="-4"/>
        </w:rPr>
        <w:t xml:space="preserve"> </w:t>
      </w:r>
      <w:r>
        <w:rPr>
          <w:color w:val="006FC0"/>
        </w:rPr>
        <w:t>for</w:t>
      </w:r>
      <w:r>
        <w:rPr>
          <w:color w:val="006FC0"/>
          <w:spacing w:val="-4"/>
        </w:rPr>
        <w:t xml:space="preserve"> </w:t>
      </w:r>
      <w:r>
        <w:rPr>
          <w:color w:val="006FC0"/>
        </w:rPr>
        <w:t>this</w:t>
      </w:r>
      <w:r>
        <w:rPr>
          <w:color w:val="006FC0"/>
          <w:spacing w:val="-3"/>
        </w:rPr>
        <w:t xml:space="preserve"> </w:t>
      </w:r>
      <w:r>
        <w:rPr>
          <w:color w:val="006FC0"/>
        </w:rPr>
        <w:t>phenomenon,</w:t>
      </w:r>
      <w:r>
        <w:rPr>
          <w:color w:val="006FC0"/>
          <w:spacing w:val="-2"/>
        </w:rPr>
        <w:t xml:space="preserve"> </w:t>
      </w:r>
      <w:r>
        <w:rPr>
          <w:color w:val="006FC0"/>
        </w:rPr>
        <w:t>one</w:t>
      </w:r>
      <w:r>
        <w:rPr>
          <w:color w:val="006FC0"/>
          <w:spacing w:val="-2"/>
        </w:rPr>
        <w:t xml:space="preserve"> </w:t>
      </w:r>
      <w:r>
        <w:rPr>
          <w:color w:val="006FC0"/>
        </w:rPr>
        <w:t>of</w:t>
      </w:r>
      <w:r>
        <w:rPr>
          <w:color w:val="006FC0"/>
          <w:spacing w:val="-4"/>
        </w:rPr>
        <w:t xml:space="preserve"> </w:t>
      </w:r>
      <w:r>
        <w:rPr>
          <w:color w:val="006FC0"/>
        </w:rPr>
        <w:t>which</w:t>
      </w:r>
      <w:r>
        <w:rPr>
          <w:color w:val="006FC0"/>
          <w:spacing w:val="-2"/>
        </w:rPr>
        <w:t xml:space="preserve"> </w:t>
      </w:r>
      <w:r>
        <w:rPr>
          <w:color w:val="006FC0"/>
        </w:rPr>
        <w:t>can</w:t>
      </w:r>
      <w:r>
        <w:rPr>
          <w:color w:val="006FC0"/>
          <w:spacing w:val="-3"/>
        </w:rPr>
        <w:t xml:space="preserve"> </w:t>
      </w:r>
      <w:r>
        <w:rPr>
          <w:color w:val="006FC0"/>
        </w:rPr>
        <w:t>be</w:t>
      </w:r>
      <w:r>
        <w:rPr>
          <w:color w:val="006FC0"/>
          <w:spacing w:val="-4"/>
        </w:rPr>
        <w:t xml:space="preserve"> </w:t>
      </w:r>
      <w:r>
        <w:rPr>
          <w:color w:val="006FC0"/>
        </w:rPr>
        <w:t>rooted</w:t>
      </w:r>
      <w:r>
        <w:rPr>
          <w:color w:val="006FC0"/>
          <w:spacing w:val="-2"/>
        </w:rPr>
        <w:t xml:space="preserve"> </w:t>
      </w:r>
      <w:r>
        <w:rPr>
          <w:color w:val="006FC0"/>
        </w:rPr>
        <w:t>in</w:t>
      </w:r>
      <w:r>
        <w:rPr>
          <w:color w:val="006FC0"/>
          <w:spacing w:val="-3"/>
        </w:rPr>
        <w:t xml:space="preserve"> </w:t>
      </w:r>
      <w:r>
        <w:rPr>
          <w:color w:val="006FC0"/>
        </w:rPr>
        <w:t>the</w:t>
      </w:r>
      <w:r>
        <w:rPr>
          <w:color w:val="006FC0"/>
          <w:spacing w:val="-2"/>
        </w:rPr>
        <w:t xml:space="preserve"> </w:t>
      </w:r>
      <w:r>
        <w:rPr>
          <w:color w:val="006FC0"/>
        </w:rPr>
        <w:t>key</w:t>
      </w:r>
      <w:r>
        <w:rPr>
          <w:color w:val="006FC0"/>
          <w:spacing w:val="-2"/>
        </w:rPr>
        <w:t xml:space="preserve"> </w:t>
      </w:r>
      <w:r>
        <w:rPr>
          <w:color w:val="006FC0"/>
        </w:rPr>
        <w:t>understanding</w:t>
      </w:r>
      <w:r>
        <w:rPr>
          <w:color w:val="006FC0"/>
          <w:spacing w:val="-3"/>
        </w:rPr>
        <w:t xml:space="preserve"> </w:t>
      </w:r>
      <w:r>
        <w:rPr>
          <w:color w:val="006FC0"/>
        </w:rPr>
        <w:t>that</w:t>
      </w:r>
      <w:r>
        <w:rPr>
          <w:color w:val="006FC0"/>
          <w:spacing w:val="-1"/>
        </w:rPr>
        <w:t xml:space="preserve">/ </w:t>
      </w:r>
      <w:r>
        <w:rPr>
          <w:color w:val="006FC0"/>
        </w:rPr>
        <w:t>a</w:t>
      </w:r>
      <w:r>
        <w:rPr>
          <w:color w:val="006FC0"/>
          <w:spacing w:val="-2"/>
        </w:rPr>
        <w:t xml:space="preserve"> </w:t>
      </w:r>
      <w:r>
        <w:rPr>
          <w:color w:val="006FC0"/>
        </w:rPr>
        <w:t>primary</w:t>
      </w:r>
      <w:r>
        <w:rPr>
          <w:color w:val="006FC0"/>
          <w:spacing w:val="-1"/>
        </w:rPr>
        <w:t xml:space="preserve"> </w:t>
      </w:r>
      <w:r>
        <w:rPr>
          <w:b/>
          <w:color w:val="006FC0"/>
        </w:rPr>
        <w:t>catalyst</w:t>
      </w:r>
      <w:r>
        <w:rPr>
          <w:b/>
          <w:color w:val="006FC0"/>
          <w:spacing w:val="-1"/>
        </w:rPr>
        <w:t xml:space="preserve"> </w:t>
      </w:r>
      <w:r>
        <w:rPr>
          <w:color w:val="006FC0"/>
        </w:rPr>
        <w:t>for</w:t>
      </w:r>
      <w:r>
        <w:rPr>
          <w:color w:val="006FC0"/>
          <w:spacing w:val="-4"/>
        </w:rPr>
        <w:t xml:space="preserve"> </w:t>
      </w:r>
      <w:r>
        <w:rPr>
          <w:color w:val="006FC0"/>
        </w:rPr>
        <w:t xml:space="preserve">this concern is </w:t>
      </w:r>
      <w:r>
        <w:t xml:space="preserve">stress, </w:t>
      </w:r>
      <w:r>
        <w:rPr>
          <w:color w:val="006FC0"/>
        </w:rPr>
        <w:t>a fact that can be</w:t>
      </w:r>
      <w:r>
        <w:rPr>
          <w:color w:val="006FC0"/>
          <w:spacing w:val="-1"/>
        </w:rPr>
        <w:t xml:space="preserve"> </w:t>
      </w:r>
      <w:r>
        <w:rPr>
          <w:color w:val="006FC0"/>
        </w:rPr>
        <w:t>rooted in the key understanding</w:t>
      </w:r>
      <w:r>
        <w:rPr>
          <w:color w:val="006FC0"/>
          <w:spacing w:val="-1"/>
        </w:rPr>
        <w:t xml:space="preserve"> </w:t>
      </w:r>
      <w:r>
        <w:rPr>
          <w:color w:val="006FC0"/>
        </w:rPr>
        <w:t xml:space="preserve">that </w:t>
      </w:r>
      <w:r>
        <w:t>these</w:t>
      </w:r>
      <w:r>
        <w:rPr>
          <w:spacing w:val="-1"/>
        </w:rPr>
        <w:t xml:space="preserve"> </w:t>
      </w:r>
      <w:r>
        <w:t>years the increasingly number of</w:t>
      </w:r>
      <w:r>
        <w:rPr>
          <w:spacing w:val="-2"/>
        </w:rPr>
        <w:t xml:space="preserve"> </w:t>
      </w:r>
      <w:r>
        <w:t>individuals, especially</w:t>
      </w:r>
      <w:r>
        <w:rPr>
          <w:spacing w:val="-2"/>
        </w:rPr>
        <w:t xml:space="preserve"> </w:t>
      </w:r>
      <w:r>
        <w:t>young crowd, have been living</w:t>
      </w:r>
      <w:r>
        <w:rPr>
          <w:spacing w:val="-1"/>
        </w:rPr>
        <w:t xml:space="preserve"> </w:t>
      </w:r>
      <w:r>
        <w:t>in the</w:t>
      </w:r>
      <w:r>
        <w:rPr>
          <w:spacing w:val="-2"/>
        </w:rPr>
        <w:t xml:space="preserve"> </w:t>
      </w:r>
      <w:r>
        <w:t>rapid-paced environment in the face of various</w:t>
      </w:r>
      <w:r>
        <w:rPr>
          <w:spacing w:val="-2"/>
        </w:rPr>
        <w:t xml:space="preserve"> </w:t>
      </w:r>
      <w:r>
        <w:t>responsibilities and daily chores, contributing to the amplifying need of convenient items which can save money and</w:t>
      </w:r>
      <w:r>
        <w:rPr>
          <w:spacing w:val="-1"/>
        </w:rPr>
        <w:t xml:space="preserve"> </w:t>
      </w:r>
      <w:r>
        <w:t xml:space="preserve">energy for other activities. </w:t>
      </w:r>
      <w:r>
        <w:rPr>
          <w:color w:val="006FC0"/>
        </w:rPr>
        <w:t>Take a classic</w:t>
      </w:r>
      <w:r>
        <w:rPr>
          <w:color w:val="006FC0"/>
          <w:spacing w:val="-3"/>
        </w:rPr>
        <w:t xml:space="preserve"> </w:t>
      </w:r>
      <w:r>
        <w:rPr>
          <w:color w:val="006FC0"/>
        </w:rPr>
        <w:t xml:space="preserve">example of </w:t>
      </w:r>
      <w:r>
        <w:rPr>
          <w:strike/>
        </w:rPr>
        <w:t>the one-time packages</w:t>
      </w:r>
      <w:r>
        <w:rPr>
          <w:strike w:val="0"/>
        </w:rPr>
        <w:t xml:space="preserve"> </w:t>
      </w:r>
      <w:r>
        <w:rPr>
          <w:b/>
          <w:strike w:val="0"/>
        </w:rPr>
        <w:t>the</w:t>
      </w:r>
      <w:r>
        <w:rPr>
          <w:b/>
          <w:strike w:val="0"/>
          <w:spacing w:val="-2"/>
        </w:rPr>
        <w:t xml:space="preserve"> </w:t>
      </w:r>
      <w:r>
        <w:rPr>
          <w:b/>
          <w:strike w:val="0"/>
        </w:rPr>
        <w:t>disposable</w:t>
      </w:r>
      <w:r>
        <w:rPr>
          <w:b/>
          <w:strike w:val="0"/>
          <w:spacing w:val="-3"/>
        </w:rPr>
        <w:t xml:space="preserve"> </w:t>
      </w:r>
      <w:r>
        <w:rPr>
          <w:b/>
          <w:strike w:val="0"/>
        </w:rPr>
        <w:t>plastic packages/the single-use</w:t>
      </w:r>
      <w:r>
        <w:rPr>
          <w:b/>
          <w:strike w:val="0"/>
          <w:spacing w:val="-3"/>
        </w:rPr>
        <w:t xml:space="preserve"> </w:t>
      </w:r>
      <w:r>
        <w:rPr>
          <w:b/>
          <w:strike w:val="0"/>
        </w:rPr>
        <w:t>food</w:t>
      </w:r>
      <w:r>
        <w:rPr>
          <w:b/>
          <w:strike w:val="0"/>
          <w:spacing w:val="-3"/>
        </w:rPr>
        <w:t xml:space="preserve"> </w:t>
      </w:r>
      <w:r>
        <w:rPr>
          <w:b/>
          <w:strike w:val="0"/>
        </w:rPr>
        <w:t xml:space="preserve">packaging, </w:t>
      </w:r>
      <w:r>
        <w:rPr>
          <w:strike w:val="0"/>
        </w:rPr>
        <w:t>after having</w:t>
      </w:r>
      <w:r>
        <w:rPr>
          <w:strike w:val="0"/>
          <w:spacing w:val="-2"/>
        </w:rPr>
        <w:t xml:space="preserve"> </w:t>
      </w:r>
      <w:r>
        <w:rPr>
          <w:strike w:val="0"/>
        </w:rPr>
        <w:t>meals, individuals</w:t>
      </w:r>
      <w:r>
        <w:rPr>
          <w:strike w:val="0"/>
          <w:spacing w:val="-1"/>
        </w:rPr>
        <w:t xml:space="preserve"> </w:t>
      </w:r>
      <w:r>
        <w:rPr>
          <w:strike w:val="0"/>
        </w:rPr>
        <w:t>just</w:t>
      </w:r>
      <w:r>
        <w:rPr>
          <w:strike w:val="0"/>
          <w:spacing w:val="-1"/>
        </w:rPr>
        <w:t xml:space="preserve"> </w:t>
      </w:r>
      <w:r>
        <w:rPr>
          <w:strike w:val="0"/>
        </w:rPr>
        <w:t>need to</w:t>
      </w:r>
      <w:r>
        <w:rPr>
          <w:strike w:val="0"/>
          <w:spacing w:val="-1"/>
        </w:rPr>
        <w:t xml:space="preserve"> </w:t>
      </w:r>
      <w:r>
        <w:rPr>
          <w:strike w:val="0"/>
        </w:rPr>
        <w:t>throw them away</w:t>
      </w:r>
      <w:r>
        <w:rPr>
          <w:strike w:val="0"/>
          <w:spacing w:val="-2"/>
        </w:rPr>
        <w:t xml:space="preserve"> </w:t>
      </w:r>
      <w:r>
        <w:rPr>
          <w:strike w:val="0"/>
        </w:rPr>
        <w:t>without</w:t>
      </w:r>
      <w:r>
        <w:rPr>
          <w:strike w:val="0"/>
          <w:spacing w:val="-4"/>
        </w:rPr>
        <w:t xml:space="preserve"> </w:t>
      </w:r>
      <w:r>
        <w:rPr>
          <w:strike w:val="0"/>
        </w:rPr>
        <w:t>washing</w:t>
      </w:r>
      <w:r>
        <w:rPr>
          <w:strike w:val="0"/>
          <w:spacing w:val="-4"/>
        </w:rPr>
        <w:t xml:space="preserve"> </w:t>
      </w:r>
      <w:r>
        <w:rPr>
          <w:strike w:val="0"/>
        </w:rPr>
        <w:t>dishes</w:t>
      </w:r>
      <w:r>
        <w:rPr>
          <w:strike w:val="0"/>
          <w:spacing w:val="-1"/>
        </w:rPr>
        <w:t xml:space="preserve">, </w:t>
      </w:r>
      <w:r>
        <w:rPr>
          <w:strike w:val="0"/>
        </w:rPr>
        <w:t>spoons</w:t>
      </w:r>
      <w:r>
        <w:rPr>
          <w:strike w:val="0"/>
          <w:spacing w:val="-1"/>
        </w:rPr>
        <w:t xml:space="preserve">, </w:t>
      </w:r>
      <w:r>
        <w:rPr>
          <w:b/>
          <w:strike w:val="0"/>
        </w:rPr>
        <w:t>forks</w:t>
      </w:r>
      <w:r>
        <w:rPr>
          <w:b/>
          <w:strike w:val="0"/>
          <w:spacing w:val="-2"/>
        </w:rPr>
        <w:t xml:space="preserve"> </w:t>
      </w:r>
      <w:r>
        <w:rPr>
          <w:strike w:val="0"/>
        </w:rPr>
        <w:t>and</w:t>
      </w:r>
      <w:r>
        <w:rPr>
          <w:strike w:val="0"/>
          <w:spacing w:val="-2"/>
        </w:rPr>
        <w:t xml:space="preserve"> </w:t>
      </w:r>
      <w:r>
        <w:rPr>
          <w:strike w:val="0"/>
        </w:rPr>
        <w:t>the</w:t>
      </w:r>
      <w:r>
        <w:rPr>
          <w:strike w:val="0"/>
          <w:spacing w:val="-2"/>
        </w:rPr>
        <w:t xml:space="preserve"> </w:t>
      </w:r>
      <w:r>
        <w:rPr>
          <w:strike w:val="0"/>
        </w:rPr>
        <w:t>like</w:t>
      </w:r>
      <w:r>
        <w:rPr>
          <w:strike w:val="0"/>
          <w:spacing w:val="-2"/>
        </w:rPr>
        <w:t xml:space="preserve">, </w:t>
      </w:r>
      <w:r>
        <w:rPr>
          <w:strike w:val="0"/>
          <w:color w:val="006FC0"/>
        </w:rPr>
        <w:t>particularly</w:t>
      </w:r>
      <w:r>
        <w:rPr>
          <w:strike w:val="0"/>
          <w:color w:val="006FC0"/>
          <w:spacing w:val="-2"/>
        </w:rPr>
        <w:t xml:space="preserve"> </w:t>
      </w:r>
      <w:r>
        <w:rPr>
          <w:strike w:val="0"/>
          <w:color w:val="006FC0"/>
        </w:rPr>
        <w:t>in</w:t>
      </w:r>
      <w:r>
        <w:rPr>
          <w:strike w:val="0"/>
          <w:color w:val="006FC0"/>
          <w:spacing w:val="-5"/>
        </w:rPr>
        <w:t xml:space="preserve"> </w:t>
      </w:r>
      <w:r>
        <w:rPr>
          <w:strike w:val="0"/>
        </w:rPr>
        <w:t>outdoors</w:t>
      </w:r>
      <w:r>
        <w:rPr>
          <w:strike w:val="0"/>
          <w:spacing w:val="-3"/>
        </w:rPr>
        <w:t xml:space="preserve"> </w:t>
      </w:r>
      <w:r>
        <w:rPr>
          <w:strike w:val="0"/>
        </w:rPr>
        <w:t>where</w:t>
      </w:r>
      <w:r>
        <w:rPr>
          <w:strike w:val="0"/>
          <w:spacing w:val="-2"/>
        </w:rPr>
        <w:t xml:space="preserve"> </w:t>
      </w:r>
      <w:r>
        <w:rPr>
          <w:strike w:val="0"/>
        </w:rPr>
        <w:t>it</w:t>
      </w:r>
      <w:r>
        <w:rPr>
          <w:strike w:val="0"/>
          <w:spacing w:val="-4"/>
        </w:rPr>
        <w:t xml:space="preserve"> </w:t>
      </w:r>
      <w:r>
        <w:rPr>
          <w:strike w:val="0"/>
        </w:rPr>
        <w:t>is</w:t>
      </w:r>
      <w:r>
        <w:rPr>
          <w:strike w:val="0"/>
          <w:spacing w:val="-4"/>
        </w:rPr>
        <w:t xml:space="preserve"> </w:t>
      </w:r>
      <w:r>
        <w:rPr>
          <w:strike w:val="0"/>
        </w:rPr>
        <w:t>hard</w:t>
      </w:r>
      <w:r>
        <w:rPr>
          <w:strike w:val="0"/>
          <w:spacing w:val="-2"/>
        </w:rPr>
        <w:t xml:space="preserve"> </w:t>
      </w:r>
      <w:r>
        <w:rPr>
          <w:strike w:val="0"/>
        </w:rPr>
        <w:t>to</w:t>
      </w:r>
      <w:r>
        <w:rPr>
          <w:strike w:val="0"/>
          <w:spacing w:val="-3"/>
        </w:rPr>
        <w:t xml:space="preserve"> </w:t>
      </w:r>
      <w:r>
        <w:rPr>
          <w:strike w:val="0"/>
        </w:rPr>
        <w:t>find</w:t>
      </w:r>
      <w:r>
        <w:rPr>
          <w:strike w:val="0"/>
          <w:spacing w:val="-2"/>
        </w:rPr>
        <w:t xml:space="preserve"> </w:t>
      </w:r>
      <w:r>
        <w:rPr>
          <w:strike w:val="0"/>
        </w:rPr>
        <w:t>clean</w:t>
      </w:r>
      <w:r>
        <w:rPr>
          <w:strike w:val="0"/>
          <w:spacing w:val="-2"/>
        </w:rPr>
        <w:t xml:space="preserve"> </w:t>
      </w:r>
      <w:r>
        <w:rPr>
          <w:strike w:val="0"/>
        </w:rPr>
        <w:t>water</w:t>
      </w:r>
      <w:r>
        <w:rPr>
          <w:strike w:val="0"/>
          <w:spacing w:val="-1"/>
        </w:rPr>
        <w:t xml:space="preserve"> </w:t>
      </w:r>
      <w:r>
        <w:rPr>
          <w:strike w:val="0"/>
        </w:rPr>
        <w:t>and</w:t>
      </w:r>
      <w:r>
        <w:rPr>
          <w:strike w:val="0"/>
          <w:spacing w:val="-6"/>
        </w:rPr>
        <w:t xml:space="preserve"> </w:t>
      </w:r>
      <w:r>
        <w:rPr>
          <w:strike w:val="0"/>
        </w:rPr>
        <w:t>suitable</w:t>
      </w:r>
      <w:r>
        <w:rPr>
          <w:strike w:val="0"/>
          <w:spacing w:val="-2"/>
        </w:rPr>
        <w:t xml:space="preserve"> </w:t>
      </w:r>
      <w:r>
        <w:rPr>
          <w:strike w:val="0"/>
        </w:rPr>
        <w:t>kitchen</w:t>
      </w:r>
      <w:r>
        <w:rPr>
          <w:strike w:val="0"/>
          <w:spacing w:val="-2"/>
        </w:rPr>
        <w:t xml:space="preserve"> </w:t>
      </w:r>
      <w:r>
        <w:rPr>
          <w:strike w:val="0"/>
        </w:rPr>
        <w:t xml:space="preserve">utensils. </w:t>
      </w:r>
      <w:r>
        <w:rPr>
          <w:strike w:val="0"/>
          <w:color w:val="006FC0"/>
        </w:rPr>
        <w:t>Moreover</w:t>
      </w:r>
      <w:r>
        <w:rPr>
          <w:strike w:val="0"/>
          <w:color w:val="006FC0"/>
          <w:spacing w:val="-1"/>
        </w:rPr>
        <w:t xml:space="preserve">, </w:t>
      </w:r>
      <w:r>
        <w:rPr>
          <w:strike w:val="0"/>
          <w:color w:val="006FC0"/>
        </w:rPr>
        <w:t>it</w:t>
      </w:r>
      <w:r>
        <w:rPr>
          <w:strike w:val="0"/>
          <w:color w:val="006FC0"/>
          <w:spacing w:val="-4"/>
        </w:rPr>
        <w:t xml:space="preserve"> </w:t>
      </w:r>
      <w:r>
        <w:rPr>
          <w:strike w:val="0"/>
          <w:color w:val="006FC0"/>
        </w:rPr>
        <w:t>must</w:t>
      </w:r>
      <w:r>
        <w:rPr>
          <w:strike w:val="0"/>
          <w:color w:val="006FC0"/>
          <w:spacing w:val="-3"/>
        </w:rPr>
        <w:t xml:space="preserve"> </w:t>
      </w:r>
      <w:r>
        <w:rPr>
          <w:strike w:val="0"/>
          <w:color w:val="006FC0"/>
        </w:rPr>
        <w:t>be</w:t>
      </w:r>
      <w:r>
        <w:rPr>
          <w:strike w:val="0"/>
          <w:color w:val="006FC0"/>
          <w:spacing w:val="-4"/>
        </w:rPr>
        <w:t xml:space="preserve"> </w:t>
      </w:r>
      <w:r>
        <w:rPr>
          <w:strike w:val="0"/>
          <w:color w:val="006FC0"/>
        </w:rPr>
        <w:t>realize</w:t>
      </w:r>
      <w:r>
        <w:rPr>
          <w:strike w:val="0"/>
          <w:color w:val="006FC0"/>
          <w:spacing w:val="-2"/>
        </w:rPr>
        <w:t xml:space="preserve"> </w:t>
      </w:r>
      <w:r>
        <w:rPr>
          <w:strike w:val="0"/>
          <w:color w:val="006FC0"/>
        </w:rPr>
        <w:t xml:space="preserve">that </w:t>
      </w:r>
      <w:r>
        <w:rPr>
          <w:strike w:val="0"/>
        </w:rPr>
        <w:t>in</w:t>
      </w:r>
      <w:r>
        <w:rPr>
          <w:strike w:val="0"/>
          <w:spacing w:val="-3"/>
        </w:rPr>
        <w:t xml:space="preserve"> </w:t>
      </w:r>
      <w:r>
        <w:rPr>
          <w:strike w:val="0"/>
        </w:rPr>
        <w:t>most</w:t>
      </w:r>
      <w:r>
        <w:rPr>
          <w:strike w:val="0"/>
          <w:spacing w:val="-3"/>
        </w:rPr>
        <w:t xml:space="preserve"> </w:t>
      </w:r>
      <w:r>
        <w:rPr>
          <w:strike w:val="0"/>
        </w:rPr>
        <w:t>circumstances</w:t>
      </w:r>
      <w:r>
        <w:rPr>
          <w:strike w:val="0"/>
          <w:spacing w:val="-1"/>
        </w:rPr>
        <w:t xml:space="preserve">, </w:t>
      </w:r>
      <w:r>
        <w:rPr>
          <w:strike w:val="0"/>
        </w:rPr>
        <w:t>the</w:t>
      </w:r>
      <w:r>
        <w:rPr>
          <w:strike w:val="0"/>
          <w:spacing w:val="-2"/>
        </w:rPr>
        <w:t xml:space="preserve"> </w:t>
      </w:r>
      <w:r>
        <w:rPr>
          <w:strike w:val="0"/>
        </w:rPr>
        <w:t>disposable</w:t>
      </w:r>
      <w:r>
        <w:rPr>
          <w:strike w:val="0"/>
          <w:spacing w:val="-2"/>
        </w:rPr>
        <w:t xml:space="preserve"> </w:t>
      </w:r>
      <w:r>
        <w:rPr>
          <w:strike w:val="0"/>
        </w:rPr>
        <w:t>items</w:t>
      </w:r>
      <w:r>
        <w:rPr>
          <w:strike w:val="0"/>
          <w:spacing w:val="-4"/>
        </w:rPr>
        <w:t xml:space="preserve"> </w:t>
      </w:r>
      <w:r>
        <w:rPr>
          <w:strike w:val="0"/>
        </w:rPr>
        <w:t>are</w:t>
      </w:r>
      <w:r>
        <w:rPr>
          <w:strike w:val="0"/>
          <w:spacing w:val="-4"/>
        </w:rPr>
        <w:t xml:space="preserve"> </w:t>
      </w:r>
      <w:r>
        <w:rPr>
          <w:strike w:val="0"/>
        </w:rPr>
        <w:t>cheaper</w:t>
      </w:r>
      <w:r>
        <w:rPr>
          <w:strike w:val="0"/>
          <w:spacing w:val="-3"/>
        </w:rPr>
        <w:t xml:space="preserve"> </w:t>
      </w:r>
      <w:r>
        <w:rPr>
          <w:strike w:val="0"/>
        </w:rPr>
        <w:t>than</w:t>
      </w:r>
      <w:r>
        <w:rPr>
          <w:strike w:val="0"/>
          <w:spacing w:val="-2"/>
        </w:rPr>
        <w:t xml:space="preserve"> </w:t>
      </w:r>
      <w:r>
        <w:rPr>
          <w:strike w:val="0"/>
        </w:rPr>
        <w:t>other</w:t>
      </w:r>
      <w:r>
        <w:rPr>
          <w:strike w:val="0"/>
          <w:spacing w:val="-2"/>
        </w:rPr>
        <w:t xml:space="preserve"> </w:t>
      </w:r>
      <w:r>
        <w:rPr>
          <w:strike w:val="0"/>
        </w:rPr>
        <w:t>ones</w:t>
      </w:r>
      <w:r>
        <w:rPr>
          <w:strike w:val="0"/>
          <w:spacing w:val="-5"/>
        </w:rPr>
        <w:t xml:space="preserve"> </w:t>
      </w:r>
      <w:r>
        <w:rPr>
          <w:strike w:val="0"/>
        </w:rPr>
        <w:t>with</w:t>
      </w:r>
      <w:r>
        <w:rPr>
          <w:strike w:val="0"/>
          <w:spacing w:val="-2"/>
        </w:rPr>
        <w:t xml:space="preserve"> </w:t>
      </w:r>
      <w:r>
        <w:rPr>
          <w:strike w:val="0"/>
        </w:rPr>
        <w:t>high</w:t>
      </w:r>
      <w:r>
        <w:rPr>
          <w:strike w:val="0"/>
          <w:spacing w:val="-2"/>
        </w:rPr>
        <w:t xml:space="preserve"> </w:t>
      </w:r>
      <w:r>
        <w:rPr>
          <w:strike w:val="0"/>
        </w:rPr>
        <w:t>quality</w:t>
      </w:r>
      <w:r>
        <w:rPr>
          <w:strike w:val="0"/>
          <w:spacing w:val="-1"/>
        </w:rPr>
        <w:t xml:space="preserve">, </w:t>
      </w:r>
      <w:r>
        <w:rPr>
          <w:strike w:val="0"/>
        </w:rPr>
        <w:t>reducing</w:t>
      </w:r>
      <w:r>
        <w:rPr>
          <w:strike w:val="0"/>
          <w:spacing w:val="-3"/>
        </w:rPr>
        <w:t xml:space="preserve"> </w:t>
      </w:r>
      <w:r>
        <w:rPr>
          <w:strike w:val="0"/>
        </w:rPr>
        <w:t>living</w:t>
      </w:r>
      <w:r>
        <w:rPr>
          <w:strike w:val="0"/>
          <w:spacing w:val="-4"/>
        </w:rPr>
        <w:t xml:space="preserve"> </w:t>
      </w:r>
      <w:r>
        <w:rPr>
          <w:strike w:val="0"/>
        </w:rPr>
        <w:t>cost</w:t>
      </w:r>
      <w:r>
        <w:rPr>
          <w:strike w:val="0"/>
          <w:spacing w:val="-1"/>
        </w:rPr>
        <w:t xml:space="preserve">. </w:t>
      </w:r>
      <w:r>
        <w:rPr>
          <w:strike w:val="0"/>
          <w:color w:val="006FC0"/>
        </w:rPr>
        <w:t>As</w:t>
      </w:r>
      <w:r>
        <w:rPr>
          <w:strike w:val="0"/>
          <w:color w:val="006FC0"/>
          <w:spacing w:val="-3"/>
        </w:rPr>
        <w:t xml:space="preserve"> </w:t>
      </w:r>
      <w:r>
        <w:rPr>
          <w:strike w:val="0"/>
          <w:color w:val="006FC0"/>
        </w:rPr>
        <w:t>a</w:t>
      </w:r>
      <w:r>
        <w:rPr>
          <w:strike w:val="0"/>
          <w:color w:val="006FC0"/>
          <w:spacing w:val="-2"/>
        </w:rPr>
        <w:t xml:space="preserve"> </w:t>
      </w:r>
      <w:r>
        <w:rPr>
          <w:strike w:val="0"/>
          <w:color w:val="006FC0"/>
        </w:rPr>
        <w:t>consequence</w:t>
      </w:r>
      <w:r>
        <w:rPr>
          <w:strike w:val="0"/>
          <w:spacing w:val="-2"/>
        </w:rPr>
        <w:t xml:space="preserve">, </w:t>
      </w:r>
      <w:r>
        <w:rPr>
          <w:strike w:val="0"/>
        </w:rPr>
        <w:t>majority</w:t>
      </w:r>
      <w:r>
        <w:rPr>
          <w:strike w:val="0"/>
          <w:spacing w:val="-2"/>
        </w:rPr>
        <w:t xml:space="preserve"> </w:t>
      </w:r>
      <w:r>
        <w:rPr>
          <w:strike w:val="0"/>
        </w:rPr>
        <w:t>of</w:t>
      </w:r>
      <w:r>
        <w:rPr>
          <w:strike w:val="0"/>
          <w:spacing w:val="-5"/>
        </w:rPr>
        <w:t xml:space="preserve"> </w:t>
      </w:r>
      <w:r>
        <w:rPr>
          <w:strike w:val="0"/>
        </w:rPr>
        <w:t>individuals</w:t>
      </w:r>
      <w:r>
        <w:rPr>
          <w:strike w:val="0"/>
          <w:spacing w:val="-3"/>
        </w:rPr>
        <w:t xml:space="preserve"> </w:t>
      </w:r>
      <w:r>
        <w:rPr>
          <w:strike w:val="0"/>
        </w:rPr>
        <w:t>tend</w:t>
      </w:r>
      <w:r>
        <w:rPr>
          <w:strike w:val="0"/>
          <w:spacing w:val="-2"/>
        </w:rPr>
        <w:t xml:space="preserve"> </w:t>
      </w:r>
      <w:r>
        <w:rPr>
          <w:strike w:val="0"/>
        </w:rPr>
        <w:t>to</w:t>
      </w:r>
      <w:r>
        <w:rPr>
          <w:strike w:val="0"/>
          <w:spacing w:val="-3"/>
        </w:rPr>
        <w:t xml:space="preserve"> </w:t>
      </w:r>
      <w:r>
        <w:rPr>
          <w:strike w:val="0"/>
        </w:rPr>
        <w:t>use</w:t>
      </w:r>
      <w:r>
        <w:rPr>
          <w:strike w:val="0"/>
          <w:spacing w:val="-2"/>
        </w:rPr>
        <w:t xml:space="preserve"> </w:t>
      </w:r>
      <w:r>
        <w:rPr>
          <w:strike w:val="0"/>
        </w:rPr>
        <w:t>these</w:t>
      </w:r>
      <w:r>
        <w:rPr>
          <w:strike w:val="0"/>
          <w:spacing w:val="-2"/>
        </w:rPr>
        <w:t xml:space="preserve"> </w:t>
      </w:r>
      <w:r>
        <w:rPr>
          <w:strike w:val="0"/>
        </w:rPr>
        <w:t>kinds</w:t>
      </w:r>
      <w:r>
        <w:rPr>
          <w:strike w:val="0"/>
          <w:spacing w:val="-3"/>
        </w:rPr>
        <w:t xml:space="preserve"> </w:t>
      </w:r>
      <w:r>
        <w:rPr>
          <w:strike w:val="0"/>
        </w:rPr>
        <w:t>of products for a short time</w:t>
      </w:r>
      <w:r>
        <w:rPr>
          <w:strike w:val="0"/>
          <w:color w:val="006FC0"/>
        </w:rPr>
        <w:t>(</w:t>
      </w:r>
      <w:r>
        <w:rPr>
          <w:rFonts w:ascii="宋体" w:eastAsia="宋体"/>
          <w:strike w:val="0"/>
          <w:color w:val="006FC0"/>
        </w:rPr>
        <w:t>扣题</w:t>
      </w:r>
      <w:r>
        <w:rPr>
          <w:strike w:val="0"/>
          <w:color w:val="006FC0"/>
        </w:rPr>
        <w:t>)</w:t>
      </w:r>
    </w:p>
    <w:p w14:paraId="7E45C825">
      <w:pPr>
        <w:pStyle w:val="8"/>
        <w:spacing w:line="285" w:lineRule="auto"/>
        <w:ind w:left="160" w:right="398"/>
        <w:rPr>
          <w:rFonts w:ascii="宋体" w:hAnsi="宋体" w:eastAsia="宋体"/>
        </w:rPr>
      </w:pPr>
      <w:r>
        <w:rPr>
          <w:color w:val="006FC0"/>
        </w:rPr>
        <w:t>Another substantial factor contributing</w:t>
      </w:r>
      <w:r>
        <w:rPr>
          <w:color w:val="006FC0"/>
          <w:spacing w:val="-1"/>
        </w:rPr>
        <w:t xml:space="preserve"> </w:t>
      </w:r>
      <w:r>
        <w:rPr>
          <w:color w:val="006FC0"/>
        </w:rPr>
        <w:t>to</w:t>
      </w:r>
      <w:r>
        <w:rPr>
          <w:color w:val="006FC0"/>
          <w:spacing w:val="-1"/>
        </w:rPr>
        <w:t xml:space="preserve"> </w:t>
      </w:r>
      <w:r>
        <w:rPr>
          <w:color w:val="006FC0"/>
        </w:rPr>
        <w:t>the escalation of this</w:t>
      </w:r>
      <w:r>
        <w:rPr>
          <w:color w:val="006FC0"/>
          <w:spacing w:val="-1"/>
        </w:rPr>
        <w:t xml:space="preserve"> </w:t>
      </w:r>
      <w:r>
        <w:rPr>
          <w:color w:val="006FC0"/>
        </w:rPr>
        <w:t>problem</w:t>
      </w:r>
      <w:r>
        <w:rPr>
          <w:color w:val="006FC0"/>
          <w:spacing w:val="-3"/>
        </w:rPr>
        <w:t xml:space="preserve"> </w:t>
      </w:r>
      <w:r>
        <w:rPr>
          <w:color w:val="006FC0"/>
        </w:rPr>
        <w:t xml:space="preserve">is </w:t>
      </w:r>
      <w:r>
        <w:rPr>
          <w:b/>
          <w:color w:val="FF0000"/>
        </w:rPr>
        <w:t>herd</w:t>
      </w:r>
      <w:r>
        <w:rPr>
          <w:b/>
          <w:color w:val="FF0000"/>
          <w:spacing w:val="-3"/>
        </w:rPr>
        <w:t xml:space="preserve"> </w:t>
      </w:r>
      <w:r>
        <w:rPr>
          <w:b/>
          <w:color w:val="FF0000"/>
        </w:rPr>
        <w:t>mentality</w:t>
      </w:r>
      <w:r>
        <w:rPr>
          <w:b/>
          <w:color w:val="FF0000"/>
          <w:spacing w:val="-1"/>
        </w:rPr>
        <w:t xml:space="preserve">/ </w:t>
      </w:r>
      <w:r>
        <w:rPr>
          <w:b/>
          <w:color w:val="FF0000"/>
        </w:rPr>
        <w:t>group</w:t>
      </w:r>
      <w:r>
        <w:rPr>
          <w:b/>
          <w:color w:val="FF0000"/>
          <w:spacing w:val="-1"/>
        </w:rPr>
        <w:t xml:space="preserve">/ </w:t>
      </w:r>
      <w:r>
        <w:rPr>
          <w:b/>
          <w:color w:val="FF0000"/>
        </w:rPr>
        <w:t>crowd</w:t>
      </w:r>
      <w:r>
        <w:rPr>
          <w:b/>
          <w:color w:val="FF0000"/>
          <w:spacing w:val="-3"/>
        </w:rPr>
        <w:t xml:space="preserve"> </w:t>
      </w:r>
      <w:r>
        <w:rPr>
          <w:b/>
          <w:color w:val="FF0000"/>
        </w:rPr>
        <w:t>psychology</w:t>
      </w:r>
      <w:r>
        <w:rPr>
          <w:b/>
          <w:color w:val="FF0000"/>
          <w:spacing w:val="-1"/>
        </w:rPr>
        <w:t xml:space="preserve">, </w:t>
      </w:r>
      <w:r>
        <w:rPr>
          <w:b/>
          <w:color w:val="006FC0"/>
        </w:rPr>
        <w:t>chiefly</w:t>
      </w:r>
      <w:r>
        <w:rPr>
          <w:b/>
          <w:color w:val="006FC0"/>
          <w:spacing w:val="-2"/>
        </w:rPr>
        <w:t xml:space="preserve"> </w:t>
      </w:r>
      <w:r>
        <w:rPr>
          <w:b/>
          <w:color w:val="006FC0"/>
        </w:rPr>
        <w:t>attributable</w:t>
      </w:r>
      <w:r>
        <w:rPr>
          <w:b/>
          <w:color w:val="006FC0"/>
          <w:spacing w:val="-3"/>
        </w:rPr>
        <w:t xml:space="preserve"> </w:t>
      </w:r>
      <w:r>
        <w:rPr>
          <w:b/>
          <w:color w:val="006FC0"/>
        </w:rPr>
        <w:t>to</w:t>
      </w:r>
      <w:r>
        <w:rPr>
          <w:b/>
          <w:color w:val="006FC0"/>
          <w:spacing w:val="-2"/>
        </w:rPr>
        <w:t xml:space="preserve"> </w:t>
      </w:r>
      <w:r>
        <w:rPr>
          <w:b/>
        </w:rPr>
        <w:t>excessive</w:t>
      </w:r>
      <w:r>
        <w:rPr>
          <w:b/>
          <w:spacing w:val="-1"/>
        </w:rPr>
        <w:t xml:space="preserve"> </w:t>
      </w:r>
      <w:r>
        <w:t>advertisements. Every</w:t>
      </w:r>
      <w:r>
        <w:rPr>
          <w:spacing w:val="-2"/>
        </w:rPr>
        <w:t xml:space="preserve"> </w:t>
      </w:r>
      <w:r>
        <w:t>age groups are surrounded</w:t>
      </w:r>
      <w:r>
        <w:rPr>
          <w:spacing w:val="-2"/>
        </w:rPr>
        <w:t xml:space="preserve"> </w:t>
      </w:r>
      <w:r>
        <w:t>by a</w:t>
      </w:r>
      <w:r>
        <w:rPr>
          <w:spacing w:val="-4"/>
        </w:rPr>
        <w:t xml:space="preserve"> </w:t>
      </w:r>
      <w:r>
        <w:t xml:space="preserve">diverse range of advertisements and can see them no matter where they are, </w:t>
      </w:r>
      <w:r>
        <w:rPr>
          <w:color w:val="006FC0"/>
        </w:rPr>
        <w:t>regardless</w:t>
      </w:r>
      <w:r>
        <w:rPr>
          <w:color w:val="006FC0"/>
          <w:spacing w:val="-1"/>
        </w:rPr>
        <w:t xml:space="preserve"> </w:t>
      </w:r>
      <w:r>
        <w:rPr>
          <w:color w:val="006FC0"/>
        </w:rPr>
        <w:t xml:space="preserve">of whether </w:t>
      </w:r>
      <w:r>
        <w:t>they are</w:t>
      </w:r>
      <w:r>
        <w:rPr>
          <w:spacing w:val="-1"/>
        </w:rPr>
        <w:t xml:space="preserve"> </w:t>
      </w:r>
      <w:r>
        <w:t xml:space="preserve">scrolling on social media at home or waiting in the subway station, making it more </w:t>
      </w:r>
      <w:r>
        <w:rPr>
          <w:b/>
        </w:rPr>
        <w:t xml:space="preserve">accessible </w:t>
      </w:r>
      <w:r>
        <w:t xml:space="preserve">to acquire up-to-date information about </w:t>
      </w:r>
      <w:r>
        <w:rPr>
          <w:b/>
        </w:rPr>
        <w:t xml:space="preserve">latest </w:t>
      </w:r>
      <w:r>
        <w:t xml:space="preserve">commodities, </w:t>
      </w:r>
      <w:r>
        <w:rPr>
          <w:b/>
          <w:color w:val="006FC0"/>
        </w:rPr>
        <w:t xml:space="preserve">including </w:t>
      </w:r>
      <w:r>
        <w:rPr>
          <w:b/>
        </w:rPr>
        <w:t xml:space="preserve">electronic devices </w:t>
      </w:r>
      <w:r>
        <w:t>like smart phones and</w:t>
      </w:r>
      <w:r>
        <w:rPr>
          <w:spacing w:val="-3"/>
        </w:rPr>
        <w:t xml:space="preserve"> </w:t>
      </w:r>
      <w:r>
        <w:t>robot vacuum</w:t>
      </w:r>
      <w:r>
        <w:rPr>
          <w:spacing w:val="-3"/>
        </w:rPr>
        <w:t xml:space="preserve"> </w:t>
      </w:r>
      <w:r>
        <w:t>cleaners</w:t>
      </w:r>
      <w:r>
        <w:rPr>
          <w:spacing w:val="-1"/>
        </w:rPr>
        <w:t xml:space="preserve">, </w:t>
      </w:r>
      <w:r>
        <w:rPr>
          <w:b/>
          <w:color w:val="006FC0"/>
        </w:rPr>
        <w:t>but</w:t>
      </w:r>
      <w:r>
        <w:rPr>
          <w:b/>
          <w:color w:val="006FC0"/>
          <w:spacing w:val="-2"/>
        </w:rPr>
        <w:t xml:space="preserve"> </w:t>
      </w:r>
      <w:r>
        <w:rPr>
          <w:b/>
          <w:color w:val="006FC0"/>
        </w:rPr>
        <w:t>not</w:t>
      </w:r>
      <w:r>
        <w:rPr>
          <w:b/>
          <w:color w:val="006FC0"/>
          <w:spacing w:val="-3"/>
        </w:rPr>
        <w:t xml:space="preserve"> </w:t>
      </w:r>
      <w:r>
        <w:rPr>
          <w:b/>
          <w:color w:val="006FC0"/>
        </w:rPr>
        <w:t>limited</w:t>
      </w:r>
      <w:r>
        <w:rPr>
          <w:b/>
          <w:color w:val="006FC0"/>
          <w:spacing w:val="-5"/>
        </w:rPr>
        <w:t xml:space="preserve"> </w:t>
      </w:r>
      <w:r>
        <w:rPr>
          <w:b/>
          <w:color w:val="006FC0"/>
        </w:rPr>
        <w:t>to</w:t>
      </w:r>
      <w:r>
        <w:rPr>
          <w:b/>
          <w:spacing w:val="-2"/>
        </w:rPr>
        <w:t xml:space="preserve">. </w:t>
      </w:r>
      <w:r>
        <w:rPr>
          <w:color w:val="006FC0"/>
        </w:rPr>
        <w:t>Therefore/Because</w:t>
      </w:r>
      <w:r>
        <w:rPr>
          <w:color w:val="006FC0"/>
          <w:spacing w:val="-2"/>
        </w:rPr>
        <w:t xml:space="preserve"> </w:t>
      </w:r>
      <w:r>
        <w:rPr>
          <w:color w:val="006FC0"/>
        </w:rPr>
        <w:t>of</w:t>
      </w:r>
      <w:r>
        <w:rPr>
          <w:color w:val="006FC0"/>
          <w:spacing w:val="-2"/>
        </w:rPr>
        <w:t xml:space="preserve"> </w:t>
      </w:r>
      <w:r>
        <w:rPr>
          <w:color w:val="006FC0"/>
        </w:rPr>
        <w:t>this/Owing</w:t>
      </w:r>
      <w:r>
        <w:rPr>
          <w:color w:val="006FC0"/>
          <w:spacing w:val="-4"/>
        </w:rPr>
        <w:t xml:space="preserve"> </w:t>
      </w:r>
      <w:r>
        <w:rPr>
          <w:color w:val="006FC0"/>
        </w:rPr>
        <w:t>to</w:t>
      </w:r>
      <w:r>
        <w:rPr>
          <w:color w:val="006FC0"/>
          <w:spacing w:val="-3"/>
        </w:rPr>
        <w:t xml:space="preserve"> </w:t>
      </w:r>
      <w:r>
        <w:rPr>
          <w:color w:val="006FC0"/>
        </w:rPr>
        <w:t>this</w:t>
      </w:r>
      <w:r>
        <w:rPr>
          <w:color w:val="006FC0"/>
          <w:spacing w:val="-1"/>
        </w:rPr>
        <w:t>, (</w:t>
      </w:r>
      <w:r>
        <w:rPr>
          <w:rFonts w:ascii="宋体" w:hAnsi="宋体" w:eastAsia="宋体"/>
          <w:color w:val="006FC0"/>
        </w:rPr>
        <w:t>扣题</w:t>
      </w:r>
      <w:r>
        <w:rPr>
          <w:color w:val="006FC0"/>
          <w:spacing w:val="-1"/>
        </w:rPr>
        <w:t xml:space="preserve">) </w:t>
      </w:r>
      <w:r>
        <w:t>individuals</w:t>
      </w:r>
      <w:r>
        <w:rPr>
          <w:spacing w:val="-3"/>
        </w:rPr>
        <w:t xml:space="preserve"> </w:t>
      </w:r>
      <w:r>
        <w:t>of</w:t>
      </w:r>
      <w:r>
        <w:rPr>
          <w:spacing w:val="-2"/>
        </w:rPr>
        <w:t xml:space="preserve"> </w:t>
      </w:r>
      <w:r>
        <w:t>all</w:t>
      </w:r>
      <w:r>
        <w:rPr>
          <w:spacing w:val="-2"/>
        </w:rPr>
        <w:t xml:space="preserve"> </w:t>
      </w:r>
      <w:r>
        <w:t>ages</w:t>
      </w:r>
      <w:r>
        <w:rPr>
          <w:spacing w:val="-2"/>
        </w:rPr>
        <w:t xml:space="preserve"> </w:t>
      </w:r>
      <w:r>
        <w:t>tend</w:t>
      </w:r>
      <w:r>
        <w:rPr>
          <w:spacing w:val="-3"/>
        </w:rPr>
        <w:t xml:space="preserve"> </w:t>
      </w:r>
      <w:r>
        <w:t>to</w:t>
      </w:r>
      <w:r>
        <w:rPr>
          <w:spacing w:val="-3"/>
        </w:rPr>
        <w:t xml:space="preserve"> </w:t>
      </w:r>
      <w:r>
        <w:t>frequently</w:t>
      </w:r>
      <w:r>
        <w:rPr>
          <w:spacing w:val="-2"/>
        </w:rPr>
        <w:t xml:space="preserve"> </w:t>
      </w:r>
      <w:r>
        <w:t>purchase</w:t>
      </w:r>
      <w:r>
        <w:rPr>
          <w:spacing w:val="-2"/>
        </w:rPr>
        <w:t xml:space="preserve"> </w:t>
      </w:r>
      <w:r>
        <w:t>something</w:t>
      </w:r>
      <w:r>
        <w:rPr>
          <w:spacing w:val="-4"/>
        </w:rPr>
        <w:t xml:space="preserve"> </w:t>
      </w:r>
      <w:r>
        <w:t>new</w:t>
      </w:r>
      <w:r>
        <w:rPr>
          <w:spacing w:val="-2"/>
        </w:rPr>
        <w:t xml:space="preserve"> </w:t>
      </w:r>
      <w:r>
        <w:t>or</w:t>
      </w:r>
      <w:r>
        <w:rPr>
          <w:spacing w:val="-2"/>
        </w:rPr>
        <w:t xml:space="preserve"> </w:t>
      </w:r>
      <w:r>
        <w:t>updates</w:t>
      </w:r>
      <w:r>
        <w:rPr>
          <w:spacing w:val="-2"/>
        </w:rPr>
        <w:t xml:space="preserve"> </w:t>
      </w:r>
      <w:r>
        <w:t>what</w:t>
      </w:r>
      <w:r>
        <w:rPr>
          <w:spacing w:val="-3"/>
        </w:rPr>
        <w:t xml:space="preserve"> </w:t>
      </w:r>
      <w:r>
        <w:t>they</w:t>
      </w:r>
      <w:r>
        <w:rPr>
          <w:spacing w:val="-2"/>
        </w:rPr>
        <w:t xml:space="preserve"> </w:t>
      </w:r>
      <w:r>
        <w:t>have had/</w:t>
      </w:r>
      <w:r>
        <w:rPr>
          <w:b/>
        </w:rPr>
        <w:t xml:space="preserve">existing </w:t>
      </w:r>
      <w:r>
        <w:t>objects to keep</w:t>
      </w:r>
      <w:r>
        <w:rPr>
          <w:spacing w:val="-1"/>
        </w:rPr>
        <w:t xml:space="preserve"> </w:t>
      </w:r>
      <w:r>
        <w:t>up with what is trending recently and boost overall living</w:t>
      </w:r>
      <w:r>
        <w:rPr>
          <w:spacing w:val="-2"/>
        </w:rPr>
        <w:t xml:space="preserve"> </w:t>
      </w:r>
      <w:r>
        <w:t xml:space="preserve">standard. </w:t>
      </w:r>
      <w:r>
        <w:rPr>
          <w:color w:val="006FC0"/>
        </w:rPr>
        <w:t>Furthermore,(</w:t>
      </w:r>
      <w:r>
        <w:rPr>
          <w:rFonts w:ascii="宋体" w:hAnsi="宋体" w:eastAsia="宋体"/>
          <w:color w:val="006FC0"/>
        </w:rPr>
        <w:t>虚拟</w:t>
      </w:r>
      <w:r>
        <w:rPr>
          <w:color w:val="006FC0"/>
        </w:rPr>
        <w:t xml:space="preserve">) </w:t>
      </w:r>
      <w:r>
        <w:t>if</w:t>
      </w:r>
      <w:r>
        <w:rPr>
          <w:spacing w:val="-1"/>
        </w:rPr>
        <w:t xml:space="preserve"> </w:t>
      </w:r>
      <w:r>
        <w:t xml:space="preserve">almost all of their circle have </w:t>
      </w:r>
      <w:r>
        <w:rPr>
          <w:b/>
        </w:rPr>
        <w:t>weeded out</w:t>
      </w:r>
      <w:r>
        <w:t>/left something outdated,</w:t>
      </w:r>
      <w:r>
        <w:rPr>
          <w:spacing w:val="-8"/>
        </w:rPr>
        <w:t xml:space="preserve"> </w:t>
      </w:r>
      <w:r>
        <w:t>they</w:t>
      </w:r>
      <w:r>
        <w:rPr>
          <w:spacing w:val="-4"/>
        </w:rPr>
        <w:t xml:space="preserve"> </w:t>
      </w:r>
      <w:r>
        <w:t>might</w:t>
      </w:r>
      <w:r>
        <w:rPr>
          <w:spacing w:val="-5"/>
        </w:rPr>
        <w:t xml:space="preserve"> </w:t>
      </w:r>
      <w:r>
        <w:t>be</w:t>
      </w:r>
      <w:r>
        <w:rPr>
          <w:spacing w:val="-4"/>
        </w:rPr>
        <w:t xml:space="preserve"> </w:t>
      </w:r>
      <w:r>
        <w:t>likely</w:t>
      </w:r>
      <w:r>
        <w:rPr>
          <w:spacing w:val="-4"/>
        </w:rPr>
        <w:t xml:space="preserve"> </w:t>
      </w:r>
      <w:r>
        <w:t>to</w:t>
      </w:r>
      <w:r>
        <w:rPr>
          <w:spacing w:val="-5"/>
        </w:rPr>
        <w:t xml:space="preserve"> </w:t>
      </w:r>
      <w:r>
        <w:t>buy</w:t>
      </w:r>
      <w:r>
        <w:rPr>
          <w:spacing w:val="-4"/>
        </w:rPr>
        <w:t xml:space="preserve"> </w:t>
      </w:r>
      <w:r>
        <w:t>the</w:t>
      </w:r>
      <w:r>
        <w:rPr>
          <w:spacing w:val="-4"/>
        </w:rPr>
        <w:t xml:space="preserve"> </w:t>
      </w:r>
      <w:r>
        <w:t>latest</w:t>
      </w:r>
      <w:r>
        <w:rPr>
          <w:spacing w:val="-5"/>
        </w:rPr>
        <w:t xml:space="preserve"> </w:t>
      </w:r>
      <w:r>
        <w:t>products</w:t>
      </w:r>
      <w:r>
        <w:rPr>
          <w:spacing w:val="-5"/>
        </w:rPr>
        <w:t xml:space="preserve"> </w:t>
      </w:r>
      <w:r>
        <w:t>in</w:t>
      </w:r>
      <w:r>
        <w:rPr>
          <w:spacing w:val="-4"/>
        </w:rPr>
        <w:t xml:space="preserve"> </w:t>
      </w:r>
      <w:r>
        <w:t>the</w:t>
      </w:r>
      <w:r>
        <w:rPr>
          <w:spacing w:val="-4"/>
        </w:rPr>
        <w:t xml:space="preserve"> </w:t>
      </w:r>
      <w:r>
        <w:t>attractive</w:t>
      </w:r>
      <w:r>
        <w:rPr>
          <w:spacing w:val="-4"/>
        </w:rPr>
        <w:t xml:space="preserve"> </w:t>
      </w:r>
      <w:r>
        <w:t>advertisements</w:t>
      </w:r>
      <w:r>
        <w:rPr>
          <w:spacing w:val="-5"/>
        </w:rPr>
        <w:t xml:space="preserve"> </w:t>
      </w:r>
      <w:r>
        <w:t>like</w:t>
      </w:r>
      <w:r>
        <w:rPr>
          <w:spacing w:val="-4"/>
        </w:rPr>
        <w:t xml:space="preserve"> </w:t>
      </w:r>
      <w:r>
        <w:t>who</w:t>
      </w:r>
      <w:r>
        <w:rPr>
          <w:spacing w:val="-6"/>
        </w:rPr>
        <w:t xml:space="preserve"> </w:t>
      </w:r>
      <w:r>
        <w:t>are</w:t>
      </w:r>
      <w:r>
        <w:rPr>
          <w:spacing w:val="-4"/>
        </w:rPr>
        <w:t xml:space="preserve"> </w:t>
      </w:r>
      <w:r>
        <w:t>around</w:t>
      </w:r>
      <w:r>
        <w:rPr>
          <w:spacing w:val="-4"/>
        </w:rPr>
        <w:t xml:space="preserve"> </w:t>
      </w:r>
      <w:r>
        <w:t>them</w:t>
      </w:r>
      <w:r>
        <w:rPr>
          <w:spacing w:val="-5"/>
        </w:rPr>
        <w:t xml:space="preserve"> </w:t>
      </w:r>
      <w:r>
        <w:t>due</w:t>
      </w:r>
      <w:r>
        <w:rPr>
          <w:spacing w:val="-4"/>
        </w:rPr>
        <w:t xml:space="preserve"> </w:t>
      </w:r>
      <w:r>
        <w:t>to</w:t>
      </w:r>
      <w:r>
        <w:rPr>
          <w:spacing w:val="-5"/>
        </w:rPr>
        <w:t xml:space="preserve"> </w:t>
      </w:r>
      <w:r>
        <w:t>peer</w:t>
      </w:r>
      <w:r>
        <w:rPr>
          <w:spacing w:val="-3"/>
        </w:rPr>
        <w:t xml:space="preserve"> </w:t>
      </w:r>
      <w:r>
        <w:t>pressure.→</w:t>
      </w:r>
      <w:r>
        <w:rPr>
          <w:rFonts w:ascii="宋体" w:hAnsi="宋体" w:eastAsia="宋体"/>
          <w:spacing w:val="-8"/>
        </w:rPr>
        <w:t xml:space="preserve">其实可以拆成 </w:t>
      </w:r>
      <w:r>
        <w:t>2</w:t>
      </w:r>
      <w:r>
        <w:rPr>
          <w:spacing w:val="-1"/>
        </w:rPr>
        <w:t xml:space="preserve"> </w:t>
      </w:r>
      <w:r>
        <w:rPr>
          <w:rFonts w:ascii="宋体" w:hAnsi="宋体" w:eastAsia="宋体"/>
        </w:rPr>
        <w:t>个理由，广告的引导</w:t>
      </w:r>
      <w:r>
        <w:rPr>
          <w:rFonts w:ascii="宋体" w:hAnsi="宋体" w:eastAsia="宋体"/>
          <w:spacing w:val="-2"/>
        </w:rPr>
        <w:t>和科技迭代快改善生活</w:t>
      </w:r>
    </w:p>
    <w:p w14:paraId="03410C38">
      <w:pPr>
        <w:pStyle w:val="8"/>
        <w:spacing w:line="252" w:lineRule="exact"/>
        <w:ind w:left="160"/>
        <w:rPr>
          <w:rFonts w:ascii="宋体" w:eastAsia="宋体"/>
        </w:rPr>
      </w:pPr>
      <w:r>
        <w:rPr>
          <w:rFonts w:ascii="宋体" w:eastAsia="宋体"/>
          <w:spacing w:val="-5"/>
        </w:rPr>
        <w:t>问题</w:t>
      </w:r>
    </w:p>
    <w:p w14:paraId="6F528D94">
      <w:pPr>
        <w:pStyle w:val="8"/>
        <w:spacing w:before="46" w:line="292" w:lineRule="auto"/>
        <w:ind w:left="160" w:right="212"/>
        <w:jc w:val="both"/>
      </w:pPr>
      <w:r>
        <w:rPr>
          <w:color w:val="006FC0"/>
        </w:rPr>
        <w:t>Unfortunately, based on what I observe, it seems that there could be loads of potential dilemmas caused by this phenomenon, one of which is</w:t>
      </w:r>
      <w:r>
        <w:t>/</w:t>
      </w:r>
      <w:r>
        <w:rPr>
          <w:spacing w:val="-2"/>
        </w:rPr>
        <w:t xml:space="preserve"> </w:t>
      </w:r>
      <w:r>
        <w:rPr>
          <w:color w:val="006FC0"/>
        </w:rPr>
        <w:t>no matter how convincing the above/individuals’</w:t>
      </w:r>
      <w:r>
        <w:rPr>
          <w:color w:val="006FC0"/>
          <w:spacing w:val="-12"/>
        </w:rPr>
        <w:t xml:space="preserve"> </w:t>
      </w:r>
      <w:r>
        <w:rPr>
          <w:color w:val="006FC0"/>
        </w:rPr>
        <w:t>motivations</w:t>
      </w:r>
      <w:r>
        <w:rPr>
          <w:color w:val="006FC0"/>
          <w:spacing w:val="-12"/>
        </w:rPr>
        <w:t xml:space="preserve"> </w:t>
      </w:r>
      <w:r>
        <w:rPr>
          <w:color w:val="006FC0"/>
        </w:rPr>
        <w:t>are,</w:t>
      </w:r>
      <w:r>
        <w:rPr>
          <w:color w:val="006FC0"/>
          <w:spacing w:val="-12"/>
        </w:rPr>
        <w:t xml:space="preserve"> </w:t>
      </w:r>
      <w:r>
        <w:rPr>
          <w:color w:val="006FC0"/>
        </w:rPr>
        <w:t>problems</w:t>
      </w:r>
      <w:r>
        <w:rPr>
          <w:color w:val="006FC0"/>
          <w:spacing w:val="-12"/>
        </w:rPr>
        <w:t xml:space="preserve"> </w:t>
      </w:r>
      <w:r>
        <w:rPr>
          <w:color w:val="006FC0"/>
        </w:rPr>
        <w:t>still</w:t>
      </w:r>
      <w:r>
        <w:rPr>
          <w:color w:val="006FC0"/>
          <w:spacing w:val="-12"/>
        </w:rPr>
        <w:t xml:space="preserve"> </w:t>
      </w:r>
      <w:r>
        <w:rPr>
          <w:color w:val="006FC0"/>
        </w:rPr>
        <w:t>emerge</w:t>
      </w:r>
      <w:r>
        <w:rPr>
          <w:color w:val="006FC0"/>
          <w:spacing w:val="-12"/>
        </w:rPr>
        <w:t xml:space="preserve"> </w:t>
      </w:r>
      <w:r>
        <w:rPr>
          <w:color w:val="006FC0"/>
        </w:rPr>
        <w:t>along</w:t>
      </w:r>
      <w:r>
        <w:rPr>
          <w:color w:val="006FC0"/>
          <w:spacing w:val="-12"/>
        </w:rPr>
        <w:t xml:space="preserve"> </w:t>
      </w:r>
      <w:r>
        <w:rPr>
          <w:color w:val="006FC0"/>
        </w:rPr>
        <w:t>with</w:t>
      </w:r>
      <w:r>
        <w:rPr>
          <w:color w:val="006FC0"/>
          <w:spacing w:val="-11"/>
        </w:rPr>
        <w:t xml:space="preserve"> </w:t>
      </w:r>
      <w:r>
        <w:rPr>
          <w:color w:val="006FC0"/>
        </w:rPr>
        <w:t>this</w:t>
      </w:r>
      <w:r>
        <w:rPr>
          <w:color w:val="006FC0"/>
          <w:spacing w:val="-12"/>
        </w:rPr>
        <w:t xml:space="preserve"> </w:t>
      </w:r>
      <w:r>
        <w:rPr>
          <w:color w:val="006FC0"/>
        </w:rPr>
        <w:t>custom.</w:t>
      </w:r>
      <w:r>
        <w:rPr>
          <w:color w:val="006FC0"/>
          <w:spacing w:val="-12"/>
        </w:rPr>
        <w:t xml:space="preserve"> </w:t>
      </w:r>
      <w:r>
        <w:rPr>
          <w:color w:val="006FC0"/>
        </w:rPr>
        <w:t>A</w:t>
      </w:r>
      <w:r>
        <w:rPr>
          <w:color w:val="006FC0"/>
          <w:spacing w:val="-12"/>
        </w:rPr>
        <w:t xml:space="preserve"> </w:t>
      </w:r>
      <w:r>
        <w:rPr>
          <w:color w:val="006FC0"/>
        </w:rPr>
        <w:t>primary/main</w:t>
      </w:r>
      <w:r>
        <w:rPr>
          <w:color w:val="006FC0"/>
          <w:spacing w:val="-12"/>
        </w:rPr>
        <w:t xml:space="preserve"> </w:t>
      </w:r>
      <w:r>
        <w:rPr>
          <w:color w:val="006FC0"/>
        </w:rPr>
        <w:t>outcome/effect</w:t>
      </w:r>
      <w:r>
        <w:rPr>
          <w:color w:val="006FC0"/>
          <w:spacing w:val="-12"/>
        </w:rPr>
        <w:t xml:space="preserve"> </w:t>
      </w:r>
      <w:r>
        <w:rPr>
          <w:color w:val="006FC0"/>
        </w:rPr>
        <w:t>resulting</w:t>
      </w:r>
      <w:r>
        <w:rPr>
          <w:color w:val="006FC0"/>
          <w:spacing w:val="-12"/>
        </w:rPr>
        <w:t xml:space="preserve"> </w:t>
      </w:r>
      <w:r>
        <w:rPr>
          <w:color w:val="006FC0"/>
        </w:rPr>
        <w:t>from</w:t>
      </w:r>
      <w:r>
        <w:rPr>
          <w:color w:val="006FC0"/>
          <w:spacing w:val="-12"/>
        </w:rPr>
        <w:t xml:space="preserve"> </w:t>
      </w:r>
      <w:r>
        <w:rPr>
          <w:color w:val="006FC0"/>
        </w:rPr>
        <w:t>this</w:t>
      </w:r>
      <w:r>
        <w:rPr>
          <w:color w:val="006FC0"/>
          <w:spacing w:val="-11"/>
        </w:rPr>
        <w:t xml:space="preserve"> </w:t>
      </w:r>
      <w:r>
        <w:rPr>
          <w:color w:val="006FC0"/>
        </w:rPr>
        <w:t>sort</w:t>
      </w:r>
      <w:r>
        <w:rPr>
          <w:color w:val="006FC0"/>
          <w:spacing w:val="-12"/>
        </w:rPr>
        <w:t xml:space="preserve"> </w:t>
      </w:r>
      <w:r>
        <w:rPr>
          <w:color w:val="006FC0"/>
        </w:rPr>
        <w:t>of</w:t>
      </w:r>
      <w:r>
        <w:rPr>
          <w:color w:val="006FC0"/>
          <w:spacing w:val="-12"/>
        </w:rPr>
        <w:t xml:space="preserve"> </w:t>
      </w:r>
      <w:r>
        <w:rPr>
          <w:color w:val="006FC0"/>
        </w:rPr>
        <w:t>conduct</w:t>
      </w:r>
      <w:r>
        <w:rPr>
          <w:color w:val="006FC0"/>
          <w:spacing w:val="-12"/>
        </w:rPr>
        <w:t xml:space="preserve"> </w:t>
      </w:r>
      <w:r>
        <w:rPr>
          <w:color w:val="006FC0"/>
        </w:rPr>
        <w:t>is</w:t>
      </w:r>
      <w:r>
        <w:rPr>
          <w:color w:val="006FC0"/>
          <w:spacing w:val="-12"/>
        </w:rPr>
        <w:t xml:space="preserve"> </w:t>
      </w:r>
      <w:r>
        <w:t>environment</w:t>
      </w:r>
      <w:r>
        <w:rPr>
          <w:spacing w:val="-12"/>
        </w:rPr>
        <w:t xml:space="preserve"> </w:t>
      </w:r>
      <w:r>
        <w:t>destruction,</w:t>
      </w:r>
      <w:r>
        <w:rPr>
          <w:spacing w:val="-12"/>
        </w:rPr>
        <w:t xml:space="preserve"> </w:t>
      </w:r>
      <w:r>
        <w:rPr>
          <w:color w:val="006FC0"/>
        </w:rPr>
        <w:t>which can</w:t>
      </w:r>
      <w:r>
        <w:rPr>
          <w:color w:val="006FC0"/>
          <w:spacing w:val="8"/>
        </w:rPr>
        <w:t xml:space="preserve"> </w:t>
      </w:r>
      <w:r>
        <w:rPr>
          <w:color w:val="006FC0"/>
        </w:rPr>
        <w:t>be rooted</w:t>
      </w:r>
      <w:r>
        <w:rPr>
          <w:color w:val="006FC0"/>
          <w:spacing w:val="9"/>
        </w:rPr>
        <w:t xml:space="preserve"> </w:t>
      </w:r>
      <w:r>
        <w:rPr>
          <w:color w:val="006FC0"/>
        </w:rPr>
        <w:t>in</w:t>
      </w:r>
      <w:r>
        <w:rPr>
          <w:color w:val="006FC0"/>
          <w:spacing w:val="9"/>
        </w:rPr>
        <w:t xml:space="preserve"> </w:t>
      </w:r>
      <w:r>
        <w:rPr>
          <w:color w:val="006FC0"/>
        </w:rPr>
        <w:t>the</w:t>
      </w:r>
      <w:r>
        <w:rPr>
          <w:color w:val="006FC0"/>
          <w:spacing w:val="9"/>
        </w:rPr>
        <w:t xml:space="preserve"> </w:t>
      </w:r>
      <w:r>
        <w:rPr>
          <w:color w:val="006FC0"/>
        </w:rPr>
        <w:t>conviction</w:t>
      </w:r>
      <w:r>
        <w:rPr>
          <w:color w:val="006FC0"/>
          <w:spacing w:val="9"/>
        </w:rPr>
        <w:t xml:space="preserve"> </w:t>
      </w:r>
      <w:r>
        <w:rPr>
          <w:color w:val="006FC0"/>
        </w:rPr>
        <w:t>that</w:t>
      </w:r>
      <w:r>
        <w:rPr>
          <w:color w:val="006FC0"/>
          <w:spacing w:val="8"/>
        </w:rPr>
        <w:t xml:space="preserve"> </w:t>
      </w:r>
      <w:r>
        <w:t>the</w:t>
      </w:r>
      <w:r>
        <w:rPr>
          <w:spacing w:val="9"/>
        </w:rPr>
        <w:t xml:space="preserve"> </w:t>
      </w:r>
      <w:r>
        <w:t>more</w:t>
      </w:r>
      <w:r>
        <w:rPr>
          <w:spacing w:val="7"/>
        </w:rPr>
        <w:t xml:space="preserve"> </w:t>
      </w:r>
      <w:r>
        <w:t>frequently</w:t>
      </w:r>
      <w:r>
        <w:rPr>
          <w:spacing w:val="9"/>
        </w:rPr>
        <w:t xml:space="preserve"> </w:t>
      </w:r>
      <w:r>
        <w:t>they</w:t>
      </w:r>
      <w:r>
        <w:rPr>
          <w:spacing w:val="9"/>
        </w:rPr>
        <w:t xml:space="preserve"> </w:t>
      </w:r>
      <w:r>
        <w:t>buy</w:t>
      </w:r>
      <w:r>
        <w:rPr>
          <w:spacing w:val="9"/>
        </w:rPr>
        <w:t xml:space="preserve"> </w:t>
      </w:r>
      <w:r>
        <w:t>the new</w:t>
      </w:r>
      <w:r>
        <w:rPr>
          <w:spacing w:val="9"/>
        </w:rPr>
        <w:t xml:space="preserve"> </w:t>
      </w:r>
      <w:r>
        <w:t>products</w:t>
      </w:r>
      <w:r>
        <w:rPr>
          <w:spacing w:val="8"/>
        </w:rPr>
        <w:t xml:space="preserve"> </w:t>
      </w:r>
      <w:r>
        <w:t>and</w:t>
      </w:r>
      <w:r>
        <w:rPr>
          <w:spacing w:val="8"/>
        </w:rPr>
        <w:t xml:space="preserve"> </w:t>
      </w:r>
      <w:r>
        <w:t>throw</w:t>
      </w:r>
      <w:r>
        <w:rPr>
          <w:spacing w:val="9"/>
        </w:rPr>
        <w:t xml:space="preserve"> </w:t>
      </w:r>
      <w:r>
        <w:t>the old</w:t>
      </w:r>
      <w:r>
        <w:rPr>
          <w:spacing w:val="8"/>
        </w:rPr>
        <w:t xml:space="preserve"> </w:t>
      </w:r>
      <w:r>
        <w:t>ones,</w:t>
      </w:r>
      <w:r>
        <w:rPr>
          <w:spacing w:val="7"/>
        </w:rPr>
        <w:t xml:space="preserve"> </w:t>
      </w:r>
      <w:r>
        <w:t>the</w:t>
      </w:r>
      <w:r>
        <w:rPr>
          <w:spacing w:val="9"/>
        </w:rPr>
        <w:t xml:space="preserve"> </w:t>
      </w:r>
      <w:r>
        <w:t>greater</w:t>
      </w:r>
      <w:r>
        <w:rPr>
          <w:spacing w:val="8"/>
        </w:rPr>
        <w:t xml:space="preserve"> </w:t>
      </w:r>
      <w:r>
        <w:t>quantities</w:t>
      </w:r>
      <w:r>
        <w:rPr>
          <w:spacing w:val="8"/>
        </w:rPr>
        <w:t xml:space="preserve"> </w:t>
      </w:r>
      <w:r>
        <w:t>of</w:t>
      </w:r>
      <w:r>
        <w:rPr>
          <w:spacing w:val="9"/>
        </w:rPr>
        <w:t xml:space="preserve"> </w:t>
      </w:r>
      <w:r>
        <w:t>garbage</w:t>
      </w:r>
      <w:r>
        <w:rPr>
          <w:spacing w:val="9"/>
        </w:rPr>
        <w:t xml:space="preserve"> </w:t>
      </w:r>
      <w:r>
        <w:t>they</w:t>
      </w:r>
      <w:r>
        <w:rPr>
          <w:spacing w:val="9"/>
        </w:rPr>
        <w:t xml:space="preserve"> </w:t>
      </w:r>
      <w:r>
        <w:t>would</w:t>
      </w:r>
      <w:r>
        <w:rPr>
          <w:spacing w:val="8"/>
        </w:rPr>
        <w:t xml:space="preserve"> </w:t>
      </w:r>
      <w:r>
        <w:t>produce,</w:t>
      </w:r>
      <w:r>
        <w:rPr>
          <w:spacing w:val="9"/>
        </w:rPr>
        <w:t xml:space="preserve"> </w:t>
      </w:r>
      <w:r>
        <w:t>and</w:t>
      </w:r>
      <w:r>
        <w:rPr>
          <w:spacing w:val="8"/>
        </w:rPr>
        <w:t xml:space="preserve"> </w:t>
      </w:r>
      <w:r>
        <w:t>then</w:t>
      </w:r>
      <w:r>
        <w:rPr>
          <w:spacing w:val="12"/>
        </w:rPr>
        <w:t xml:space="preserve"> </w:t>
      </w:r>
      <w:r>
        <w:t>it</w:t>
      </w:r>
      <w:r>
        <w:rPr>
          <w:spacing w:val="7"/>
        </w:rPr>
        <w:t xml:space="preserve"> </w:t>
      </w:r>
      <w:r>
        <w:t>is</w:t>
      </w:r>
    </w:p>
    <w:p w14:paraId="29F324EA">
      <w:pPr>
        <w:spacing w:after="0" w:line="292" w:lineRule="auto"/>
        <w:jc w:val="both"/>
        <w:sectPr>
          <w:headerReference r:id="rId7" w:type="default"/>
          <w:pgSz w:w="16840" w:h="11910" w:orient="landscape"/>
          <w:pgMar w:top="1100" w:right="500" w:bottom="280" w:left="560" w:header="906" w:footer="0" w:gutter="0"/>
          <w:cols w:space="720" w:num="1"/>
        </w:sectPr>
      </w:pPr>
    </w:p>
    <w:p w14:paraId="38CC6FBC">
      <w:pPr>
        <w:pStyle w:val="8"/>
        <w:spacing w:before="28" w:line="288" w:lineRule="auto"/>
        <w:ind w:left="160" w:right="211"/>
        <w:rPr>
          <w:rFonts w:ascii="宋体" w:hAnsi="宋体" w:eastAsia="宋体"/>
          <w:sz w:val="22"/>
        </w:rPr>
      </w:pPr>
      <w:r>
        <w:t>necessary</w:t>
      </w:r>
      <w:r>
        <w:rPr>
          <w:spacing w:val="-2"/>
        </w:rPr>
        <w:t xml:space="preserve"> </w:t>
      </w:r>
      <w:r>
        <w:t>to</w:t>
      </w:r>
      <w:r>
        <w:rPr>
          <w:spacing w:val="-3"/>
        </w:rPr>
        <w:t xml:space="preserve"> </w:t>
      </w:r>
      <w:r>
        <w:t>waste</w:t>
      </w:r>
      <w:r>
        <w:rPr>
          <w:spacing w:val="-3"/>
        </w:rPr>
        <w:t xml:space="preserve"> </w:t>
      </w:r>
      <w:r>
        <w:t>more</w:t>
      </w:r>
      <w:r>
        <w:rPr>
          <w:spacing w:val="-4"/>
        </w:rPr>
        <w:t xml:space="preserve"> </w:t>
      </w:r>
      <w:r>
        <w:t>energy</w:t>
      </w:r>
      <w:r>
        <w:rPr>
          <w:spacing w:val="-3"/>
        </w:rPr>
        <w:t xml:space="preserve"> </w:t>
      </w:r>
      <w:r>
        <w:t>to</w:t>
      </w:r>
      <w:r>
        <w:rPr>
          <w:spacing w:val="-3"/>
        </w:rPr>
        <w:t xml:space="preserve"> </w:t>
      </w:r>
      <w:r>
        <w:t>cope</w:t>
      </w:r>
      <w:r>
        <w:rPr>
          <w:spacing w:val="-3"/>
        </w:rPr>
        <w:t xml:space="preserve"> </w:t>
      </w:r>
      <w:r>
        <w:t>with</w:t>
      </w:r>
      <w:r>
        <w:rPr>
          <w:spacing w:val="-3"/>
        </w:rPr>
        <w:t xml:space="preserve"> </w:t>
      </w:r>
      <w:r>
        <w:t>these</w:t>
      </w:r>
      <w:r>
        <w:rPr>
          <w:spacing w:val="-3"/>
        </w:rPr>
        <w:t xml:space="preserve"> </w:t>
      </w:r>
      <w:r>
        <w:t>wasted</w:t>
      </w:r>
      <w:r>
        <w:rPr>
          <w:spacing w:val="-3"/>
        </w:rPr>
        <w:t xml:space="preserve"> </w:t>
      </w:r>
      <w:r>
        <w:t>resources</w:t>
      </w:r>
      <w:r>
        <w:rPr>
          <w:spacing w:val="-2"/>
        </w:rPr>
        <w:t xml:space="preserve">, </w:t>
      </w:r>
      <w:r>
        <w:t>like</w:t>
      </w:r>
      <w:r>
        <w:rPr>
          <w:spacing w:val="-3"/>
        </w:rPr>
        <w:t xml:space="preserve"> </w:t>
      </w:r>
      <w:r>
        <w:t>burning</w:t>
      </w:r>
      <w:r>
        <w:rPr>
          <w:spacing w:val="-4"/>
        </w:rPr>
        <w:t xml:space="preserve"> </w:t>
      </w:r>
      <w:r>
        <w:t>them</w:t>
      </w:r>
      <w:r>
        <w:rPr>
          <w:spacing w:val="-3"/>
        </w:rPr>
        <w:t xml:space="preserve"> </w:t>
      </w:r>
      <w:r>
        <w:t>by</w:t>
      </w:r>
      <w:r>
        <w:rPr>
          <w:spacing w:val="-3"/>
        </w:rPr>
        <w:t xml:space="preserve"> </w:t>
      </w:r>
      <w:r>
        <w:t>the</w:t>
      </w:r>
      <w:r>
        <w:rPr>
          <w:spacing w:val="-3"/>
        </w:rPr>
        <w:t xml:space="preserve"> </w:t>
      </w:r>
      <w:r>
        <w:t>fossil</w:t>
      </w:r>
      <w:r>
        <w:rPr>
          <w:spacing w:val="-3"/>
        </w:rPr>
        <w:t xml:space="preserve"> </w:t>
      </w:r>
      <w:r>
        <w:t>fuel</w:t>
      </w:r>
      <w:r>
        <w:rPr>
          <w:spacing w:val="-3"/>
        </w:rPr>
        <w:t xml:space="preserve"> </w:t>
      </w:r>
      <w:r>
        <w:t>which</w:t>
      </w:r>
      <w:r>
        <w:rPr>
          <w:spacing w:val="-3"/>
        </w:rPr>
        <w:t xml:space="preserve"> </w:t>
      </w:r>
      <w:r>
        <w:t>lead</w:t>
      </w:r>
      <w:r>
        <w:rPr>
          <w:spacing w:val="-3"/>
        </w:rPr>
        <w:t xml:space="preserve"> </w:t>
      </w:r>
      <w:r>
        <w:t>to</w:t>
      </w:r>
      <w:r>
        <w:rPr>
          <w:spacing w:val="-3"/>
        </w:rPr>
        <w:t xml:space="preserve"> </w:t>
      </w:r>
      <w:r>
        <w:t>air</w:t>
      </w:r>
      <w:r>
        <w:rPr>
          <w:spacing w:val="-3"/>
        </w:rPr>
        <w:t xml:space="preserve"> </w:t>
      </w:r>
      <w:r>
        <w:t>contamination,</w:t>
      </w:r>
      <w:r>
        <w:rPr>
          <w:spacing w:val="-3"/>
        </w:rPr>
        <w:t xml:space="preserve"> </w:t>
      </w:r>
      <w:r>
        <w:t>or fill</w:t>
      </w:r>
      <w:r>
        <w:rPr>
          <w:spacing w:val="-3"/>
        </w:rPr>
        <w:t xml:space="preserve"> </w:t>
      </w:r>
      <w:r>
        <w:t>them</w:t>
      </w:r>
      <w:r>
        <w:rPr>
          <w:spacing w:val="-3"/>
        </w:rPr>
        <w:t xml:space="preserve"> </w:t>
      </w:r>
      <w:r>
        <w:rPr>
          <w:strike/>
        </w:rPr>
        <w:t>into</w:t>
      </w:r>
      <w:r>
        <w:rPr>
          <w:strike w:val="0"/>
          <w:spacing w:val="-3"/>
        </w:rPr>
        <w:t xml:space="preserve"> </w:t>
      </w:r>
      <w:r>
        <w:rPr>
          <w:strike w:val="0"/>
        </w:rPr>
        <w:t>underground</w:t>
      </w:r>
      <w:r>
        <w:rPr>
          <w:strike w:val="0"/>
          <w:spacing w:val="-5"/>
        </w:rPr>
        <w:t xml:space="preserve"> </w:t>
      </w:r>
      <w:r>
        <w:rPr>
          <w:strike w:val="0"/>
        </w:rPr>
        <w:t>which</w:t>
      </w:r>
      <w:r>
        <w:rPr>
          <w:strike w:val="0"/>
          <w:spacing w:val="-3"/>
        </w:rPr>
        <w:t xml:space="preserve"> </w:t>
      </w:r>
      <w:r>
        <w:rPr>
          <w:strike w:val="0"/>
        </w:rPr>
        <w:t>result in</w:t>
      </w:r>
      <w:r>
        <w:rPr>
          <w:strike w:val="0"/>
          <w:spacing w:val="-3"/>
        </w:rPr>
        <w:t xml:space="preserve"> </w:t>
      </w:r>
      <w:r>
        <w:rPr>
          <w:strike w:val="0"/>
        </w:rPr>
        <w:t>land</w:t>
      </w:r>
      <w:r>
        <w:rPr>
          <w:strike w:val="0"/>
          <w:spacing w:val="-3"/>
        </w:rPr>
        <w:t xml:space="preserve"> </w:t>
      </w:r>
      <w:r>
        <w:rPr>
          <w:strike w:val="0"/>
        </w:rPr>
        <w:t>pollution</w:t>
      </w:r>
      <w:r>
        <w:rPr>
          <w:strike w:val="0"/>
          <w:spacing w:val="-2"/>
        </w:rPr>
        <w:t xml:space="preserve"> </w:t>
      </w:r>
      <w:r>
        <w:rPr>
          <w:strike w:val="0"/>
        </w:rPr>
        <w:t>and</w:t>
      </w:r>
      <w:r>
        <w:rPr>
          <w:strike w:val="0"/>
          <w:spacing w:val="-1"/>
        </w:rPr>
        <w:t xml:space="preserve"> </w:t>
      </w:r>
      <w:r>
        <w:rPr>
          <w:strike w:val="0"/>
        </w:rPr>
        <w:t>is</w:t>
      </w:r>
      <w:r>
        <w:rPr>
          <w:strike w:val="0"/>
          <w:spacing w:val="-3"/>
        </w:rPr>
        <w:t xml:space="preserve"> </w:t>
      </w:r>
      <w:r>
        <w:rPr>
          <w:strike w:val="0"/>
        </w:rPr>
        <w:t>harmful</w:t>
      </w:r>
      <w:r>
        <w:rPr>
          <w:strike w:val="0"/>
          <w:spacing w:val="-2"/>
        </w:rPr>
        <w:t xml:space="preserve"> </w:t>
      </w:r>
      <w:r>
        <w:rPr>
          <w:strike w:val="0"/>
        </w:rPr>
        <w:t>to</w:t>
      </w:r>
      <w:r>
        <w:rPr>
          <w:strike w:val="0"/>
          <w:spacing w:val="-2"/>
        </w:rPr>
        <w:t xml:space="preserve"> </w:t>
      </w:r>
      <w:r>
        <w:rPr>
          <w:strike w:val="0"/>
        </w:rPr>
        <w:t>the</w:t>
      </w:r>
      <w:r>
        <w:rPr>
          <w:strike w:val="0"/>
          <w:spacing w:val="-2"/>
        </w:rPr>
        <w:t xml:space="preserve"> </w:t>
      </w:r>
      <w:r>
        <w:rPr>
          <w:strike w:val="0"/>
        </w:rPr>
        <w:t>use</w:t>
      </w:r>
      <w:r>
        <w:rPr>
          <w:strike w:val="0"/>
          <w:spacing w:val="-4"/>
        </w:rPr>
        <w:t xml:space="preserve"> </w:t>
      </w:r>
      <w:r>
        <w:rPr>
          <w:strike w:val="0"/>
        </w:rPr>
        <w:t>of</w:t>
      </w:r>
      <w:r>
        <w:rPr>
          <w:strike w:val="0"/>
          <w:spacing w:val="-1"/>
        </w:rPr>
        <w:t xml:space="preserve"> </w:t>
      </w:r>
      <w:r>
        <w:rPr>
          <w:strike w:val="0"/>
          <w:color w:val="0D0F1A"/>
        </w:rPr>
        <w:t>land</w:t>
      </w:r>
      <w:r>
        <w:rPr>
          <w:strike w:val="0"/>
          <w:color w:val="0D0F1A"/>
          <w:spacing w:val="-5"/>
        </w:rPr>
        <w:t xml:space="preserve"> </w:t>
      </w:r>
      <w:r>
        <w:rPr>
          <w:strike w:val="0"/>
          <w:color w:val="0D0F1A"/>
        </w:rPr>
        <w:t>for</w:t>
      </w:r>
      <w:r>
        <w:rPr>
          <w:strike w:val="0"/>
          <w:color w:val="0D0F1A"/>
          <w:spacing w:val="-3"/>
        </w:rPr>
        <w:t xml:space="preserve"> </w:t>
      </w:r>
      <w:r>
        <w:rPr>
          <w:strike w:val="0"/>
          <w:color w:val="0D0F1A"/>
        </w:rPr>
        <w:t>more</w:t>
      </w:r>
      <w:r>
        <w:rPr>
          <w:strike w:val="0"/>
          <w:color w:val="0D0F1A"/>
          <w:spacing w:val="-4"/>
        </w:rPr>
        <w:t xml:space="preserve"> </w:t>
      </w:r>
      <w:r>
        <w:rPr>
          <w:strike w:val="0"/>
          <w:color w:val="0D0F1A"/>
        </w:rPr>
        <w:t>essential</w:t>
      </w:r>
      <w:r>
        <w:rPr>
          <w:strike w:val="0"/>
          <w:color w:val="0D0F1A"/>
          <w:spacing w:val="-2"/>
        </w:rPr>
        <w:t xml:space="preserve"> </w:t>
      </w:r>
      <w:r>
        <w:rPr>
          <w:strike w:val="0"/>
          <w:color w:val="0D0F1A"/>
        </w:rPr>
        <w:t>activities</w:t>
      </w:r>
      <w:r>
        <w:rPr>
          <w:strike w:val="0"/>
          <w:color w:val="0D0F1A"/>
          <w:spacing w:val="-3"/>
        </w:rPr>
        <w:t xml:space="preserve"> </w:t>
      </w:r>
      <w:r>
        <w:rPr>
          <w:strike w:val="0"/>
          <w:color w:val="0D0F1A"/>
        </w:rPr>
        <w:t>like</w:t>
      </w:r>
      <w:r>
        <w:rPr>
          <w:strike w:val="0"/>
          <w:color w:val="0D0F1A"/>
          <w:spacing w:val="-1"/>
        </w:rPr>
        <w:t xml:space="preserve"> </w:t>
      </w:r>
      <w:r>
        <w:rPr>
          <w:strike w:val="0"/>
          <w:color w:val="0D0F1A"/>
        </w:rPr>
        <w:t>food</w:t>
      </w:r>
      <w:r>
        <w:rPr>
          <w:strike w:val="0"/>
          <w:color w:val="0D0F1A"/>
          <w:spacing w:val="-2"/>
        </w:rPr>
        <w:t xml:space="preserve"> </w:t>
      </w:r>
      <w:r>
        <w:rPr>
          <w:strike w:val="0"/>
          <w:color w:val="0D0F1A"/>
        </w:rPr>
        <w:t xml:space="preserve">cultivation </w:t>
      </w:r>
      <w:r>
        <w:rPr>
          <w:strike/>
        </w:rPr>
        <w:t>may</w:t>
      </w:r>
      <w:r>
        <w:rPr>
          <w:strike/>
          <w:spacing w:val="-1"/>
        </w:rPr>
        <w:t xml:space="preserve"> </w:t>
      </w:r>
      <w:r>
        <w:rPr>
          <w:strike/>
        </w:rPr>
        <w:t>take</w:t>
      </w:r>
      <w:r>
        <w:rPr>
          <w:strike/>
          <w:spacing w:val="-4"/>
        </w:rPr>
        <w:t xml:space="preserve"> </w:t>
      </w:r>
      <w:r>
        <w:rPr>
          <w:strike/>
        </w:rPr>
        <w:t>up</w:t>
      </w:r>
      <w:r>
        <w:rPr>
          <w:strike/>
          <w:spacing w:val="-3"/>
        </w:rPr>
        <w:t xml:space="preserve"> </w:t>
      </w:r>
      <w:r>
        <w:rPr>
          <w:strike/>
        </w:rPr>
        <w:t>other</w:t>
      </w:r>
      <w:r>
        <w:rPr>
          <w:strike/>
          <w:spacing w:val="-1"/>
        </w:rPr>
        <w:t xml:space="preserve"> </w:t>
      </w:r>
      <w:r>
        <w:rPr>
          <w:strike/>
        </w:rPr>
        <w:t>green</w:t>
      </w:r>
      <w:r>
        <w:rPr>
          <w:strike/>
          <w:spacing w:val="-2"/>
        </w:rPr>
        <w:t xml:space="preserve"> </w:t>
      </w:r>
      <w:r>
        <w:rPr>
          <w:strike/>
        </w:rPr>
        <w:t>space</w:t>
      </w:r>
      <w:r>
        <w:rPr>
          <w:strike/>
          <w:spacing w:val="-1"/>
        </w:rPr>
        <w:t xml:space="preserve"> </w:t>
      </w:r>
      <w:r>
        <w:rPr>
          <w:strike/>
        </w:rPr>
        <w:t>like</w:t>
      </w:r>
      <w:r>
        <w:rPr>
          <w:strike/>
          <w:spacing w:val="-4"/>
        </w:rPr>
        <w:t xml:space="preserve"> </w:t>
      </w:r>
      <w:r>
        <w:rPr>
          <w:strike/>
        </w:rPr>
        <w:t>farms.</w:t>
      </w:r>
      <w:r>
        <w:rPr>
          <w:strike w:val="0"/>
          <w:spacing w:val="-3"/>
        </w:rPr>
        <w:t xml:space="preserve"> </w:t>
      </w:r>
      <w:r>
        <w:rPr>
          <w:strike w:val="0"/>
          <w:color w:val="006FC0"/>
        </w:rPr>
        <w:t>To</w:t>
      </w:r>
      <w:r>
        <w:rPr>
          <w:strike w:val="0"/>
          <w:color w:val="006FC0"/>
          <w:spacing w:val="-3"/>
        </w:rPr>
        <w:t xml:space="preserve"> </w:t>
      </w:r>
      <w:r>
        <w:rPr>
          <w:strike w:val="0"/>
          <w:color w:val="006FC0"/>
        </w:rPr>
        <w:t>deepen</w:t>
      </w:r>
      <w:r>
        <w:rPr>
          <w:strike w:val="0"/>
          <w:color w:val="006FC0"/>
          <w:spacing w:val="-1"/>
        </w:rPr>
        <w:t xml:space="preserve"> </w:t>
      </w:r>
      <w:r>
        <w:rPr>
          <w:strike w:val="0"/>
          <w:color w:val="006FC0"/>
        </w:rPr>
        <w:t>this</w:t>
      </w:r>
      <w:r>
        <w:rPr>
          <w:strike w:val="0"/>
          <w:color w:val="006FC0"/>
          <w:spacing w:val="-3"/>
        </w:rPr>
        <w:t xml:space="preserve"> </w:t>
      </w:r>
      <w:r>
        <w:rPr>
          <w:strike w:val="0"/>
          <w:color w:val="006FC0"/>
        </w:rPr>
        <w:t>elucidation</w:t>
      </w:r>
      <w:r>
        <w:rPr>
          <w:strike w:val="0"/>
          <w:color w:val="006FC0"/>
          <w:spacing w:val="-1"/>
        </w:rPr>
        <w:t xml:space="preserve">/ </w:t>
      </w:r>
      <w:r>
        <w:rPr>
          <w:strike w:val="0"/>
          <w:color w:val="006FC0"/>
        </w:rPr>
        <w:t>Delving</w:t>
      </w:r>
      <w:r>
        <w:rPr>
          <w:strike w:val="0"/>
          <w:color w:val="006FC0"/>
          <w:spacing w:val="-3"/>
        </w:rPr>
        <w:t xml:space="preserve"> </w:t>
      </w:r>
      <w:r>
        <w:rPr>
          <w:strike w:val="0"/>
          <w:color w:val="006FC0"/>
        </w:rPr>
        <w:t>into deeper</w:t>
      </w:r>
      <w:r>
        <w:rPr>
          <w:strike w:val="0"/>
          <w:color w:val="006FC0"/>
          <w:spacing w:val="-1"/>
        </w:rPr>
        <w:t xml:space="preserve">, </w:t>
      </w:r>
      <w:r>
        <w:rPr>
          <w:strike w:val="0"/>
          <w:color w:val="006FC0"/>
        </w:rPr>
        <w:t>this</w:t>
      </w:r>
      <w:r>
        <w:rPr>
          <w:strike w:val="0"/>
          <w:color w:val="006FC0"/>
          <w:spacing w:val="-3"/>
        </w:rPr>
        <w:t xml:space="preserve"> </w:t>
      </w:r>
      <w:r>
        <w:rPr>
          <w:strike w:val="0"/>
          <w:color w:val="006FC0"/>
        </w:rPr>
        <w:t>can</w:t>
      </w:r>
      <w:r>
        <w:rPr>
          <w:strike w:val="0"/>
          <w:color w:val="006FC0"/>
          <w:spacing w:val="-3"/>
        </w:rPr>
        <w:t xml:space="preserve"> </w:t>
      </w:r>
      <w:r>
        <w:rPr>
          <w:strike w:val="0"/>
          <w:color w:val="006FC0"/>
        </w:rPr>
        <w:t>be</w:t>
      </w:r>
      <w:r>
        <w:rPr>
          <w:strike w:val="0"/>
          <w:color w:val="006FC0"/>
          <w:spacing w:val="-2"/>
        </w:rPr>
        <w:t xml:space="preserve"> </w:t>
      </w:r>
      <w:r>
        <w:rPr>
          <w:strike w:val="0"/>
          <w:color w:val="006FC0"/>
        </w:rPr>
        <w:t>best</w:t>
      </w:r>
      <w:r>
        <w:rPr>
          <w:strike w:val="0"/>
          <w:color w:val="006FC0"/>
          <w:spacing w:val="-3"/>
        </w:rPr>
        <w:t xml:space="preserve"> </w:t>
      </w:r>
      <w:r>
        <w:rPr>
          <w:strike w:val="0"/>
          <w:color w:val="006FC0"/>
        </w:rPr>
        <w:t>illustrated</w:t>
      </w:r>
      <w:r>
        <w:rPr>
          <w:strike w:val="0"/>
          <w:color w:val="006FC0"/>
          <w:spacing w:val="-2"/>
        </w:rPr>
        <w:t xml:space="preserve"> </w:t>
      </w:r>
      <w:r>
        <w:rPr>
          <w:strike w:val="0"/>
          <w:color w:val="006FC0"/>
        </w:rPr>
        <w:t>by</w:t>
      </w:r>
      <w:r>
        <w:rPr>
          <w:strike w:val="0"/>
          <w:color w:val="006FC0"/>
          <w:spacing w:val="-2"/>
        </w:rPr>
        <w:t xml:space="preserve"> </w:t>
      </w:r>
      <w:r>
        <w:rPr>
          <w:strike w:val="0"/>
          <w:color w:val="006FC0"/>
        </w:rPr>
        <w:t>the</w:t>
      </w:r>
      <w:r>
        <w:rPr>
          <w:strike w:val="0"/>
          <w:color w:val="006FC0"/>
          <w:spacing w:val="-2"/>
        </w:rPr>
        <w:t xml:space="preserve"> </w:t>
      </w:r>
      <w:r>
        <w:rPr>
          <w:strike w:val="0"/>
          <w:color w:val="006FC0"/>
        </w:rPr>
        <w:t>following</w:t>
      </w:r>
      <w:r>
        <w:rPr>
          <w:strike w:val="0"/>
          <w:color w:val="006FC0"/>
          <w:spacing w:val="-3"/>
        </w:rPr>
        <w:t xml:space="preserve"> </w:t>
      </w:r>
      <w:r>
        <w:rPr>
          <w:strike w:val="0"/>
          <w:color w:val="006FC0"/>
        </w:rPr>
        <w:t>example</w:t>
      </w:r>
      <w:r>
        <w:rPr>
          <w:strike w:val="0"/>
          <w:color w:val="006FC0"/>
          <w:spacing w:val="-1"/>
        </w:rPr>
        <w:t xml:space="preserve">, </w:t>
      </w:r>
      <w:r>
        <w:rPr>
          <w:strike w:val="0"/>
          <w:color w:val="006FC0"/>
        </w:rPr>
        <w:t>a</w:t>
      </w:r>
      <w:r>
        <w:rPr>
          <w:strike w:val="0"/>
          <w:color w:val="006FC0"/>
          <w:spacing w:val="-2"/>
        </w:rPr>
        <w:t xml:space="preserve"> </w:t>
      </w:r>
      <w:r>
        <w:rPr>
          <w:strike w:val="0"/>
          <w:color w:val="006FC0"/>
        </w:rPr>
        <w:t>recent</w:t>
      </w:r>
      <w:r>
        <w:rPr>
          <w:strike w:val="0"/>
          <w:color w:val="006FC0"/>
          <w:spacing w:val="-3"/>
        </w:rPr>
        <w:t xml:space="preserve"> </w:t>
      </w:r>
      <w:r>
        <w:rPr>
          <w:strike w:val="0"/>
          <w:color w:val="006FC0"/>
        </w:rPr>
        <w:t>research</w:t>
      </w:r>
      <w:r>
        <w:rPr>
          <w:strike w:val="0"/>
          <w:color w:val="006FC0"/>
          <w:spacing w:val="-3"/>
        </w:rPr>
        <w:t xml:space="preserve"> </w:t>
      </w:r>
      <w:r>
        <w:rPr>
          <w:strike w:val="0"/>
          <w:color w:val="006FC0"/>
        </w:rPr>
        <w:t>in</w:t>
      </w:r>
      <w:r>
        <w:rPr>
          <w:strike w:val="0"/>
          <w:color w:val="006FC0"/>
          <w:spacing w:val="-5"/>
        </w:rPr>
        <w:t xml:space="preserve"> </w:t>
      </w:r>
      <w:r>
        <w:rPr>
          <w:strike w:val="0"/>
          <w:color w:val="006FC0"/>
        </w:rPr>
        <w:t>relevant</w:t>
      </w:r>
      <w:r>
        <w:rPr>
          <w:strike w:val="0"/>
          <w:color w:val="006FC0"/>
          <w:spacing w:val="-3"/>
        </w:rPr>
        <w:t xml:space="preserve"> </w:t>
      </w:r>
      <w:r>
        <w:rPr>
          <w:strike w:val="0"/>
          <w:color w:val="006FC0"/>
        </w:rPr>
        <w:t>area/field</w:t>
      </w:r>
      <w:r>
        <w:rPr>
          <w:strike w:val="0"/>
          <w:color w:val="006FC0"/>
          <w:spacing w:val="-2"/>
        </w:rPr>
        <w:t xml:space="preserve"> </w:t>
      </w:r>
      <w:r>
        <w:rPr>
          <w:strike w:val="0"/>
          <w:color w:val="006FC0"/>
        </w:rPr>
        <w:t>conducted</w:t>
      </w:r>
      <w:r>
        <w:rPr>
          <w:strike w:val="0"/>
          <w:color w:val="006FC0"/>
          <w:spacing w:val="-2"/>
        </w:rPr>
        <w:t xml:space="preserve"> </w:t>
      </w:r>
      <w:r>
        <w:rPr>
          <w:strike w:val="0"/>
          <w:color w:val="006FC0"/>
        </w:rPr>
        <w:t>by</w:t>
      </w:r>
      <w:r>
        <w:rPr>
          <w:strike w:val="0"/>
          <w:color w:val="006FC0"/>
          <w:spacing w:val="-1"/>
        </w:rPr>
        <w:t xml:space="preserve"> </w:t>
      </w:r>
      <w:r>
        <w:rPr>
          <w:strike w:val="0"/>
          <w:color w:val="006FC0"/>
        </w:rPr>
        <w:t xml:space="preserve">Beijing </w:t>
      </w:r>
      <w:r>
        <w:rPr>
          <w:b/>
          <w:strike w:val="0"/>
          <w:color w:val="006FC0"/>
        </w:rPr>
        <w:t>Academy</w:t>
      </w:r>
      <w:r>
        <w:rPr>
          <w:b/>
          <w:strike w:val="0"/>
          <w:color w:val="006FC0"/>
          <w:spacing w:val="-1"/>
        </w:rPr>
        <w:t xml:space="preserve"> </w:t>
      </w:r>
      <w:r>
        <w:rPr>
          <w:strike w:val="0"/>
          <w:color w:val="006FC0"/>
        </w:rPr>
        <w:t>of</w:t>
      </w:r>
      <w:r>
        <w:rPr>
          <w:strike w:val="0"/>
          <w:color w:val="006FC0"/>
          <w:spacing w:val="-2"/>
        </w:rPr>
        <w:t xml:space="preserve"> </w:t>
      </w:r>
      <w:r>
        <w:rPr>
          <w:strike w:val="0"/>
          <w:color w:val="006FC0"/>
        </w:rPr>
        <w:t>Environment</w:t>
      </w:r>
      <w:r>
        <w:rPr>
          <w:strike w:val="0"/>
          <w:color w:val="006FC0"/>
          <w:spacing w:val="-3"/>
        </w:rPr>
        <w:t xml:space="preserve"> </w:t>
      </w:r>
      <w:r>
        <w:rPr>
          <w:strike w:val="0"/>
          <w:color w:val="006FC0"/>
        </w:rPr>
        <w:t>and</w:t>
      </w:r>
      <w:r>
        <w:rPr>
          <w:strike w:val="0"/>
          <w:color w:val="006FC0"/>
          <w:spacing w:val="-2"/>
        </w:rPr>
        <w:t xml:space="preserve"> </w:t>
      </w:r>
      <w:r>
        <w:rPr>
          <w:strike w:val="0"/>
          <w:color w:val="006FC0"/>
        </w:rPr>
        <w:t>Science has</w:t>
      </w:r>
      <w:r>
        <w:rPr>
          <w:strike w:val="0"/>
          <w:color w:val="006FC0"/>
          <w:spacing w:val="-3"/>
        </w:rPr>
        <w:t xml:space="preserve"> </w:t>
      </w:r>
      <w:r>
        <w:rPr>
          <w:strike w:val="0"/>
          <w:color w:val="006FC0"/>
        </w:rPr>
        <w:t>brought</w:t>
      </w:r>
      <w:r>
        <w:rPr>
          <w:strike w:val="0"/>
          <w:color w:val="006FC0"/>
          <w:spacing w:val="-3"/>
        </w:rPr>
        <w:t xml:space="preserve"> </w:t>
      </w:r>
      <w:r>
        <w:rPr>
          <w:strike w:val="0"/>
          <w:color w:val="006FC0"/>
        </w:rPr>
        <w:t>to</w:t>
      </w:r>
      <w:r>
        <w:rPr>
          <w:strike w:val="0"/>
          <w:color w:val="006FC0"/>
          <w:spacing w:val="-3"/>
        </w:rPr>
        <w:t xml:space="preserve"> </w:t>
      </w:r>
      <w:r>
        <w:rPr>
          <w:strike w:val="0"/>
          <w:color w:val="006FC0"/>
        </w:rPr>
        <w:t>light tha</w:t>
      </w:r>
      <w:r>
        <w:rPr>
          <w:strike w:val="0"/>
        </w:rPr>
        <w:t>t there is</w:t>
      </w:r>
      <w:r>
        <w:rPr>
          <w:strike w:val="0"/>
          <w:spacing w:val="-3"/>
        </w:rPr>
        <w:t xml:space="preserve"> </w:t>
      </w:r>
      <w:r>
        <w:rPr>
          <w:strike w:val="0"/>
        </w:rPr>
        <w:t>50% land that is</w:t>
      </w:r>
      <w:r>
        <w:rPr>
          <w:strike w:val="0"/>
          <w:spacing w:val="-1"/>
        </w:rPr>
        <w:t xml:space="preserve"> </w:t>
      </w:r>
      <w:r>
        <w:rPr>
          <w:strike w:val="0"/>
        </w:rPr>
        <w:t>appropriate for planting grain and crop</w:t>
      </w:r>
      <w:r>
        <w:rPr>
          <w:strike w:val="0"/>
          <w:spacing w:val="-2"/>
        </w:rPr>
        <w:t xml:space="preserve"> </w:t>
      </w:r>
      <w:r>
        <w:rPr>
          <w:strike w:val="0"/>
        </w:rPr>
        <w:t>used to be a</w:t>
      </w:r>
      <w:r>
        <w:rPr>
          <w:strike w:val="0"/>
          <w:spacing w:val="-2"/>
        </w:rPr>
        <w:t xml:space="preserve"> </w:t>
      </w:r>
      <w:r>
        <w:rPr>
          <w:strike w:val="0"/>
        </w:rPr>
        <w:t>place for</w:t>
      </w:r>
      <w:r>
        <w:rPr>
          <w:strike w:val="0"/>
          <w:spacing w:val="-1"/>
        </w:rPr>
        <w:t xml:space="preserve"> </w:t>
      </w:r>
      <w:r>
        <w:rPr>
          <w:strike w:val="0"/>
        </w:rPr>
        <w:t>filling waste in</w:t>
      </w:r>
      <w:r>
        <w:rPr>
          <w:strike w:val="0"/>
          <w:spacing w:val="-2"/>
        </w:rPr>
        <w:t xml:space="preserve"> </w:t>
      </w:r>
      <w:r>
        <w:rPr>
          <w:b/>
          <w:strike w:val="0"/>
        </w:rPr>
        <w:t>the</w:t>
      </w:r>
      <w:r>
        <w:rPr>
          <w:b/>
          <w:strike w:val="0"/>
          <w:spacing w:val="-3"/>
        </w:rPr>
        <w:t xml:space="preserve"> </w:t>
      </w:r>
      <w:r>
        <w:rPr>
          <w:b/>
          <w:strike w:val="0"/>
        </w:rPr>
        <w:t xml:space="preserve">last ten years, </w:t>
      </w:r>
      <w:r>
        <w:rPr>
          <w:strike w:val="0"/>
          <w:color w:val="006FC0"/>
        </w:rPr>
        <w:t>fueling</w:t>
      </w:r>
      <w:r>
        <w:rPr>
          <w:strike w:val="0"/>
          <w:color w:val="006FC0"/>
          <w:spacing w:val="-1"/>
        </w:rPr>
        <w:t xml:space="preserve"> </w:t>
      </w:r>
      <w:r>
        <w:rPr>
          <w:strike w:val="0"/>
          <w:color w:val="006FC0"/>
        </w:rPr>
        <w:t xml:space="preserve">extensive public fascination and arguments Another related/relevant consequence is that </w:t>
      </w:r>
      <w:r>
        <w:rPr>
          <w:strike w:val="0"/>
        </w:rPr>
        <w:t xml:space="preserve">people become </w:t>
      </w:r>
      <w:r>
        <w:rPr>
          <w:b/>
          <w:strike w:val="0"/>
        </w:rPr>
        <w:t>overly materialistic</w:t>
      </w:r>
      <w:r>
        <w:rPr>
          <w:strike w:val="0"/>
        </w:rPr>
        <w:t xml:space="preserve">, </w:t>
      </w:r>
      <w:r>
        <w:rPr>
          <w:strike w:val="0"/>
          <w:color w:val="006FC0"/>
        </w:rPr>
        <w:t xml:space="preserve">which means that </w:t>
      </w:r>
      <w:r>
        <w:rPr>
          <w:strike w:val="0"/>
        </w:rPr>
        <w:t>they fail to recognize</w:t>
      </w:r>
      <w:r>
        <w:rPr>
          <w:strike w:val="0"/>
          <w:spacing w:val="-1"/>
        </w:rPr>
        <w:t xml:space="preserve"> </w:t>
      </w:r>
      <w:r>
        <w:rPr>
          <w:b/>
          <w:strike w:val="0"/>
        </w:rPr>
        <w:t>what is</w:t>
      </w:r>
      <w:r>
        <w:rPr>
          <w:b/>
          <w:strike w:val="0"/>
          <w:spacing w:val="-1"/>
        </w:rPr>
        <w:t xml:space="preserve"> </w:t>
      </w:r>
      <w:r>
        <w:rPr>
          <w:b/>
          <w:strike w:val="0"/>
        </w:rPr>
        <w:t xml:space="preserve">important </w:t>
      </w:r>
      <w:r>
        <w:rPr>
          <w:strike w:val="0"/>
        </w:rPr>
        <w:t xml:space="preserve">as they unreasonably </w:t>
      </w:r>
      <w:r>
        <w:rPr>
          <w:b/>
          <w:strike w:val="0"/>
        </w:rPr>
        <w:t>indulge in unnecessary expenses</w:t>
      </w:r>
      <w:r>
        <w:rPr>
          <w:strike w:val="0"/>
        </w:rPr>
        <w:t xml:space="preserve">, </w:t>
      </w:r>
      <w:r>
        <w:rPr>
          <w:strike w:val="0"/>
          <w:color w:val="006FC0"/>
        </w:rPr>
        <w:t xml:space="preserve">which could lead to/ result in </w:t>
      </w:r>
      <w:r>
        <w:rPr>
          <w:b/>
          <w:strike w:val="0"/>
        </w:rPr>
        <w:t xml:space="preserve">selfishness </w:t>
      </w:r>
      <w:r>
        <w:rPr>
          <w:strike w:val="0"/>
        </w:rPr>
        <w:t xml:space="preserve">and sometimes </w:t>
      </w:r>
      <w:r>
        <w:rPr>
          <w:b/>
          <w:strike w:val="0"/>
        </w:rPr>
        <w:t xml:space="preserve">endless debts </w:t>
      </w:r>
      <w:r>
        <w:rPr>
          <w:strike w:val="0"/>
        </w:rPr>
        <w:t xml:space="preserve">in the end. </w:t>
      </w:r>
      <w:r>
        <w:rPr>
          <w:strike w:val="0"/>
          <w:color w:val="006FC0"/>
        </w:rPr>
        <w:t>In other words, If.. might not…they might find it adj. to do</w:t>
      </w:r>
      <w:r>
        <w:rPr>
          <w:strike w:val="0"/>
          <w:color w:val="006FC0"/>
          <w:spacing w:val="21"/>
        </w:rPr>
        <w:t xml:space="preserve"> … </w:t>
      </w:r>
      <w:r>
        <w:rPr>
          <w:rFonts w:ascii="宋体" w:hAnsi="宋体" w:eastAsia="宋体"/>
          <w:strike w:val="0"/>
          <w:color w:val="006FC0"/>
        </w:rPr>
        <w:t>假设</w:t>
      </w:r>
      <w:r>
        <w:rPr>
          <w:strike w:val="0"/>
          <w:color w:val="006FC0"/>
        </w:rPr>
        <w:t>+</w:t>
      </w:r>
      <w:r>
        <w:rPr>
          <w:rFonts w:ascii="宋体" w:hAnsi="宋体" w:eastAsia="宋体"/>
          <w:strike w:val="0"/>
          <w:color w:val="006FC0"/>
        </w:rPr>
        <w:t xml:space="preserve">虚拟 </w:t>
      </w:r>
      <w:r>
        <w:rPr>
          <w:strike w:val="0"/>
          <w:color w:val="006FC0"/>
          <w:sz w:val="22"/>
        </w:rPr>
        <w:t>AS a result,</w:t>
      </w:r>
      <w:r>
        <w:rPr>
          <w:strike w:val="0"/>
          <w:color w:val="006FC0"/>
          <w:spacing w:val="40"/>
          <w:sz w:val="22"/>
        </w:rPr>
        <w:t xml:space="preserve"> </w:t>
      </w:r>
      <w:r>
        <w:rPr>
          <w:rFonts w:ascii="宋体" w:hAnsi="宋体" w:eastAsia="宋体"/>
          <w:strike w:val="0"/>
          <w:color w:val="006FC0"/>
          <w:spacing w:val="-15"/>
          <w:sz w:val="22"/>
        </w:rPr>
        <w:t xml:space="preserve">倒装 </w:t>
      </w:r>
      <w:r>
        <w:rPr>
          <w:strike w:val="0"/>
          <w:color w:val="006FC0"/>
          <w:sz w:val="22"/>
        </w:rPr>
        <w:t xml:space="preserve">had it not been for X, A would never </w:t>
      </w:r>
      <w:r>
        <w:rPr>
          <w:rFonts w:ascii="宋体" w:hAnsi="宋体" w:eastAsia="宋体"/>
          <w:strike w:val="0"/>
          <w:color w:val="006FC0"/>
          <w:sz w:val="22"/>
        </w:rPr>
        <w:t>和结果相反</w:t>
      </w:r>
    </w:p>
    <w:p w14:paraId="067E4521">
      <w:pPr>
        <w:pStyle w:val="8"/>
        <w:spacing w:line="249" w:lineRule="exact"/>
        <w:ind w:left="160"/>
        <w:rPr>
          <w:rFonts w:ascii="宋体" w:eastAsia="宋体"/>
        </w:rPr>
      </w:pPr>
      <w:r>
        <w:rPr>
          <w:rFonts w:ascii="宋体" w:eastAsia="宋体"/>
          <w:spacing w:val="-5"/>
        </w:rPr>
        <w:t>措施</w:t>
      </w:r>
    </w:p>
    <w:p w14:paraId="26D93AC5">
      <w:pPr>
        <w:spacing w:before="49" w:line="283" w:lineRule="auto"/>
        <w:ind w:left="160" w:right="313" w:firstLine="0"/>
        <w:jc w:val="left"/>
        <w:rPr>
          <w:sz w:val="21"/>
        </w:rPr>
      </w:pPr>
      <w:r>
        <w:rPr>
          <w:color w:val="006FC0"/>
          <w:sz w:val="21"/>
        </w:rPr>
        <w:t xml:space="preserve">Considering the </w:t>
      </w:r>
      <w:r>
        <w:rPr>
          <w:b/>
          <w:color w:val="006FC0"/>
          <w:sz w:val="21"/>
        </w:rPr>
        <w:t xml:space="preserve">severity </w:t>
      </w:r>
      <w:r>
        <w:rPr>
          <w:color w:val="006FC0"/>
          <w:sz w:val="21"/>
        </w:rPr>
        <w:t>of the issue, in reaction to these precipitating elements and a amplifying number of consequences resulted from the escalation of these problems, obviously</w:t>
      </w:r>
      <w:r>
        <w:rPr>
          <w:color w:val="006FC0"/>
          <w:spacing w:val="-4"/>
          <w:sz w:val="21"/>
        </w:rPr>
        <w:t xml:space="preserve"> </w:t>
      </w:r>
      <w:r>
        <w:rPr>
          <w:color w:val="006FC0"/>
          <w:sz w:val="22"/>
        </w:rPr>
        <w:t>it</w:t>
      </w:r>
      <w:r>
        <w:rPr>
          <w:color w:val="006FC0"/>
          <w:spacing w:val="-4"/>
          <w:sz w:val="22"/>
        </w:rPr>
        <w:t xml:space="preserve"> </w:t>
      </w:r>
      <w:r>
        <w:rPr>
          <w:color w:val="006FC0"/>
          <w:sz w:val="22"/>
        </w:rPr>
        <w:t>is</w:t>
      </w:r>
      <w:r>
        <w:rPr>
          <w:color w:val="006FC0"/>
          <w:spacing w:val="-4"/>
          <w:sz w:val="22"/>
        </w:rPr>
        <w:t xml:space="preserve"> </w:t>
      </w:r>
      <w:r>
        <w:rPr>
          <w:color w:val="006FC0"/>
          <w:sz w:val="22"/>
        </w:rPr>
        <w:t>high</w:t>
      </w:r>
      <w:r>
        <w:rPr>
          <w:color w:val="006FC0"/>
          <w:spacing w:val="-5"/>
          <w:sz w:val="22"/>
        </w:rPr>
        <w:t xml:space="preserve"> </w:t>
      </w:r>
      <w:r>
        <w:rPr>
          <w:color w:val="006FC0"/>
          <w:sz w:val="22"/>
        </w:rPr>
        <w:t>time</w:t>
      </w:r>
      <w:r>
        <w:rPr>
          <w:color w:val="006FC0"/>
          <w:spacing w:val="-4"/>
          <w:sz w:val="22"/>
        </w:rPr>
        <w:t xml:space="preserve"> </w:t>
      </w:r>
      <w:r>
        <w:rPr>
          <w:color w:val="006FC0"/>
          <w:sz w:val="22"/>
        </w:rPr>
        <w:t>to</w:t>
      </w:r>
      <w:r>
        <w:rPr>
          <w:color w:val="006FC0"/>
          <w:spacing w:val="-5"/>
          <w:sz w:val="22"/>
        </w:rPr>
        <w:t xml:space="preserve"> </w:t>
      </w:r>
      <w:r>
        <w:rPr>
          <w:color w:val="006FC0"/>
          <w:sz w:val="22"/>
        </w:rPr>
        <w:t>put</w:t>
      </w:r>
      <w:r>
        <w:rPr>
          <w:color w:val="006FC0"/>
          <w:spacing w:val="-4"/>
          <w:sz w:val="22"/>
        </w:rPr>
        <w:t xml:space="preserve"> </w:t>
      </w:r>
      <w:r>
        <w:rPr>
          <w:color w:val="006FC0"/>
          <w:sz w:val="22"/>
        </w:rPr>
        <w:t>an</w:t>
      </w:r>
      <w:r>
        <w:rPr>
          <w:color w:val="006FC0"/>
          <w:spacing w:val="-5"/>
          <w:sz w:val="22"/>
        </w:rPr>
        <w:t xml:space="preserve"> </w:t>
      </w:r>
      <w:r>
        <w:rPr>
          <w:color w:val="006FC0"/>
          <w:sz w:val="22"/>
        </w:rPr>
        <w:t>end</w:t>
      </w:r>
      <w:r>
        <w:rPr>
          <w:color w:val="006FC0"/>
          <w:spacing w:val="-5"/>
          <w:sz w:val="22"/>
        </w:rPr>
        <w:t xml:space="preserve"> </w:t>
      </w:r>
      <w:r>
        <w:rPr>
          <w:color w:val="006FC0"/>
          <w:sz w:val="22"/>
        </w:rPr>
        <w:t>to</w:t>
      </w:r>
      <w:r>
        <w:rPr>
          <w:color w:val="006FC0"/>
          <w:spacing w:val="-3"/>
          <w:sz w:val="22"/>
        </w:rPr>
        <w:t xml:space="preserve"> </w:t>
      </w:r>
      <w:r>
        <w:rPr>
          <w:color w:val="006FC0"/>
          <w:sz w:val="22"/>
        </w:rPr>
        <w:t>the</w:t>
      </w:r>
      <w:r>
        <w:rPr>
          <w:color w:val="006FC0"/>
          <w:spacing w:val="-6"/>
          <w:sz w:val="22"/>
        </w:rPr>
        <w:t xml:space="preserve"> </w:t>
      </w:r>
      <w:r>
        <w:rPr>
          <w:color w:val="006FC0"/>
          <w:sz w:val="22"/>
        </w:rPr>
        <w:t>trend</w:t>
      </w:r>
      <w:r>
        <w:rPr>
          <w:color w:val="006FC0"/>
          <w:spacing w:val="-2"/>
          <w:sz w:val="22"/>
        </w:rPr>
        <w:t xml:space="preserve">. </w:t>
      </w:r>
      <w:r>
        <w:rPr>
          <w:color w:val="006FC0"/>
          <w:sz w:val="22"/>
        </w:rPr>
        <w:t>Because</w:t>
      </w:r>
      <w:r>
        <w:rPr>
          <w:color w:val="006FC0"/>
          <w:spacing w:val="-3"/>
          <w:sz w:val="22"/>
        </w:rPr>
        <w:t xml:space="preserve"> </w:t>
      </w:r>
      <w:r>
        <w:rPr>
          <w:color w:val="006FC0"/>
          <w:sz w:val="22"/>
        </w:rPr>
        <w:t>of</w:t>
      </w:r>
      <w:r>
        <w:rPr>
          <w:color w:val="006FC0"/>
          <w:spacing w:val="-7"/>
          <w:sz w:val="22"/>
        </w:rPr>
        <w:t xml:space="preserve"> </w:t>
      </w:r>
      <w:r>
        <w:rPr>
          <w:color w:val="006FC0"/>
          <w:sz w:val="22"/>
        </w:rPr>
        <w:t>this,</w:t>
      </w:r>
      <w:r>
        <w:rPr>
          <w:color w:val="006FC0"/>
          <w:spacing w:val="-3"/>
          <w:sz w:val="22"/>
        </w:rPr>
        <w:t xml:space="preserve"> </w:t>
      </w:r>
      <w:r>
        <w:rPr>
          <w:color w:val="006FC0"/>
          <w:spacing w:val="-3"/>
          <w:sz w:val="21"/>
        </w:rPr>
        <w:t xml:space="preserve">/ </w:t>
      </w:r>
      <w:r>
        <w:rPr>
          <w:color w:val="006FC0"/>
          <w:sz w:val="21"/>
        </w:rPr>
        <w:t>it</w:t>
      </w:r>
      <w:r>
        <w:rPr>
          <w:color w:val="006FC0"/>
          <w:spacing w:val="-6"/>
          <w:sz w:val="21"/>
        </w:rPr>
        <w:t xml:space="preserve"> </w:t>
      </w:r>
      <w:r>
        <w:rPr>
          <w:color w:val="006FC0"/>
          <w:sz w:val="21"/>
        </w:rPr>
        <w:t>is</w:t>
      </w:r>
      <w:r>
        <w:rPr>
          <w:color w:val="006FC0"/>
          <w:spacing w:val="-6"/>
          <w:sz w:val="21"/>
        </w:rPr>
        <w:t xml:space="preserve"> </w:t>
      </w:r>
      <w:r>
        <w:rPr>
          <w:color w:val="006FC0"/>
          <w:sz w:val="21"/>
        </w:rPr>
        <w:t>essential</w:t>
      </w:r>
      <w:r>
        <w:rPr>
          <w:color w:val="006FC0"/>
          <w:spacing w:val="-4"/>
          <w:sz w:val="21"/>
        </w:rPr>
        <w:t xml:space="preserve"> </w:t>
      </w:r>
      <w:r>
        <w:rPr>
          <w:color w:val="006FC0"/>
          <w:sz w:val="21"/>
        </w:rPr>
        <w:t>that</w:t>
      </w:r>
      <w:r>
        <w:rPr>
          <w:color w:val="006FC0"/>
          <w:spacing w:val="-2"/>
          <w:sz w:val="21"/>
        </w:rPr>
        <w:t xml:space="preserve"> </w:t>
      </w:r>
      <w:r>
        <w:rPr>
          <w:color w:val="006FC0"/>
          <w:sz w:val="22"/>
        </w:rPr>
        <w:t>several</w:t>
      </w:r>
      <w:r>
        <w:rPr>
          <w:color w:val="006FC0"/>
          <w:spacing w:val="-4"/>
          <w:sz w:val="22"/>
        </w:rPr>
        <w:t xml:space="preserve"> </w:t>
      </w:r>
      <w:r>
        <w:rPr>
          <w:color w:val="006FC0"/>
          <w:sz w:val="21"/>
        </w:rPr>
        <w:t>effective</w:t>
      </w:r>
      <w:r>
        <w:rPr>
          <w:color w:val="006FC0"/>
          <w:spacing w:val="-4"/>
          <w:sz w:val="21"/>
        </w:rPr>
        <w:t xml:space="preserve"> </w:t>
      </w:r>
      <w:r>
        <w:rPr>
          <w:color w:val="006FC0"/>
          <w:sz w:val="21"/>
        </w:rPr>
        <w:t>resolutions/measures</w:t>
      </w:r>
      <w:r>
        <w:rPr>
          <w:color w:val="006FC0"/>
          <w:spacing w:val="-4"/>
          <w:sz w:val="21"/>
        </w:rPr>
        <w:t xml:space="preserve"> </w:t>
      </w:r>
      <w:r>
        <w:rPr>
          <w:color w:val="006FC0"/>
          <w:sz w:val="21"/>
        </w:rPr>
        <w:t>should</w:t>
      </w:r>
      <w:r>
        <w:rPr>
          <w:color w:val="006FC0"/>
          <w:spacing w:val="-4"/>
          <w:sz w:val="21"/>
        </w:rPr>
        <w:t xml:space="preserve"> </w:t>
      </w:r>
      <w:r>
        <w:rPr>
          <w:color w:val="006FC0"/>
          <w:sz w:val="21"/>
        </w:rPr>
        <w:t>be</w:t>
      </w:r>
      <w:r>
        <w:rPr>
          <w:color w:val="006FC0"/>
          <w:spacing w:val="-6"/>
          <w:sz w:val="21"/>
        </w:rPr>
        <w:t xml:space="preserve"> </w:t>
      </w:r>
      <w:r>
        <w:rPr>
          <w:color w:val="006FC0"/>
          <w:sz w:val="21"/>
        </w:rPr>
        <w:t>taken/approved</w:t>
      </w:r>
      <w:r>
        <w:rPr>
          <w:color w:val="006FC0"/>
          <w:spacing w:val="-7"/>
          <w:sz w:val="21"/>
        </w:rPr>
        <w:t xml:space="preserve"> </w:t>
      </w:r>
      <w:r>
        <w:rPr>
          <w:color w:val="006FC0"/>
          <w:sz w:val="21"/>
        </w:rPr>
        <w:t>to</w:t>
      </w:r>
      <w:r>
        <w:rPr>
          <w:color w:val="006FC0"/>
          <w:spacing w:val="-4"/>
          <w:sz w:val="21"/>
        </w:rPr>
        <w:t xml:space="preserve"> </w:t>
      </w:r>
      <w:r>
        <w:rPr>
          <w:b/>
          <w:color w:val="006FC0"/>
          <w:sz w:val="21"/>
        </w:rPr>
        <w:t xml:space="preserve">mitigate/alleviate </w:t>
      </w:r>
      <w:r>
        <w:rPr>
          <w:color w:val="006FC0"/>
          <w:sz w:val="21"/>
        </w:rPr>
        <w:t xml:space="preserve">these potential problems/tackle the problems/dilemmas/ obstacles/ difficulties/ challenges (and put special </w:t>
      </w:r>
      <w:r>
        <w:rPr>
          <w:b/>
          <w:color w:val="006FC0"/>
          <w:sz w:val="21"/>
        </w:rPr>
        <w:t xml:space="preserve">emphasis </w:t>
      </w:r>
      <w:r>
        <w:rPr>
          <w:color w:val="006FC0"/>
          <w:sz w:val="21"/>
        </w:rPr>
        <w:t>on the improvement</w:t>
      </w:r>
      <w:r>
        <w:rPr>
          <w:color w:val="006FC0"/>
          <w:spacing w:val="40"/>
          <w:sz w:val="21"/>
        </w:rPr>
        <w:t xml:space="preserve"> </w:t>
      </w:r>
      <w:r>
        <w:rPr>
          <w:rFonts w:ascii="宋体" w:eastAsia="宋体"/>
          <w:color w:val="006FC0"/>
          <w:spacing w:val="-16"/>
          <w:sz w:val="21"/>
        </w:rPr>
        <w:t xml:space="preserve">进展 </w:t>
      </w:r>
      <w:r>
        <w:rPr>
          <w:color w:val="006FC0"/>
          <w:sz w:val="21"/>
        </w:rPr>
        <w:t>of XX)</w:t>
      </w:r>
    </w:p>
    <w:p w14:paraId="05896765">
      <w:pPr>
        <w:pStyle w:val="8"/>
        <w:spacing w:line="292" w:lineRule="auto"/>
        <w:ind w:left="160" w:right="217"/>
      </w:pPr>
      <w:r>
        <w:rPr>
          <w:color w:val="006FC0"/>
        </w:rPr>
        <w:t xml:space="preserve">Foremost among these is the imperative to </w:t>
      </w:r>
      <w:r>
        <w:rPr>
          <w:b/>
        </w:rPr>
        <w:t xml:space="preserve">launch </w:t>
      </w:r>
      <w:r>
        <w:t xml:space="preserve">some education campaigns and </w:t>
      </w:r>
      <w:r>
        <w:rPr>
          <w:b/>
        </w:rPr>
        <w:t xml:space="preserve">outreach </w:t>
      </w:r>
      <w:r>
        <w:t xml:space="preserve">activities for </w:t>
      </w:r>
      <w:r>
        <w:rPr>
          <w:b/>
        </w:rPr>
        <w:t xml:space="preserve">preaching </w:t>
      </w:r>
      <w:r>
        <w:t>the</w:t>
      </w:r>
      <w:r>
        <w:rPr>
          <w:spacing w:val="-1"/>
        </w:rPr>
        <w:t xml:space="preserve"> </w:t>
      </w:r>
      <w:r>
        <w:t xml:space="preserve">significance of environment protection. </w:t>
      </w:r>
      <w:r>
        <w:rPr>
          <w:color w:val="006FC0"/>
        </w:rPr>
        <w:t xml:space="preserve">For example, </w:t>
      </w:r>
      <w:r>
        <w:t>children could be taught about how to protect</w:t>
      </w:r>
      <w:r>
        <w:rPr>
          <w:spacing w:val="-2"/>
        </w:rPr>
        <w:t xml:space="preserve"> </w:t>
      </w:r>
      <w:r>
        <w:t xml:space="preserve">ecological environment in class, and homeowners could be informed of the environmental impact of household waste. </w:t>
      </w:r>
      <w:r>
        <w:rPr>
          <w:color w:val="006FC0"/>
        </w:rPr>
        <w:t>The fundamental</w:t>
      </w:r>
      <w:r>
        <w:rPr>
          <w:color w:val="006FC0"/>
          <w:spacing w:val="-4"/>
        </w:rPr>
        <w:t xml:space="preserve"> </w:t>
      </w:r>
      <w:r>
        <w:rPr>
          <w:color w:val="006FC0"/>
        </w:rPr>
        <w:t>responsible</w:t>
      </w:r>
      <w:r>
        <w:rPr>
          <w:color w:val="006FC0"/>
          <w:spacing w:val="-3"/>
        </w:rPr>
        <w:t xml:space="preserve"> </w:t>
      </w:r>
      <w:r>
        <w:rPr>
          <w:color w:val="006FC0"/>
        </w:rPr>
        <w:t>supporting</w:t>
      </w:r>
      <w:r>
        <w:rPr>
          <w:color w:val="006FC0"/>
          <w:spacing w:val="-4"/>
        </w:rPr>
        <w:t xml:space="preserve"> </w:t>
      </w:r>
      <w:r>
        <w:rPr>
          <w:color w:val="006FC0"/>
        </w:rPr>
        <w:t>this</w:t>
      </w:r>
      <w:r>
        <w:rPr>
          <w:color w:val="006FC0"/>
          <w:spacing w:val="-4"/>
        </w:rPr>
        <w:t xml:space="preserve"> </w:t>
      </w:r>
      <w:r>
        <w:rPr>
          <w:color w:val="006FC0"/>
        </w:rPr>
        <w:t>proposition</w:t>
      </w:r>
      <w:r>
        <w:rPr>
          <w:color w:val="006FC0"/>
          <w:spacing w:val="-3"/>
        </w:rPr>
        <w:t xml:space="preserve"> </w:t>
      </w:r>
      <w:r>
        <w:rPr>
          <w:color w:val="006FC0"/>
        </w:rPr>
        <w:t>is</w:t>
      </w:r>
      <w:r>
        <w:rPr>
          <w:color w:val="006FC0"/>
          <w:spacing w:val="-3"/>
        </w:rPr>
        <w:t xml:space="preserve"> </w:t>
      </w:r>
      <w:r>
        <w:t>the</w:t>
      </w:r>
      <w:r>
        <w:rPr>
          <w:spacing w:val="-3"/>
        </w:rPr>
        <w:t xml:space="preserve"> </w:t>
      </w:r>
      <w:r>
        <w:t>right</w:t>
      </w:r>
      <w:r>
        <w:rPr>
          <w:spacing w:val="-4"/>
        </w:rPr>
        <w:t xml:space="preserve"> </w:t>
      </w:r>
      <w:r>
        <w:t>awareness</w:t>
      </w:r>
      <w:r>
        <w:rPr>
          <w:spacing w:val="-5"/>
        </w:rPr>
        <w:t xml:space="preserve"> </w:t>
      </w:r>
      <w:r>
        <w:t>and</w:t>
      </w:r>
      <w:r>
        <w:rPr>
          <w:spacing w:val="-6"/>
        </w:rPr>
        <w:t xml:space="preserve"> </w:t>
      </w:r>
      <w:r>
        <w:rPr>
          <w:b/>
        </w:rPr>
        <w:t>conception</w:t>
      </w:r>
      <w:r>
        <w:rPr>
          <w:b/>
          <w:spacing w:val="-3"/>
        </w:rPr>
        <w:t xml:space="preserve"> </w:t>
      </w:r>
      <w:r>
        <w:t>can</w:t>
      </w:r>
      <w:r>
        <w:rPr>
          <w:spacing w:val="-4"/>
        </w:rPr>
        <w:t xml:space="preserve"> </w:t>
      </w:r>
      <w:r>
        <w:t>guide</w:t>
      </w:r>
      <w:r>
        <w:rPr>
          <w:spacing w:val="-3"/>
        </w:rPr>
        <w:t xml:space="preserve"> </w:t>
      </w:r>
      <w:r>
        <w:t>appropriate</w:t>
      </w:r>
      <w:r>
        <w:rPr>
          <w:spacing w:val="-3"/>
        </w:rPr>
        <w:t xml:space="preserve"> </w:t>
      </w:r>
      <w:r>
        <w:t>daily</w:t>
      </w:r>
      <w:r>
        <w:rPr>
          <w:spacing w:val="-3"/>
        </w:rPr>
        <w:t xml:space="preserve"> </w:t>
      </w:r>
      <w:r>
        <w:t>conducts.</w:t>
      </w:r>
      <w:r>
        <w:rPr>
          <w:spacing w:val="-3"/>
        </w:rPr>
        <w:t xml:space="preserve"> </w:t>
      </w:r>
      <w:r>
        <w:rPr>
          <w:color w:val="006FC0"/>
        </w:rPr>
        <w:t>To</w:t>
      </w:r>
      <w:r>
        <w:rPr>
          <w:color w:val="006FC0"/>
          <w:spacing w:val="-4"/>
        </w:rPr>
        <w:t xml:space="preserve"> </w:t>
      </w:r>
      <w:r>
        <w:rPr>
          <w:color w:val="006FC0"/>
        </w:rPr>
        <w:t>expound,</w:t>
      </w:r>
      <w:r>
        <w:rPr>
          <w:color w:val="006FC0"/>
          <w:spacing w:val="-3"/>
        </w:rPr>
        <w:t xml:space="preserve"> </w:t>
      </w:r>
      <w:r>
        <w:rPr>
          <w:color w:val="006FC0"/>
        </w:rPr>
        <w:t>as</w:t>
      </w:r>
      <w:r>
        <w:rPr>
          <w:color w:val="006FC0"/>
          <w:spacing w:val="-5"/>
        </w:rPr>
        <w:t xml:space="preserve"> </w:t>
      </w:r>
      <w:r>
        <w:rPr>
          <w:color w:val="006FC0"/>
        </w:rPr>
        <w:t>a</w:t>
      </w:r>
      <w:r>
        <w:rPr>
          <w:color w:val="006FC0"/>
          <w:spacing w:val="-3"/>
        </w:rPr>
        <w:t xml:space="preserve"> </w:t>
      </w:r>
      <w:r>
        <w:rPr>
          <w:color w:val="006FC0"/>
        </w:rPr>
        <w:t>case</w:t>
      </w:r>
      <w:r>
        <w:rPr>
          <w:color w:val="006FC0"/>
          <w:spacing w:val="-3"/>
        </w:rPr>
        <w:t xml:space="preserve"> </w:t>
      </w:r>
      <w:r>
        <w:rPr>
          <w:color w:val="006FC0"/>
        </w:rPr>
        <w:t>in</w:t>
      </w:r>
      <w:r>
        <w:rPr>
          <w:color w:val="006FC0"/>
          <w:spacing w:val="-4"/>
        </w:rPr>
        <w:t xml:space="preserve"> </w:t>
      </w:r>
      <w:r>
        <w:rPr>
          <w:color w:val="006FC0"/>
        </w:rPr>
        <w:t>point,</w:t>
      </w:r>
      <w:r>
        <w:rPr>
          <w:color w:val="006FC0"/>
          <w:spacing w:val="-3"/>
        </w:rPr>
        <w:t xml:space="preserve"> </w:t>
      </w:r>
      <w:r>
        <w:rPr>
          <w:color w:val="006FC0"/>
        </w:rPr>
        <w:t>as</w:t>
      </w:r>
      <w:r>
        <w:rPr>
          <w:color w:val="006FC0"/>
          <w:spacing w:val="-5"/>
        </w:rPr>
        <w:t xml:space="preserve"> </w:t>
      </w:r>
      <w:r>
        <w:rPr>
          <w:color w:val="006FC0"/>
        </w:rPr>
        <w:t>asserted</w:t>
      </w:r>
      <w:r>
        <w:rPr>
          <w:color w:val="006FC0"/>
          <w:spacing w:val="-3"/>
        </w:rPr>
        <w:t xml:space="preserve"> </w:t>
      </w:r>
      <w:r>
        <w:rPr>
          <w:color w:val="006FC0"/>
        </w:rPr>
        <w:t>in</w:t>
      </w:r>
      <w:r>
        <w:rPr>
          <w:color w:val="006FC0"/>
          <w:spacing w:val="-4"/>
        </w:rPr>
        <w:t xml:space="preserve"> </w:t>
      </w:r>
      <w:r>
        <w:rPr>
          <w:color w:val="006FC0"/>
        </w:rPr>
        <w:t>the latest</w:t>
      </w:r>
      <w:r>
        <w:rPr>
          <w:color w:val="006FC0"/>
          <w:spacing w:val="-5"/>
        </w:rPr>
        <w:t xml:space="preserve"> </w:t>
      </w:r>
      <w:r>
        <w:rPr>
          <w:color w:val="006FC0"/>
        </w:rPr>
        <w:t>governmental</w:t>
      </w:r>
      <w:r>
        <w:rPr>
          <w:color w:val="006FC0"/>
          <w:spacing w:val="-7"/>
        </w:rPr>
        <w:t xml:space="preserve"> </w:t>
      </w:r>
      <w:r>
        <w:rPr>
          <w:color w:val="006FC0"/>
        </w:rPr>
        <w:t>report,</w:t>
      </w:r>
      <w:r>
        <w:rPr>
          <w:color w:val="006FC0"/>
          <w:spacing w:val="-5"/>
        </w:rPr>
        <w:t xml:space="preserve"> </w:t>
      </w:r>
      <w:r>
        <w:t>hosting</w:t>
      </w:r>
      <w:r>
        <w:rPr>
          <w:spacing w:val="-5"/>
        </w:rPr>
        <w:t xml:space="preserve"> </w:t>
      </w:r>
      <w:r>
        <w:t>publicity</w:t>
      </w:r>
      <w:r>
        <w:rPr>
          <w:spacing w:val="-3"/>
        </w:rPr>
        <w:t xml:space="preserve"> </w:t>
      </w:r>
      <w:r>
        <w:t>campaigns</w:t>
      </w:r>
      <w:r>
        <w:rPr>
          <w:spacing w:val="-3"/>
        </w:rPr>
        <w:t xml:space="preserve"> </w:t>
      </w:r>
      <w:r>
        <w:t>to</w:t>
      </w:r>
      <w:r>
        <w:rPr>
          <w:spacing w:val="-5"/>
        </w:rPr>
        <w:t xml:space="preserve"> </w:t>
      </w:r>
      <w:r>
        <w:t>raise</w:t>
      </w:r>
      <w:r>
        <w:rPr>
          <w:spacing w:val="-4"/>
        </w:rPr>
        <w:t xml:space="preserve"> </w:t>
      </w:r>
      <w:r>
        <w:t>public</w:t>
      </w:r>
      <w:r>
        <w:rPr>
          <w:spacing w:val="-5"/>
        </w:rPr>
        <w:t xml:space="preserve"> </w:t>
      </w:r>
      <w:r>
        <w:t>awareness</w:t>
      </w:r>
      <w:r>
        <w:rPr>
          <w:spacing w:val="-5"/>
        </w:rPr>
        <w:t xml:space="preserve"> </w:t>
      </w:r>
      <w:r>
        <w:t>and</w:t>
      </w:r>
      <w:r>
        <w:rPr>
          <w:spacing w:val="-4"/>
        </w:rPr>
        <w:t xml:space="preserve"> </w:t>
      </w:r>
      <w:r>
        <w:t>regulate</w:t>
      </w:r>
      <w:r>
        <w:rPr>
          <w:spacing w:val="-4"/>
        </w:rPr>
        <w:t xml:space="preserve"> </w:t>
      </w:r>
      <w:r>
        <w:t>the</w:t>
      </w:r>
      <w:r>
        <w:rPr>
          <w:spacing w:val="-7"/>
        </w:rPr>
        <w:t xml:space="preserve"> </w:t>
      </w:r>
      <w:r>
        <w:t>behavior</w:t>
      </w:r>
      <w:r>
        <w:rPr>
          <w:spacing w:val="-6"/>
        </w:rPr>
        <w:t xml:space="preserve"> </w:t>
      </w:r>
      <w:r>
        <w:t>of</w:t>
      </w:r>
      <w:r>
        <w:rPr>
          <w:spacing w:val="-4"/>
        </w:rPr>
        <w:t xml:space="preserve"> </w:t>
      </w:r>
      <w:r>
        <w:t>citizens</w:t>
      </w:r>
      <w:r>
        <w:rPr>
          <w:spacing w:val="-4"/>
        </w:rPr>
        <w:t xml:space="preserve"> </w:t>
      </w:r>
      <w:r>
        <w:t>can</w:t>
      </w:r>
      <w:r>
        <w:rPr>
          <w:spacing w:val="-5"/>
        </w:rPr>
        <w:t xml:space="preserve"> </w:t>
      </w:r>
      <w:r>
        <w:t>alleviate</w:t>
      </w:r>
      <w:r>
        <w:rPr>
          <w:spacing w:val="-4"/>
        </w:rPr>
        <w:t xml:space="preserve"> </w:t>
      </w:r>
      <w:r>
        <w:t>population</w:t>
      </w:r>
      <w:r>
        <w:rPr>
          <w:spacing w:val="-4"/>
        </w:rPr>
        <w:t xml:space="preserve"> </w:t>
      </w:r>
      <w:r>
        <w:t>effectively</w:t>
      </w:r>
      <w:r>
        <w:rPr>
          <w:spacing w:val="-4"/>
        </w:rPr>
        <w:t xml:space="preserve"> </w:t>
      </w:r>
      <w:r>
        <w:t>and</w:t>
      </w:r>
      <w:r>
        <w:rPr>
          <w:spacing w:val="-7"/>
        </w:rPr>
        <w:t xml:space="preserve"> </w:t>
      </w:r>
      <w:r>
        <w:t>efficiently,</w:t>
      </w:r>
      <w:r>
        <w:rPr>
          <w:spacing w:val="-5"/>
        </w:rPr>
        <w:t xml:space="preserve"> </w:t>
      </w:r>
      <w:r>
        <w:rPr>
          <w:color w:val="006FC0"/>
        </w:rPr>
        <w:t>sparking widespread public curiosity and discussion.</w:t>
      </w:r>
    </w:p>
    <w:p w14:paraId="410EF89C">
      <w:pPr>
        <w:pStyle w:val="8"/>
        <w:spacing w:line="292" w:lineRule="auto"/>
        <w:ind w:left="160" w:right="306"/>
      </w:pPr>
      <w:r>
        <mc:AlternateContent>
          <mc:Choice Requires="wps">
            <w:drawing>
              <wp:anchor distT="0" distB="0" distL="0" distR="0" simplePos="0" relativeHeight="251682816" behindDoc="1" locked="0" layoutInCell="1" allowOverlap="1">
                <wp:simplePos x="0" y="0"/>
                <wp:positionH relativeFrom="page">
                  <wp:posOffset>6614795</wp:posOffset>
                </wp:positionH>
                <wp:positionV relativeFrom="paragraph">
                  <wp:posOffset>489585</wp:posOffset>
                </wp:positionV>
                <wp:extent cx="30480" cy="9525"/>
                <wp:effectExtent l="0" t="0" r="0" b="0"/>
                <wp:wrapNone/>
                <wp:docPr id="120" name="Graphic 120"/>
                <wp:cNvGraphicFramePr/>
                <a:graphic xmlns:a="http://schemas.openxmlformats.org/drawingml/2006/main">
                  <a:graphicData uri="http://schemas.microsoft.com/office/word/2010/wordprocessingShape">
                    <wps:wsp>
                      <wps:cNvSpPr/>
                      <wps:spPr>
                        <a:xfrm>
                          <a:off x="0" y="0"/>
                          <a:ext cx="30480" cy="9525"/>
                        </a:xfrm>
                        <a:custGeom>
                          <a:avLst/>
                          <a:gdLst/>
                          <a:ahLst/>
                          <a:cxnLst/>
                          <a:rect l="l" t="t" r="r" b="b"/>
                          <a:pathLst>
                            <a:path w="30480" h="9525">
                              <a:moveTo>
                                <a:pt x="30479" y="0"/>
                              </a:moveTo>
                              <a:lnTo>
                                <a:pt x="0" y="0"/>
                              </a:lnTo>
                              <a:lnTo>
                                <a:pt x="0" y="9143"/>
                              </a:lnTo>
                              <a:lnTo>
                                <a:pt x="30479" y="9143"/>
                              </a:lnTo>
                              <a:lnTo>
                                <a:pt x="30479" y="0"/>
                              </a:lnTo>
                              <a:close/>
                            </a:path>
                          </a:pathLst>
                        </a:custGeom>
                        <a:solidFill>
                          <a:srgbClr val="006FC0"/>
                        </a:solidFill>
                      </wps:spPr>
                      <wps:bodyPr wrap="square" lIns="0" tIns="0" rIns="0" bIns="0" rtlCol="0">
                        <a:noAutofit/>
                      </wps:bodyPr>
                    </wps:wsp>
                  </a:graphicData>
                </a:graphic>
              </wp:anchor>
            </w:drawing>
          </mc:Choice>
          <mc:Fallback>
            <w:pict>
              <v:shape id="Graphic 120" o:spid="_x0000_s1026" o:spt="100" style="position:absolute;left:0pt;margin-left:520.85pt;margin-top:38.55pt;height:0.75pt;width:2.4pt;mso-position-horizontal-relative:page;z-index:-251633664;mso-width-relative:page;mso-height-relative:page;" fillcolor="#006FC0" filled="t" stroked="f" coordsize="30480,9525" o:gfxdata="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d8R29sAAAALAQAADwAAAAAAAAABACAAAAAiAAAAZHJzL2Rvd25yZXYueG1sUEsBAhQAFAAAAAgA&#10;h07iQEe0/NciAgAA1gQAAA4AAAAAAAAAAQAgAAAAKgEAAGRycy9lMm9Eb2MueG1sUEsFBgAAAAAG&#10;AAYAWQEAAL4FAAAAAA==&#10;" path="m30479,0l0,0,0,9143,30479,9143,30479,0xe">
                <v:fill on="t" focussize="0,0"/>
                <v:stroke on="f"/>
                <v:imagedata o:title=""/>
                <o:lock v:ext="edit" aspectratio="f"/>
                <v:textbox inset="0mm,0mm,0mm,0mm"/>
              </v:shape>
            </w:pict>
          </mc:Fallback>
        </mc:AlternateContent>
      </w:r>
      <w:r>
        <w:rPr>
          <w:color w:val="006FC0"/>
        </w:rPr>
        <w:t>Furthermore, there is</w:t>
      </w:r>
      <w:r>
        <w:rPr>
          <w:color w:val="006FC0"/>
          <w:spacing w:val="-1"/>
        </w:rPr>
        <w:t xml:space="preserve"> </w:t>
      </w:r>
      <w:r>
        <w:rPr>
          <w:color w:val="006FC0"/>
        </w:rPr>
        <w:t xml:space="preserve">a crucial requirement to </w:t>
      </w:r>
      <w:r>
        <w:t xml:space="preserve">the corporations, </w:t>
      </w:r>
      <w:r>
        <w:rPr>
          <w:color w:val="006FC0"/>
        </w:rPr>
        <w:t>with the reasoning</w:t>
      </w:r>
      <w:r>
        <w:rPr>
          <w:color w:val="006FC0"/>
          <w:spacing w:val="-1"/>
        </w:rPr>
        <w:t xml:space="preserve"> </w:t>
      </w:r>
      <w:r>
        <w:rPr>
          <w:color w:val="006FC0"/>
        </w:rPr>
        <w:t>for this strategy rooted in</w:t>
      </w:r>
      <w:r>
        <w:rPr>
          <w:color w:val="006FC0"/>
          <w:spacing w:val="-2"/>
        </w:rPr>
        <w:t xml:space="preserve"> </w:t>
      </w:r>
      <w:r>
        <w:rPr>
          <w:color w:val="006FC0"/>
        </w:rPr>
        <w:t>their</w:t>
      </w:r>
      <w:r>
        <w:rPr>
          <w:color w:val="006FC0"/>
          <w:spacing w:val="-1"/>
        </w:rPr>
        <w:t xml:space="preserve"> </w:t>
      </w:r>
      <w:r>
        <w:rPr>
          <w:color w:val="006FC0"/>
        </w:rPr>
        <w:t xml:space="preserve">responsibility for society </w:t>
      </w:r>
      <w:r>
        <w:t xml:space="preserve">and the environmental sustainability. </w:t>
      </w:r>
      <w:r>
        <w:rPr>
          <w:color w:val="006FC0"/>
        </w:rPr>
        <w:t>To</w:t>
      </w:r>
      <w:r>
        <w:rPr>
          <w:color w:val="006FC0"/>
          <w:spacing w:val="-5"/>
        </w:rPr>
        <w:t xml:space="preserve"> </w:t>
      </w:r>
      <w:r>
        <w:rPr>
          <w:color w:val="006FC0"/>
        </w:rPr>
        <w:t>be</w:t>
      </w:r>
      <w:r>
        <w:rPr>
          <w:color w:val="006FC0"/>
          <w:spacing w:val="-4"/>
        </w:rPr>
        <w:t xml:space="preserve"> </w:t>
      </w:r>
      <w:r>
        <w:rPr>
          <w:color w:val="006FC0"/>
        </w:rPr>
        <w:t>more</w:t>
      </w:r>
      <w:r>
        <w:rPr>
          <w:color w:val="006FC0"/>
          <w:spacing w:val="-4"/>
        </w:rPr>
        <w:t xml:space="preserve"> </w:t>
      </w:r>
      <w:r>
        <w:rPr>
          <w:color w:val="006FC0"/>
        </w:rPr>
        <w:t>specific/</w:t>
      </w:r>
      <w:r>
        <w:rPr>
          <w:color w:val="006FC0"/>
          <w:spacing w:val="-4"/>
        </w:rPr>
        <w:t xml:space="preserve"> </w:t>
      </w:r>
      <w:r>
        <w:rPr>
          <w:color w:val="006FC0"/>
        </w:rPr>
        <w:t>which</w:t>
      </w:r>
      <w:r>
        <w:rPr>
          <w:color w:val="006FC0"/>
          <w:spacing w:val="-10"/>
        </w:rPr>
        <w:t xml:space="preserve"> </w:t>
      </w:r>
      <w:r>
        <w:rPr>
          <w:color w:val="006FC0"/>
        </w:rPr>
        <w:t>means</w:t>
      </w:r>
      <w:r>
        <w:rPr>
          <w:color w:val="006FC0"/>
          <w:spacing w:val="-6"/>
        </w:rPr>
        <w:t xml:space="preserve"> </w:t>
      </w:r>
      <w:r>
        <w:rPr>
          <w:color w:val="006FC0"/>
        </w:rPr>
        <w:t>that,</w:t>
      </w:r>
      <w:r>
        <w:rPr>
          <w:color w:val="006FC0"/>
          <w:spacing w:val="-4"/>
        </w:rPr>
        <w:t xml:space="preserve"> </w:t>
      </w:r>
      <w:r>
        <w:rPr>
          <w:color w:val="006FC0"/>
        </w:rPr>
        <w:t>this</w:t>
      </w:r>
      <w:r>
        <w:rPr>
          <w:color w:val="006FC0"/>
          <w:spacing w:val="-5"/>
        </w:rPr>
        <w:t xml:space="preserve"> </w:t>
      </w:r>
      <w:r>
        <w:rPr>
          <w:color w:val="006FC0"/>
        </w:rPr>
        <w:t>can</w:t>
      </w:r>
      <w:r>
        <w:rPr>
          <w:color w:val="006FC0"/>
          <w:spacing w:val="-5"/>
        </w:rPr>
        <w:t xml:space="preserve"> </w:t>
      </w:r>
      <w:r>
        <w:rPr>
          <w:color w:val="006FC0"/>
        </w:rPr>
        <w:t>be</w:t>
      </w:r>
      <w:r>
        <w:rPr>
          <w:color w:val="006FC0"/>
          <w:spacing w:val="-4"/>
        </w:rPr>
        <w:t xml:space="preserve"> </w:t>
      </w:r>
      <w:r>
        <w:rPr>
          <w:color w:val="006FC0"/>
        </w:rPr>
        <w:t>done</w:t>
      </w:r>
      <w:r>
        <w:rPr>
          <w:color w:val="006FC0"/>
          <w:spacing w:val="-4"/>
        </w:rPr>
        <w:t xml:space="preserve"> </w:t>
      </w:r>
      <w:r>
        <w:rPr>
          <w:color w:val="006FC0"/>
        </w:rPr>
        <w:t>by</w:t>
      </w:r>
      <w:r>
        <w:rPr>
          <w:color w:val="006FC0"/>
          <w:spacing w:val="-4"/>
        </w:rPr>
        <w:t xml:space="preserve"> </w:t>
      </w:r>
      <w:r>
        <w:rPr>
          <w:color w:val="006FC0"/>
        </w:rPr>
        <w:t>introducing</w:t>
      </w:r>
      <w:r>
        <w:rPr>
          <w:color w:val="006FC0"/>
          <w:spacing w:val="-5"/>
        </w:rPr>
        <w:t xml:space="preserve"> </w:t>
      </w:r>
      <w:r>
        <w:t>laws</w:t>
      </w:r>
      <w:r>
        <w:rPr>
          <w:spacing w:val="-5"/>
        </w:rPr>
        <w:t xml:space="preserve"> </w:t>
      </w:r>
      <w:r>
        <w:t>to</w:t>
      </w:r>
      <w:r>
        <w:rPr>
          <w:spacing w:val="-5"/>
        </w:rPr>
        <w:t xml:space="preserve"> </w:t>
      </w:r>
      <w:r>
        <w:t>limit/deter/discourage</w:t>
      </w:r>
      <w:r>
        <w:rPr>
          <w:spacing w:val="-3"/>
        </w:rPr>
        <w:t xml:space="preserve"> </w:t>
      </w:r>
      <w:r>
        <w:rPr>
          <w:b/>
        </w:rPr>
        <w:t>contaminant</w:t>
      </w:r>
      <w:r>
        <w:rPr>
          <w:b/>
          <w:spacing w:val="-3"/>
        </w:rPr>
        <w:t xml:space="preserve"> </w:t>
      </w:r>
      <w:r>
        <w:t>emissions</w:t>
      </w:r>
      <w:r>
        <w:rPr>
          <w:spacing w:val="-6"/>
        </w:rPr>
        <w:t xml:space="preserve"> </w:t>
      </w:r>
      <w:r>
        <w:t>from</w:t>
      </w:r>
      <w:r>
        <w:rPr>
          <w:spacing w:val="-5"/>
        </w:rPr>
        <w:t xml:space="preserve"> </w:t>
      </w:r>
      <w:r>
        <w:t>factories</w:t>
      </w:r>
      <w:r>
        <w:rPr>
          <w:spacing w:val="-4"/>
        </w:rPr>
        <w:t xml:space="preserve"> </w:t>
      </w:r>
      <w:r>
        <w:t>or</w:t>
      </w:r>
      <w:r>
        <w:rPr>
          <w:spacing w:val="-4"/>
        </w:rPr>
        <w:t xml:space="preserve"> </w:t>
      </w:r>
      <w:r>
        <w:t>to</w:t>
      </w:r>
      <w:r>
        <w:rPr>
          <w:spacing w:val="-5"/>
        </w:rPr>
        <w:t xml:space="preserve"> </w:t>
      </w:r>
      <w:r>
        <w:rPr>
          <w:b/>
        </w:rPr>
        <w:t>forcing</w:t>
      </w:r>
      <w:r>
        <w:rPr>
          <w:b/>
          <w:spacing w:val="-6"/>
        </w:rPr>
        <w:t xml:space="preserve"> </w:t>
      </w:r>
      <w:r>
        <w:t>firms</w:t>
      </w:r>
      <w:r>
        <w:rPr>
          <w:spacing w:val="-5"/>
        </w:rPr>
        <w:t xml:space="preserve"> </w:t>
      </w:r>
      <w:r>
        <w:t>to</w:t>
      </w:r>
      <w:r>
        <w:rPr>
          <w:spacing w:val="-5"/>
        </w:rPr>
        <w:t xml:space="preserve"> </w:t>
      </w:r>
      <w:r>
        <w:t>utilize</w:t>
      </w:r>
      <w:r>
        <w:rPr>
          <w:spacing w:val="-6"/>
        </w:rPr>
        <w:t xml:space="preserve"> </w:t>
      </w:r>
      <w:r>
        <w:rPr>
          <w:b/>
        </w:rPr>
        <w:t xml:space="preserve">renewable </w:t>
      </w:r>
      <w:r>
        <w:t xml:space="preserve">energy from/ </w:t>
      </w:r>
      <w:r>
        <w:rPr>
          <w:color w:val="006FC0"/>
        </w:rPr>
        <w:t xml:space="preserve">in terms of </w:t>
      </w:r>
      <w:r>
        <w:rPr>
          <w:b/>
        </w:rPr>
        <w:t xml:space="preserve">solar, </w:t>
      </w:r>
      <w:r>
        <w:t xml:space="preserve">wind or water power </w:t>
      </w:r>
      <w:r>
        <w:rPr>
          <w:color w:val="006FC0"/>
        </w:rPr>
        <w:t>and</w:t>
      </w:r>
      <w:r>
        <w:rPr>
          <w:color w:val="006FC0"/>
          <w:spacing w:val="-1"/>
        </w:rPr>
        <w:t xml:space="preserve"> </w:t>
      </w:r>
      <w:r>
        <w:rPr>
          <w:color w:val="006FC0"/>
        </w:rPr>
        <w:t>more/and others/and so fort</w:t>
      </w:r>
      <w:r>
        <w:rPr>
          <w:strike/>
          <w:color w:val="006FC0"/>
        </w:rPr>
        <w:t>h/</w:t>
      </w:r>
      <w:r>
        <w:rPr>
          <w:strike/>
        </w:rPr>
        <w:t xml:space="preserve"> and the like/</w:t>
      </w:r>
      <w:r>
        <w:rPr>
          <w:strike/>
          <w:spacing w:val="-1"/>
        </w:rPr>
        <w:t xml:space="preserve"> </w:t>
      </w:r>
      <w:r>
        <w:rPr>
          <w:strike/>
        </w:rPr>
        <w:t>or whatever</w:t>
      </w:r>
      <w:r>
        <w:rPr>
          <w:strike w:val="0"/>
        </w:rPr>
        <w:t xml:space="preserve"> </w:t>
      </w:r>
      <w:r>
        <w:rPr>
          <w:strike w:val="0"/>
          <w:color w:val="006FC0"/>
        </w:rPr>
        <w:t>(to those who..)</w:t>
      </w:r>
    </w:p>
    <w:p w14:paraId="41F0FFD8">
      <w:pPr>
        <w:pStyle w:val="8"/>
        <w:spacing w:line="292" w:lineRule="auto"/>
        <w:ind w:left="160"/>
      </w:pPr>
      <w:r>
        <w:rPr>
          <w:color w:val="006FC0"/>
        </w:rPr>
        <w:t>Last</w:t>
      </w:r>
      <w:r>
        <w:rPr>
          <w:color w:val="006FC0"/>
          <w:spacing w:val="-5"/>
        </w:rPr>
        <w:t xml:space="preserve"> </w:t>
      </w:r>
      <w:r>
        <w:rPr>
          <w:color w:val="006FC0"/>
        </w:rPr>
        <w:t>but</w:t>
      </w:r>
      <w:r>
        <w:rPr>
          <w:color w:val="006FC0"/>
          <w:spacing w:val="-5"/>
        </w:rPr>
        <w:t xml:space="preserve"> </w:t>
      </w:r>
      <w:r>
        <w:rPr>
          <w:color w:val="006FC0"/>
        </w:rPr>
        <w:t>not</w:t>
      </w:r>
      <w:r>
        <w:rPr>
          <w:color w:val="006FC0"/>
          <w:spacing w:val="-5"/>
        </w:rPr>
        <w:t xml:space="preserve"> </w:t>
      </w:r>
      <w:r>
        <w:rPr>
          <w:color w:val="006FC0"/>
        </w:rPr>
        <w:t>least,</w:t>
      </w:r>
      <w:r>
        <w:rPr>
          <w:color w:val="006FC0"/>
          <w:spacing w:val="-4"/>
        </w:rPr>
        <w:t xml:space="preserve"> </w:t>
      </w:r>
      <w:r>
        <w:rPr>
          <w:color w:val="006FC0"/>
        </w:rPr>
        <w:t>the</w:t>
      </w:r>
      <w:r>
        <w:rPr>
          <w:color w:val="006FC0"/>
          <w:spacing w:val="-4"/>
        </w:rPr>
        <w:t xml:space="preserve"> </w:t>
      </w:r>
      <w:r>
        <w:rPr>
          <w:color w:val="006FC0"/>
        </w:rPr>
        <w:t>most</w:t>
      </w:r>
      <w:r>
        <w:rPr>
          <w:color w:val="006FC0"/>
          <w:spacing w:val="-5"/>
        </w:rPr>
        <w:t xml:space="preserve"> </w:t>
      </w:r>
      <w:r>
        <w:rPr>
          <w:color w:val="006FC0"/>
        </w:rPr>
        <w:t>desirable</w:t>
      </w:r>
      <w:r>
        <w:rPr>
          <w:color w:val="006FC0"/>
          <w:spacing w:val="-4"/>
        </w:rPr>
        <w:t xml:space="preserve"> </w:t>
      </w:r>
      <w:r>
        <w:rPr>
          <w:color w:val="006FC0"/>
        </w:rPr>
        <w:t>preventative</w:t>
      </w:r>
      <w:r>
        <w:rPr>
          <w:color w:val="006FC0"/>
          <w:spacing w:val="-4"/>
        </w:rPr>
        <w:t xml:space="preserve"> </w:t>
      </w:r>
      <w:r>
        <w:rPr>
          <w:color w:val="006FC0"/>
        </w:rPr>
        <w:t>measure</w:t>
      </w:r>
      <w:r>
        <w:rPr>
          <w:color w:val="006FC0"/>
          <w:spacing w:val="-4"/>
        </w:rPr>
        <w:t xml:space="preserve"> </w:t>
      </w:r>
      <w:r>
        <w:rPr>
          <w:color w:val="006FC0"/>
        </w:rPr>
        <w:t>against</w:t>
      </w:r>
      <w:r>
        <w:rPr>
          <w:color w:val="006FC0"/>
          <w:spacing w:val="-4"/>
        </w:rPr>
        <w:t xml:space="preserve"> </w:t>
      </w:r>
      <w:r>
        <w:t>wasted</w:t>
      </w:r>
      <w:r>
        <w:rPr>
          <w:spacing w:val="-6"/>
        </w:rPr>
        <w:t xml:space="preserve"> </w:t>
      </w:r>
      <w:r>
        <w:t>resources</w:t>
      </w:r>
      <w:r>
        <w:rPr>
          <w:spacing w:val="-5"/>
        </w:rPr>
        <w:t xml:space="preserve"> </w:t>
      </w:r>
      <w:r>
        <w:rPr>
          <w:color w:val="006FC0"/>
        </w:rPr>
        <w:t>is</w:t>
      </w:r>
      <w:r>
        <w:rPr>
          <w:color w:val="006FC0"/>
          <w:spacing w:val="-6"/>
        </w:rPr>
        <w:t xml:space="preserve"> </w:t>
      </w:r>
      <w:r>
        <w:rPr>
          <w:color w:val="006FC0"/>
        </w:rPr>
        <w:t>that</w:t>
      </w:r>
      <w:r>
        <w:rPr>
          <w:color w:val="006FC0"/>
          <w:spacing w:val="-5"/>
        </w:rPr>
        <w:t xml:space="preserve"> </w:t>
      </w:r>
      <w:r>
        <w:t>there</w:t>
      </w:r>
      <w:r>
        <w:rPr>
          <w:spacing w:val="-4"/>
        </w:rPr>
        <w:t xml:space="preserve"> </w:t>
      </w:r>
      <w:r>
        <w:t>could</w:t>
      </w:r>
      <w:r>
        <w:rPr>
          <w:spacing w:val="-4"/>
        </w:rPr>
        <w:t xml:space="preserve"> </w:t>
      </w:r>
      <w:r>
        <w:t>be</w:t>
      </w:r>
      <w:r>
        <w:rPr>
          <w:spacing w:val="-4"/>
        </w:rPr>
        <w:t xml:space="preserve"> </w:t>
      </w:r>
      <w:r>
        <w:t>punishments</w:t>
      </w:r>
      <w:r>
        <w:rPr>
          <w:spacing w:val="-5"/>
        </w:rPr>
        <w:t xml:space="preserve"> </w:t>
      </w:r>
      <w:r>
        <w:t>for</w:t>
      </w:r>
      <w:r>
        <w:rPr>
          <w:spacing w:val="-4"/>
        </w:rPr>
        <w:t xml:space="preserve"> </w:t>
      </w:r>
      <w:r>
        <w:t>people</w:t>
      </w:r>
      <w:r>
        <w:rPr>
          <w:spacing w:val="-4"/>
        </w:rPr>
        <w:t xml:space="preserve"> </w:t>
      </w:r>
      <w:r>
        <w:t>who</w:t>
      </w:r>
      <w:r>
        <w:rPr>
          <w:spacing w:val="-6"/>
        </w:rPr>
        <w:t xml:space="preserve"> </w:t>
      </w:r>
      <w:r>
        <w:t>fail</w:t>
      </w:r>
      <w:r>
        <w:rPr>
          <w:spacing w:val="-4"/>
        </w:rPr>
        <w:t xml:space="preserve"> </w:t>
      </w:r>
      <w:r>
        <w:t>to</w:t>
      </w:r>
      <w:r>
        <w:rPr>
          <w:spacing w:val="-5"/>
        </w:rPr>
        <w:t xml:space="preserve"> </w:t>
      </w:r>
      <w:r>
        <w:t>adhere</w:t>
      </w:r>
      <w:r>
        <w:rPr>
          <w:spacing w:val="-4"/>
        </w:rPr>
        <w:t xml:space="preserve"> </w:t>
      </w:r>
      <w:r>
        <w:t>to</w:t>
      </w:r>
      <w:r>
        <w:rPr>
          <w:spacing w:val="-3"/>
        </w:rPr>
        <w:t xml:space="preserve"> </w:t>
      </w:r>
      <w:r>
        <w:t>the</w:t>
      </w:r>
      <w:r>
        <w:rPr>
          <w:spacing w:val="-7"/>
        </w:rPr>
        <w:t xml:space="preserve"> </w:t>
      </w:r>
      <w:r>
        <w:t>regulations</w:t>
      </w:r>
      <w:r>
        <w:rPr>
          <w:spacing w:val="-6"/>
        </w:rPr>
        <w:t xml:space="preserve"> </w:t>
      </w:r>
      <w:r>
        <w:t xml:space="preserve">about household waste sorting, ranging from a small fine to community service, or even perhaps </w:t>
      </w:r>
      <w:r>
        <w:rPr>
          <w:b/>
        </w:rPr>
        <w:t xml:space="preserve">prison sentences </w:t>
      </w:r>
      <w:r>
        <w:t xml:space="preserve">for </w:t>
      </w:r>
      <w:r>
        <w:rPr>
          <w:b/>
        </w:rPr>
        <w:t>repeat offenders</w:t>
      </w:r>
      <w:r>
        <w:t>.</w:t>
      </w:r>
    </w:p>
    <w:p w14:paraId="67C14170">
      <w:pPr>
        <w:spacing w:before="0" w:line="260" w:lineRule="exact"/>
        <w:ind w:left="160" w:right="0" w:firstLine="0"/>
        <w:jc w:val="left"/>
        <w:rPr>
          <w:sz w:val="22"/>
        </w:rPr>
      </w:pPr>
      <w:r>
        <w:rPr>
          <w:color w:val="006FC0"/>
          <w:sz w:val="22"/>
        </w:rPr>
        <w:t>As</w:t>
      </w:r>
      <w:r>
        <w:rPr>
          <w:color w:val="006FC0"/>
          <w:spacing w:val="-6"/>
          <w:sz w:val="22"/>
        </w:rPr>
        <w:t xml:space="preserve"> </w:t>
      </w:r>
      <w:r>
        <w:rPr>
          <w:color w:val="006FC0"/>
          <w:sz w:val="22"/>
        </w:rPr>
        <w:t>a</w:t>
      </w:r>
      <w:r>
        <w:rPr>
          <w:color w:val="006FC0"/>
          <w:spacing w:val="-6"/>
          <w:sz w:val="22"/>
        </w:rPr>
        <w:t xml:space="preserve"> </w:t>
      </w:r>
      <w:r>
        <w:rPr>
          <w:color w:val="006FC0"/>
          <w:sz w:val="22"/>
        </w:rPr>
        <w:t>consequence/</w:t>
      </w:r>
      <w:r>
        <w:rPr>
          <w:color w:val="006FC0"/>
          <w:spacing w:val="-5"/>
          <w:sz w:val="22"/>
        </w:rPr>
        <w:t xml:space="preserve"> </w:t>
      </w:r>
      <w:r>
        <w:rPr>
          <w:color w:val="006FC0"/>
          <w:sz w:val="21"/>
        </w:rPr>
        <w:t>Consequently</w:t>
      </w:r>
      <w:r>
        <w:rPr>
          <w:color w:val="006FC0"/>
          <w:sz w:val="22"/>
        </w:rPr>
        <w:t>,</w:t>
      </w:r>
      <w:r>
        <w:rPr>
          <w:color w:val="006FC0"/>
          <w:spacing w:val="-6"/>
          <w:sz w:val="22"/>
        </w:rPr>
        <w:t xml:space="preserve"> </w:t>
      </w:r>
      <w:r>
        <w:rPr>
          <w:color w:val="006FC0"/>
          <w:sz w:val="21"/>
        </w:rPr>
        <w:t>only</w:t>
      </w:r>
      <w:r>
        <w:rPr>
          <w:color w:val="006FC0"/>
          <w:spacing w:val="-2"/>
          <w:sz w:val="21"/>
        </w:rPr>
        <w:t xml:space="preserve"> </w:t>
      </w:r>
      <w:r>
        <w:rPr>
          <w:color w:val="006FC0"/>
          <w:sz w:val="22"/>
        </w:rPr>
        <w:t>in</w:t>
      </w:r>
      <w:r>
        <w:rPr>
          <w:color w:val="006FC0"/>
          <w:spacing w:val="-8"/>
          <w:sz w:val="22"/>
        </w:rPr>
        <w:t xml:space="preserve"> </w:t>
      </w:r>
      <w:r>
        <w:rPr>
          <w:color w:val="006FC0"/>
          <w:sz w:val="22"/>
        </w:rPr>
        <w:t>this</w:t>
      </w:r>
      <w:r>
        <w:rPr>
          <w:color w:val="006FC0"/>
          <w:spacing w:val="-6"/>
          <w:sz w:val="22"/>
        </w:rPr>
        <w:t xml:space="preserve"> </w:t>
      </w:r>
      <w:r>
        <w:rPr>
          <w:color w:val="006FC0"/>
          <w:sz w:val="22"/>
        </w:rPr>
        <w:t>way</w:t>
      </w:r>
      <w:r>
        <w:rPr>
          <w:color w:val="006FC0"/>
          <w:spacing w:val="-5"/>
          <w:sz w:val="22"/>
        </w:rPr>
        <w:t xml:space="preserve"> </w:t>
      </w:r>
      <w:r>
        <w:rPr>
          <w:color w:val="006FC0"/>
          <w:sz w:val="22"/>
        </w:rPr>
        <w:t>can</w:t>
      </w:r>
      <w:r>
        <w:rPr>
          <w:color w:val="006FC0"/>
          <w:spacing w:val="-8"/>
          <w:sz w:val="22"/>
        </w:rPr>
        <w:t xml:space="preserve"> </w:t>
      </w:r>
      <w:r>
        <w:rPr>
          <w:color w:val="006FC0"/>
          <w:spacing w:val="-5"/>
          <w:sz w:val="22"/>
        </w:rPr>
        <w:t>we…</w:t>
      </w:r>
    </w:p>
    <w:p w14:paraId="509F6484">
      <w:pPr>
        <w:pStyle w:val="8"/>
        <w:spacing w:before="39"/>
        <w:ind w:left="160"/>
        <w:rPr>
          <w:rFonts w:ascii="宋体" w:eastAsia="宋体"/>
        </w:rPr>
      </w:pPr>
      <w:r>
        <w:rPr>
          <w:rFonts w:ascii="宋体" w:eastAsia="宋体"/>
          <w:spacing w:val="-5"/>
        </w:rPr>
        <w:t>结尾</w:t>
      </w:r>
    </w:p>
    <w:p w14:paraId="5C0DB540">
      <w:pPr>
        <w:pStyle w:val="8"/>
        <w:spacing w:before="43" w:line="290" w:lineRule="auto"/>
        <w:ind w:left="160" w:right="217"/>
      </w:pPr>
      <w:r>
        <mc:AlternateContent>
          <mc:Choice Requires="wps">
            <w:drawing>
              <wp:anchor distT="0" distB="0" distL="0" distR="0" simplePos="0" relativeHeight="251683840" behindDoc="1" locked="0" layoutInCell="1" allowOverlap="1">
                <wp:simplePos x="0" y="0"/>
                <wp:positionH relativeFrom="page">
                  <wp:posOffset>3569335</wp:posOffset>
                </wp:positionH>
                <wp:positionV relativeFrom="paragraph">
                  <wp:posOffset>127000</wp:posOffset>
                </wp:positionV>
                <wp:extent cx="373380" cy="9525"/>
                <wp:effectExtent l="0" t="0" r="0" b="0"/>
                <wp:wrapNone/>
                <wp:docPr id="121" name="Graphic 121"/>
                <wp:cNvGraphicFramePr/>
                <a:graphic xmlns:a="http://schemas.openxmlformats.org/drawingml/2006/main">
                  <a:graphicData uri="http://schemas.microsoft.com/office/word/2010/wordprocessingShape">
                    <wps:wsp>
                      <wps:cNvSpPr/>
                      <wps:spPr>
                        <a:xfrm>
                          <a:off x="0" y="0"/>
                          <a:ext cx="373380" cy="9525"/>
                        </a:xfrm>
                        <a:custGeom>
                          <a:avLst/>
                          <a:gdLst/>
                          <a:ahLst/>
                          <a:cxnLst/>
                          <a:rect l="l" t="t" r="r" b="b"/>
                          <a:pathLst>
                            <a:path w="373380" h="9525">
                              <a:moveTo>
                                <a:pt x="373379" y="0"/>
                              </a:moveTo>
                              <a:lnTo>
                                <a:pt x="0" y="0"/>
                              </a:lnTo>
                              <a:lnTo>
                                <a:pt x="0" y="9143"/>
                              </a:lnTo>
                              <a:lnTo>
                                <a:pt x="373379" y="9143"/>
                              </a:lnTo>
                              <a:lnTo>
                                <a:pt x="373379" y="0"/>
                              </a:lnTo>
                              <a:close/>
                            </a:path>
                          </a:pathLst>
                        </a:custGeom>
                        <a:solidFill>
                          <a:srgbClr val="FF0000"/>
                        </a:solidFill>
                      </wps:spPr>
                      <wps:bodyPr wrap="square" lIns="0" tIns="0" rIns="0" bIns="0" rtlCol="0">
                        <a:noAutofit/>
                      </wps:bodyPr>
                    </wps:wsp>
                  </a:graphicData>
                </a:graphic>
              </wp:anchor>
            </w:drawing>
          </mc:Choice>
          <mc:Fallback>
            <w:pict>
              <v:shape id="Graphic 121" o:spid="_x0000_s1026" o:spt="100" style="position:absolute;left:0pt;margin-left:281.05pt;margin-top:10pt;height:0.75pt;width:29.4pt;mso-position-horizontal-relative:page;z-index:-251632640;mso-width-relative:page;mso-height-relative:page;" fillcolor="#FF0000" filled="t" stroked="f" coordsize="373380,9525" o:gfxdata="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MOC&#10;NdUAAAAJAQAADwAAAAAAAAABACAAAAAiAAAAZHJzL2Rvd25yZXYueG1sUEsBAhQAFAAAAAgAh07i&#10;QCRPg3slAgAA2wQAAA4AAAAAAAAAAQAgAAAAJAEAAGRycy9lMm9Eb2MueG1sUEsFBgAAAAAGAAYA&#10;WQEAALsFAAAAAA==&#10;" path="m373379,0l0,0,0,9143,373379,9143,373379,0xe">
                <v:fill on="t" focussize="0,0"/>
                <v:stroke on="f"/>
                <v:imagedata o:title=""/>
                <o:lock v:ext="edit" aspectratio="f"/>
                <v:textbox inset="0mm,0mm,0mm,0mm"/>
              </v:shape>
            </w:pict>
          </mc:Fallback>
        </mc:AlternateContent>
      </w:r>
      <w:r>
        <w:rPr>
          <w:color w:val="006FC0"/>
        </w:rPr>
        <w:t>To summarize/in a nutshell,</w:t>
      </w:r>
      <w:r>
        <w:rPr>
          <w:color w:val="006FC0"/>
          <w:spacing w:val="-1"/>
        </w:rPr>
        <w:t xml:space="preserve"> </w:t>
      </w:r>
      <w:r>
        <w:rPr>
          <w:color w:val="006FC0"/>
        </w:rPr>
        <w:t>despite the present dilemma</w:t>
      </w:r>
      <w:r>
        <w:rPr>
          <w:color w:val="FF0000"/>
        </w:rPr>
        <w:t>, where</w:t>
      </w:r>
      <w:r>
        <w:rPr>
          <w:color w:val="FF0000"/>
          <w:spacing w:val="-1"/>
        </w:rPr>
        <w:t xml:space="preserve"> </w:t>
      </w:r>
      <w:r>
        <w:rPr>
          <w:color w:val="006FC0"/>
        </w:rPr>
        <w:t>that</w:t>
      </w:r>
      <w:r>
        <w:t>/in which/which</w:t>
      </w:r>
      <w:r>
        <w:rPr>
          <w:spacing w:val="-2"/>
        </w:rPr>
        <w:t xml:space="preserve"> </w:t>
      </w:r>
      <w:r>
        <w:t>involves</w:t>
      </w:r>
      <w:r>
        <w:rPr>
          <w:spacing w:val="-1"/>
        </w:rPr>
        <w:t xml:space="preserve"> </w:t>
      </w:r>
      <w:r>
        <w:rPr>
          <w:color w:val="006FC0"/>
        </w:rPr>
        <w:t>(</w:t>
      </w:r>
      <w:r>
        <w:rPr>
          <w:rFonts w:ascii="宋体" w:eastAsia="宋体"/>
          <w:color w:val="006FC0"/>
        </w:rPr>
        <w:t>改写题目</w:t>
      </w:r>
      <w:r>
        <w:rPr>
          <w:color w:val="006FC0"/>
        </w:rPr>
        <w:t>)</w:t>
      </w:r>
      <w:r>
        <w:rPr>
          <w:color w:val="FF0000"/>
        </w:rPr>
        <w:t xml:space="preserve">, </w:t>
      </w:r>
      <w:r>
        <w:rPr>
          <w:color w:val="006FC0"/>
        </w:rPr>
        <w:t>is incontrovertibly multifaceted and intricate issue with an array of underlying</w:t>
      </w:r>
      <w:r>
        <w:rPr>
          <w:color w:val="006FC0"/>
          <w:spacing w:val="-4"/>
        </w:rPr>
        <w:t xml:space="preserve"> </w:t>
      </w:r>
      <w:r>
        <w:rPr>
          <w:color w:val="006FC0"/>
        </w:rPr>
        <w:t>causes</w:t>
      </w:r>
      <w:r>
        <w:rPr>
          <w:color w:val="006FC0"/>
          <w:spacing w:val="-2"/>
        </w:rPr>
        <w:t xml:space="preserve"> </w:t>
      </w:r>
      <w:r>
        <w:rPr>
          <w:color w:val="006FC0"/>
        </w:rPr>
        <w:t>and</w:t>
      </w:r>
      <w:r>
        <w:rPr>
          <w:color w:val="006FC0"/>
          <w:spacing w:val="-6"/>
        </w:rPr>
        <w:t xml:space="preserve"> </w:t>
      </w:r>
      <w:r>
        <w:rPr>
          <w:color w:val="006FC0"/>
        </w:rPr>
        <w:t>wide-ranging</w:t>
      </w:r>
      <w:r>
        <w:rPr>
          <w:color w:val="006FC0"/>
          <w:spacing w:val="-3"/>
        </w:rPr>
        <w:t xml:space="preserve"> </w:t>
      </w:r>
      <w:r>
        <w:rPr>
          <w:color w:val="006FC0"/>
        </w:rPr>
        <w:t>consequences,</w:t>
      </w:r>
      <w:r>
        <w:rPr>
          <w:color w:val="006FC0"/>
          <w:spacing w:val="-2"/>
        </w:rPr>
        <w:t xml:space="preserve"> </w:t>
      </w:r>
      <w:r>
        <w:rPr>
          <w:color w:val="006FC0"/>
        </w:rPr>
        <w:t>it</w:t>
      </w:r>
      <w:r>
        <w:rPr>
          <w:color w:val="006FC0"/>
          <w:spacing w:val="-3"/>
        </w:rPr>
        <w:t xml:space="preserve"> </w:t>
      </w:r>
      <w:r>
        <w:rPr>
          <w:color w:val="006FC0"/>
        </w:rPr>
        <w:t>is</w:t>
      </w:r>
      <w:r>
        <w:rPr>
          <w:color w:val="006FC0"/>
          <w:spacing w:val="-4"/>
        </w:rPr>
        <w:t xml:space="preserve"> </w:t>
      </w:r>
      <w:r>
        <w:rPr>
          <w:color w:val="006FC0"/>
        </w:rPr>
        <w:t>still</w:t>
      </w:r>
      <w:r>
        <w:rPr>
          <w:color w:val="006FC0"/>
          <w:spacing w:val="-2"/>
        </w:rPr>
        <w:t xml:space="preserve"> </w:t>
      </w:r>
      <w:r>
        <w:rPr>
          <w:color w:val="006FC0"/>
        </w:rPr>
        <w:t>imperative</w:t>
      </w:r>
      <w:r>
        <w:rPr>
          <w:color w:val="006FC0"/>
          <w:spacing w:val="-2"/>
        </w:rPr>
        <w:t xml:space="preserve"> </w:t>
      </w:r>
      <w:r>
        <w:rPr>
          <w:color w:val="006FC0"/>
        </w:rPr>
        <w:t>to</w:t>
      </w:r>
      <w:r>
        <w:rPr>
          <w:color w:val="006FC0"/>
          <w:spacing w:val="-3"/>
        </w:rPr>
        <w:t xml:space="preserve"> </w:t>
      </w:r>
      <w:r>
        <w:rPr>
          <w:color w:val="006FC0"/>
        </w:rPr>
        <w:t>acknowledge</w:t>
      </w:r>
      <w:r>
        <w:rPr>
          <w:color w:val="006FC0"/>
          <w:spacing w:val="-2"/>
        </w:rPr>
        <w:t xml:space="preserve"> </w:t>
      </w:r>
      <w:r>
        <w:rPr>
          <w:color w:val="006FC0"/>
        </w:rPr>
        <w:t>that</w:t>
      </w:r>
      <w:r>
        <w:rPr>
          <w:color w:val="006FC0"/>
          <w:spacing w:val="-3"/>
        </w:rPr>
        <w:t xml:space="preserve"> </w:t>
      </w:r>
      <w:r>
        <w:rPr>
          <w:color w:val="006FC0"/>
        </w:rPr>
        <w:t>what</w:t>
      </w:r>
      <w:r>
        <w:rPr>
          <w:color w:val="006FC0"/>
          <w:spacing w:val="-3"/>
        </w:rPr>
        <w:t xml:space="preserve"> </w:t>
      </w:r>
      <w:r>
        <w:rPr>
          <w:color w:val="006FC0"/>
        </w:rPr>
        <w:t>we</w:t>
      </w:r>
      <w:r>
        <w:rPr>
          <w:color w:val="006FC0"/>
          <w:spacing w:val="-2"/>
        </w:rPr>
        <w:t xml:space="preserve"> </w:t>
      </w:r>
      <w:r>
        <w:rPr>
          <w:color w:val="006FC0"/>
        </w:rPr>
        <w:t>need</w:t>
      </w:r>
      <w:r>
        <w:rPr>
          <w:color w:val="006FC0"/>
          <w:spacing w:val="-2"/>
        </w:rPr>
        <w:t xml:space="preserve"> </w:t>
      </w:r>
      <w:r>
        <w:rPr>
          <w:color w:val="006FC0"/>
        </w:rPr>
        <w:t>to</w:t>
      </w:r>
      <w:r>
        <w:rPr>
          <w:color w:val="006FC0"/>
          <w:spacing w:val="-3"/>
        </w:rPr>
        <w:t xml:space="preserve"> </w:t>
      </w:r>
      <w:r>
        <w:rPr>
          <w:color w:val="006FC0"/>
        </w:rPr>
        <w:t>consider</w:t>
      </w:r>
      <w:r>
        <w:rPr>
          <w:color w:val="006FC0"/>
          <w:spacing w:val="-1"/>
        </w:rPr>
        <w:t xml:space="preserve"> </w:t>
      </w:r>
      <w:r>
        <w:rPr>
          <w:color w:val="006FC0"/>
        </w:rPr>
        <w:t>is</w:t>
      </w:r>
      <w:r>
        <w:rPr>
          <w:color w:val="006FC0"/>
          <w:spacing w:val="-4"/>
        </w:rPr>
        <w:t xml:space="preserve"> </w:t>
      </w:r>
      <w:r>
        <w:rPr>
          <w:color w:val="006FC0"/>
        </w:rPr>
        <w:t>how</w:t>
      </w:r>
      <w:r>
        <w:rPr>
          <w:color w:val="006FC0"/>
          <w:spacing w:val="-4"/>
        </w:rPr>
        <w:t xml:space="preserve"> </w:t>
      </w:r>
      <w:r>
        <w:rPr>
          <w:color w:val="006FC0"/>
        </w:rPr>
        <w:t>to</w:t>
      </w:r>
      <w:r>
        <w:rPr>
          <w:color w:val="006FC0"/>
          <w:spacing w:val="-3"/>
        </w:rPr>
        <w:t xml:space="preserve"> </w:t>
      </w:r>
      <w:r>
        <w:rPr>
          <w:color w:val="006FC0"/>
        </w:rPr>
        <w:t>accept</w:t>
      </w:r>
      <w:r>
        <w:rPr>
          <w:color w:val="006FC0"/>
          <w:spacing w:val="-4"/>
        </w:rPr>
        <w:t xml:space="preserve"> </w:t>
      </w:r>
      <w:r>
        <w:rPr>
          <w:color w:val="006FC0"/>
        </w:rPr>
        <w:t>this</w:t>
      </w:r>
      <w:r>
        <w:rPr>
          <w:color w:val="006FC0"/>
          <w:spacing w:val="-3"/>
        </w:rPr>
        <w:t xml:space="preserve"> </w:t>
      </w:r>
      <w:r>
        <w:rPr>
          <w:color w:val="006FC0"/>
        </w:rPr>
        <w:t>trend</w:t>
      </w:r>
      <w:r>
        <w:rPr>
          <w:color w:val="006FC0"/>
          <w:spacing w:val="-2"/>
        </w:rPr>
        <w:t xml:space="preserve"> </w:t>
      </w:r>
      <w:r>
        <w:rPr>
          <w:color w:val="006FC0"/>
        </w:rPr>
        <w:t>as</w:t>
      </w:r>
      <w:r>
        <w:rPr>
          <w:color w:val="006FC0"/>
          <w:spacing w:val="-3"/>
        </w:rPr>
        <w:t xml:space="preserve"> </w:t>
      </w:r>
      <w:r>
        <w:rPr>
          <w:color w:val="006FC0"/>
        </w:rPr>
        <w:t>positive</w:t>
      </w:r>
      <w:r>
        <w:rPr>
          <w:color w:val="006FC0"/>
          <w:spacing w:val="-1"/>
        </w:rPr>
        <w:t xml:space="preserve">/ </w:t>
      </w:r>
      <w:r>
        <w:rPr>
          <w:color w:val="006FC0"/>
        </w:rPr>
        <w:t>how</w:t>
      </w:r>
      <w:r>
        <w:rPr>
          <w:color w:val="006FC0"/>
          <w:spacing w:val="-2"/>
        </w:rPr>
        <w:t xml:space="preserve"> </w:t>
      </w:r>
      <w:r>
        <w:rPr>
          <w:color w:val="006FC0"/>
        </w:rPr>
        <w:t>to</w:t>
      </w:r>
      <w:r>
        <w:rPr>
          <w:color w:val="006FC0"/>
          <w:spacing w:val="-1"/>
        </w:rPr>
        <w:t xml:space="preserve"> </w:t>
      </w:r>
      <w:r>
        <w:rPr>
          <w:color w:val="006FC0"/>
        </w:rPr>
        <w:t>turn</w:t>
      </w:r>
      <w:r>
        <w:rPr>
          <w:color w:val="006FC0"/>
          <w:spacing w:val="-5"/>
        </w:rPr>
        <w:t xml:space="preserve"> </w:t>
      </w:r>
      <w:r>
        <w:rPr>
          <w:color w:val="006FC0"/>
        </w:rPr>
        <w:t>this</w:t>
      </w:r>
      <w:r>
        <w:rPr>
          <w:color w:val="006FC0"/>
          <w:spacing w:val="-3"/>
        </w:rPr>
        <w:t xml:space="preserve"> </w:t>
      </w:r>
      <w:r>
        <w:rPr>
          <w:color w:val="006FC0"/>
        </w:rPr>
        <w:t>trend to a positive one while</w:t>
      </w:r>
      <w:r>
        <w:rPr>
          <w:color w:val="006FC0"/>
          <w:spacing w:val="-2"/>
        </w:rPr>
        <w:t xml:space="preserve"> </w:t>
      </w:r>
      <w:r>
        <w:rPr>
          <w:color w:val="006FC0"/>
        </w:rPr>
        <w:t>simultaneously staying away from</w:t>
      </w:r>
      <w:r>
        <w:rPr>
          <w:color w:val="006FC0"/>
          <w:spacing w:val="-1"/>
        </w:rPr>
        <w:t xml:space="preserve"> /</w:t>
      </w:r>
      <w:r>
        <w:rPr>
          <w:color w:val="006FC0"/>
        </w:rPr>
        <w:t>avoiding its drawbacks. In light of what I have mentioned above, I am convinced</w:t>
      </w:r>
      <w:r>
        <w:rPr>
          <w:color w:val="006FC0"/>
          <w:spacing w:val="-2"/>
        </w:rPr>
        <w:t xml:space="preserve"> </w:t>
      </w:r>
      <w:r>
        <w:rPr>
          <w:color w:val="006FC0"/>
        </w:rPr>
        <w:t>that this calls</w:t>
      </w:r>
      <w:r>
        <w:rPr>
          <w:color w:val="006FC0"/>
          <w:spacing w:val="-1"/>
        </w:rPr>
        <w:t xml:space="preserve"> </w:t>
      </w:r>
      <w:r>
        <w:rPr>
          <w:color w:val="006FC0"/>
        </w:rPr>
        <w:t>for a joint effort from all sectors of society, and each of us has a role to play in this process</w:t>
      </w:r>
    </w:p>
    <w:p w14:paraId="19932D45">
      <w:pPr>
        <w:pStyle w:val="8"/>
        <w:spacing w:line="262" w:lineRule="exact"/>
        <w:ind w:left="160"/>
        <w:rPr>
          <w:rFonts w:ascii="宋体" w:eastAsia="宋体"/>
        </w:rPr>
      </w:pPr>
      <w:r>
        <w:rPr>
          <w:rFonts w:ascii="宋体" w:eastAsia="宋体"/>
          <w:spacing w:val="-4"/>
        </w:rPr>
        <w:t>凑字数：</w:t>
      </w:r>
    </w:p>
    <w:p w14:paraId="1AD53A6B">
      <w:pPr>
        <w:pStyle w:val="8"/>
        <w:spacing w:before="48" w:line="292" w:lineRule="auto"/>
        <w:ind w:left="160"/>
      </w:pPr>
      <w:r>
        <w:rPr>
          <w:color w:val="006FC0"/>
        </w:rPr>
        <w:t>While</w:t>
      </w:r>
      <w:r>
        <w:rPr>
          <w:color w:val="006FC0"/>
          <w:spacing w:val="-4"/>
        </w:rPr>
        <w:t xml:space="preserve"> </w:t>
      </w:r>
      <w:r>
        <w:rPr>
          <w:color w:val="006FC0"/>
        </w:rPr>
        <w:t>there</w:t>
      </w:r>
      <w:r>
        <w:rPr>
          <w:color w:val="006FC0"/>
          <w:spacing w:val="-4"/>
        </w:rPr>
        <w:t xml:space="preserve"> </w:t>
      </w:r>
      <w:r>
        <w:rPr>
          <w:color w:val="006FC0"/>
        </w:rPr>
        <w:t>may</w:t>
      </w:r>
      <w:r>
        <w:rPr>
          <w:color w:val="006FC0"/>
          <w:spacing w:val="-6"/>
        </w:rPr>
        <w:t xml:space="preserve"> </w:t>
      </w:r>
      <w:r>
        <w:rPr>
          <w:color w:val="006FC0"/>
        </w:rPr>
        <w:t>be</w:t>
      </w:r>
      <w:r>
        <w:rPr>
          <w:color w:val="006FC0"/>
          <w:spacing w:val="-4"/>
        </w:rPr>
        <w:t xml:space="preserve"> </w:t>
      </w:r>
      <w:r>
        <w:rPr>
          <w:color w:val="006FC0"/>
        </w:rPr>
        <w:t>differing</w:t>
      </w:r>
      <w:r>
        <w:rPr>
          <w:color w:val="006FC0"/>
          <w:spacing w:val="-7"/>
        </w:rPr>
        <w:t xml:space="preserve"> </w:t>
      </w:r>
      <w:r>
        <w:rPr>
          <w:color w:val="006FC0"/>
        </w:rPr>
        <w:t>opinions/perspectives</w:t>
      </w:r>
      <w:r>
        <w:rPr>
          <w:color w:val="006FC0"/>
          <w:spacing w:val="-4"/>
        </w:rPr>
        <w:t xml:space="preserve"> </w:t>
      </w:r>
      <w:r>
        <w:rPr>
          <w:color w:val="006FC0"/>
        </w:rPr>
        <w:t>on</w:t>
      </w:r>
      <w:r>
        <w:rPr>
          <w:color w:val="006FC0"/>
          <w:spacing w:val="-4"/>
        </w:rPr>
        <w:t xml:space="preserve"> </w:t>
      </w:r>
      <w:r>
        <w:rPr>
          <w:color w:val="006FC0"/>
        </w:rPr>
        <w:t>the</w:t>
      </w:r>
      <w:r>
        <w:rPr>
          <w:color w:val="006FC0"/>
          <w:spacing w:val="-4"/>
        </w:rPr>
        <w:t xml:space="preserve"> </w:t>
      </w:r>
      <w:r>
        <w:rPr>
          <w:color w:val="006FC0"/>
        </w:rPr>
        <w:t>subject,</w:t>
      </w:r>
      <w:r>
        <w:rPr>
          <w:color w:val="006FC0"/>
          <w:spacing w:val="-4"/>
        </w:rPr>
        <w:t xml:space="preserve"> </w:t>
      </w:r>
      <w:r>
        <w:rPr>
          <w:color w:val="006FC0"/>
        </w:rPr>
        <w:t>I</w:t>
      </w:r>
      <w:r>
        <w:rPr>
          <w:color w:val="006FC0"/>
          <w:spacing w:val="-4"/>
        </w:rPr>
        <w:t xml:space="preserve"> </w:t>
      </w:r>
      <w:r>
        <w:rPr>
          <w:color w:val="006FC0"/>
        </w:rPr>
        <w:t>am</w:t>
      </w:r>
      <w:r>
        <w:rPr>
          <w:color w:val="006FC0"/>
          <w:spacing w:val="-7"/>
        </w:rPr>
        <w:t xml:space="preserve"> </w:t>
      </w:r>
      <w:r>
        <w:rPr>
          <w:color w:val="006FC0"/>
        </w:rPr>
        <w:t>confident</w:t>
      </w:r>
      <w:r>
        <w:rPr>
          <w:color w:val="006FC0"/>
          <w:spacing w:val="-5"/>
        </w:rPr>
        <w:t xml:space="preserve"> </w:t>
      </w:r>
      <w:r>
        <w:rPr>
          <w:color w:val="006FC0"/>
        </w:rPr>
        <w:t>that</w:t>
      </w:r>
      <w:r>
        <w:rPr>
          <w:color w:val="006FC0"/>
          <w:spacing w:val="-5"/>
        </w:rPr>
        <w:t xml:space="preserve"> </w:t>
      </w:r>
      <w:r>
        <w:rPr>
          <w:color w:val="006FC0"/>
        </w:rPr>
        <w:t>my</w:t>
      </w:r>
      <w:r>
        <w:rPr>
          <w:color w:val="006FC0"/>
          <w:spacing w:val="-4"/>
        </w:rPr>
        <w:t xml:space="preserve"> </w:t>
      </w:r>
      <w:r>
        <w:rPr>
          <w:color w:val="006FC0"/>
        </w:rPr>
        <w:t>opponents</w:t>
      </w:r>
      <w:r>
        <w:rPr>
          <w:color w:val="006FC0"/>
          <w:spacing w:val="-5"/>
        </w:rPr>
        <w:t xml:space="preserve"> </w:t>
      </w:r>
      <w:r>
        <w:rPr>
          <w:color w:val="006FC0"/>
        </w:rPr>
        <w:t>will</w:t>
      </w:r>
      <w:r>
        <w:rPr>
          <w:color w:val="006FC0"/>
          <w:spacing w:val="-4"/>
        </w:rPr>
        <w:t xml:space="preserve"> </w:t>
      </w:r>
      <w:r>
        <w:rPr>
          <w:color w:val="006FC0"/>
        </w:rPr>
        <w:t>be</w:t>
      </w:r>
      <w:r>
        <w:rPr>
          <w:color w:val="006FC0"/>
          <w:spacing w:val="-4"/>
        </w:rPr>
        <w:t xml:space="preserve"> </w:t>
      </w:r>
      <w:r>
        <w:rPr>
          <w:color w:val="006FC0"/>
        </w:rPr>
        <w:t>convinced</w:t>
      </w:r>
      <w:r>
        <w:rPr>
          <w:color w:val="006FC0"/>
          <w:spacing w:val="-4"/>
        </w:rPr>
        <w:t xml:space="preserve"> </w:t>
      </w:r>
      <w:r>
        <w:rPr>
          <w:color w:val="006FC0"/>
        </w:rPr>
        <w:t>by</w:t>
      </w:r>
      <w:r>
        <w:rPr>
          <w:color w:val="006FC0"/>
          <w:spacing w:val="-4"/>
        </w:rPr>
        <w:t xml:space="preserve"> </w:t>
      </w:r>
      <w:r>
        <w:rPr>
          <w:color w:val="006FC0"/>
        </w:rPr>
        <w:t>what</w:t>
      </w:r>
      <w:r>
        <w:rPr>
          <w:color w:val="006FC0"/>
          <w:spacing w:val="-5"/>
        </w:rPr>
        <w:t xml:space="preserve"> </w:t>
      </w:r>
      <w:r>
        <w:rPr>
          <w:color w:val="006FC0"/>
        </w:rPr>
        <w:t>I have</w:t>
      </w:r>
      <w:r>
        <w:rPr>
          <w:color w:val="006FC0"/>
          <w:spacing w:val="-4"/>
        </w:rPr>
        <w:t xml:space="preserve"> </w:t>
      </w:r>
      <w:r>
        <w:rPr>
          <w:color w:val="006FC0"/>
        </w:rPr>
        <w:t>presented/</w:t>
      </w:r>
      <w:r>
        <w:rPr>
          <w:color w:val="006FC0"/>
          <w:spacing w:val="-4"/>
        </w:rPr>
        <w:t xml:space="preserve"> </w:t>
      </w:r>
      <w:r>
        <w:rPr>
          <w:color w:val="006FC0"/>
        </w:rPr>
        <w:t>by</w:t>
      </w:r>
      <w:r>
        <w:rPr>
          <w:color w:val="006FC0"/>
          <w:spacing w:val="-4"/>
        </w:rPr>
        <w:t xml:space="preserve"> </w:t>
      </w:r>
      <w:r>
        <w:rPr>
          <w:color w:val="006FC0"/>
        </w:rPr>
        <w:t>the</w:t>
      </w:r>
      <w:r>
        <w:rPr>
          <w:color w:val="006FC0"/>
          <w:spacing w:val="-6"/>
        </w:rPr>
        <w:t xml:space="preserve"> </w:t>
      </w:r>
      <w:r>
        <w:rPr>
          <w:color w:val="006FC0"/>
        </w:rPr>
        <w:t>evidence</w:t>
      </w:r>
      <w:r>
        <w:rPr>
          <w:color w:val="006FC0"/>
          <w:spacing w:val="-4"/>
        </w:rPr>
        <w:t xml:space="preserve"> </w:t>
      </w:r>
      <w:r>
        <w:rPr>
          <w:color w:val="006FC0"/>
        </w:rPr>
        <w:t>presented</w:t>
      </w:r>
      <w:r>
        <w:rPr>
          <w:color w:val="006FC0"/>
          <w:spacing w:val="-4"/>
        </w:rPr>
        <w:t xml:space="preserve"> </w:t>
      </w:r>
      <w:r>
        <w:rPr>
          <w:color w:val="006FC0"/>
        </w:rPr>
        <w:t>in</w:t>
      </w:r>
      <w:r>
        <w:rPr>
          <w:color w:val="006FC0"/>
          <w:spacing w:val="-5"/>
        </w:rPr>
        <w:t xml:space="preserve"> </w:t>
      </w:r>
      <w:r>
        <w:rPr>
          <w:color w:val="006FC0"/>
        </w:rPr>
        <w:t xml:space="preserve">my </w:t>
      </w:r>
      <w:r>
        <w:rPr>
          <w:color w:val="006FC0"/>
          <w:spacing w:val="-2"/>
        </w:rPr>
        <w:t>articles</w:t>
      </w:r>
    </w:p>
    <w:p w14:paraId="5C1DC997">
      <w:pPr>
        <w:spacing w:after="0" w:line="292" w:lineRule="auto"/>
        <w:sectPr>
          <w:pgSz w:w="16840" w:h="11910" w:orient="landscape"/>
          <w:pgMar w:top="1100" w:right="500" w:bottom="280" w:left="560" w:header="906" w:footer="0" w:gutter="0"/>
          <w:cols w:space="720" w:num="1"/>
        </w:sectPr>
      </w:pPr>
    </w:p>
    <w:p w14:paraId="5D936B30">
      <w:pPr>
        <w:pStyle w:val="4"/>
        <w:spacing w:before="133"/>
        <w:rPr>
          <w:rFonts w:ascii="宋体" w:eastAsia="宋体"/>
        </w:rPr>
      </w:pPr>
      <w:r>
        <mc:AlternateContent>
          <mc:Choice Requires="wps">
            <w:drawing>
              <wp:anchor distT="0" distB="0" distL="0" distR="0" simplePos="0" relativeHeight="251684864" behindDoc="1" locked="0" layoutInCell="1" allowOverlap="1">
                <wp:simplePos x="0" y="0"/>
                <wp:positionH relativeFrom="page">
                  <wp:posOffset>3521710</wp:posOffset>
                </wp:positionH>
                <wp:positionV relativeFrom="paragraph">
                  <wp:posOffset>1371600</wp:posOffset>
                </wp:positionV>
                <wp:extent cx="3648710" cy="3656330"/>
                <wp:effectExtent l="0" t="0" r="0" b="0"/>
                <wp:wrapNone/>
                <wp:docPr id="122" name="Graphic 122"/>
                <wp:cNvGraphicFramePr/>
                <a:graphic xmlns:a="http://schemas.openxmlformats.org/drawingml/2006/main">
                  <a:graphicData uri="http://schemas.microsoft.com/office/word/2010/wordprocessingShape">
                    <wps:wsp>
                      <wps:cNvSpPr/>
                      <wps:spPr>
                        <a:xfrm>
                          <a:off x="0" y="0"/>
                          <a:ext cx="3648710" cy="3656329"/>
                        </a:xfrm>
                        <a:custGeom>
                          <a:avLst/>
                          <a:gdLst/>
                          <a:ahLst/>
                          <a:cxnLst/>
                          <a:rect l="l" t="t" r="r" b="b"/>
                          <a:pathLst>
                            <a:path w="3648710" h="3656329">
                              <a:moveTo>
                                <a:pt x="127635" y="3214801"/>
                              </a:moveTo>
                              <a:lnTo>
                                <a:pt x="114706" y="3174593"/>
                              </a:lnTo>
                              <a:lnTo>
                                <a:pt x="92837" y="3163316"/>
                              </a:lnTo>
                              <a:lnTo>
                                <a:pt x="76479" y="3164763"/>
                              </a:lnTo>
                              <a:lnTo>
                                <a:pt x="55702" y="3169310"/>
                              </a:lnTo>
                              <a:lnTo>
                                <a:pt x="30264" y="3177019"/>
                              </a:lnTo>
                              <a:lnTo>
                                <a:pt x="0" y="3187954"/>
                              </a:lnTo>
                              <a:lnTo>
                                <a:pt x="1905" y="3197479"/>
                              </a:lnTo>
                              <a:lnTo>
                                <a:pt x="32473" y="3199777"/>
                              </a:lnTo>
                              <a:lnTo>
                                <a:pt x="58966" y="3203473"/>
                              </a:lnTo>
                              <a:lnTo>
                                <a:pt x="81534" y="3208896"/>
                              </a:lnTo>
                              <a:lnTo>
                                <a:pt x="114630" y="3222053"/>
                              </a:lnTo>
                              <a:lnTo>
                                <a:pt x="123647" y="3221609"/>
                              </a:lnTo>
                              <a:lnTo>
                                <a:pt x="127635" y="3214801"/>
                              </a:lnTo>
                              <a:close/>
                            </a:path>
                            <a:path w="3648710" h="3656329">
                              <a:moveTo>
                                <a:pt x="412877" y="3612261"/>
                              </a:moveTo>
                              <a:lnTo>
                                <a:pt x="100330" y="3299714"/>
                              </a:lnTo>
                              <a:lnTo>
                                <a:pt x="103238" y="3279838"/>
                              </a:lnTo>
                              <a:lnTo>
                                <a:pt x="104140" y="3273171"/>
                              </a:lnTo>
                              <a:lnTo>
                                <a:pt x="85229" y="3279864"/>
                              </a:lnTo>
                              <a:lnTo>
                                <a:pt x="55841" y="3290316"/>
                              </a:lnTo>
                              <a:lnTo>
                                <a:pt x="39751" y="3295904"/>
                              </a:lnTo>
                              <a:lnTo>
                                <a:pt x="70472" y="3324834"/>
                              </a:lnTo>
                              <a:lnTo>
                                <a:pt x="103644" y="3356914"/>
                              </a:lnTo>
                              <a:lnTo>
                                <a:pt x="139446" y="3392157"/>
                              </a:lnTo>
                              <a:lnTo>
                                <a:pt x="300520" y="3553231"/>
                              </a:lnTo>
                              <a:lnTo>
                                <a:pt x="336588" y="3589871"/>
                              </a:lnTo>
                              <a:lnTo>
                                <a:pt x="369671" y="3624034"/>
                              </a:lnTo>
                              <a:lnTo>
                                <a:pt x="399669" y="3655822"/>
                              </a:lnTo>
                              <a:lnTo>
                                <a:pt x="402958" y="3644963"/>
                              </a:lnTo>
                              <a:lnTo>
                                <a:pt x="406311" y="3634092"/>
                              </a:lnTo>
                              <a:lnTo>
                                <a:pt x="409651" y="3623195"/>
                              </a:lnTo>
                              <a:lnTo>
                                <a:pt x="412877" y="3612261"/>
                              </a:lnTo>
                              <a:close/>
                            </a:path>
                            <a:path w="3648710" h="3656329">
                              <a:moveTo>
                                <a:pt x="598093" y="3261741"/>
                              </a:moveTo>
                              <a:lnTo>
                                <a:pt x="596658" y="3256153"/>
                              </a:lnTo>
                              <a:lnTo>
                                <a:pt x="596176" y="3254248"/>
                              </a:lnTo>
                              <a:lnTo>
                                <a:pt x="595185" y="3250438"/>
                              </a:lnTo>
                              <a:lnTo>
                                <a:pt x="565696" y="3218040"/>
                              </a:lnTo>
                              <a:lnTo>
                                <a:pt x="529285" y="3211906"/>
                              </a:lnTo>
                              <a:lnTo>
                                <a:pt x="494766" y="3218281"/>
                              </a:lnTo>
                              <a:lnTo>
                                <a:pt x="447751" y="3231273"/>
                              </a:lnTo>
                              <a:lnTo>
                                <a:pt x="388366" y="3250438"/>
                              </a:lnTo>
                              <a:lnTo>
                                <a:pt x="363524" y="3225723"/>
                              </a:lnTo>
                              <a:lnTo>
                                <a:pt x="348488" y="3210687"/>
                              </a:lnTo>
                              <a:lnTo>
                                <a:pt x="359943" y="3199257"/>
                              </a:lnTo>
                              <a:lnTo>
                                <a:pt x="438099" y="3121152"/>
                              </a:lnTo>
                              <a:lnTo>
                                <a:pt x="469773" y="3089402"/>
                              </a:lnTo>
                              <a:lnTo>
                                <a:pt x="453199" y="3088868"/>
                              </a:lnTo>
                              <a:lnTo>
                                <a:pt x="403479" y="3087624"/>
                              </a:lnTo>
                              <a:lnTo>
                                <a:pt x="403479" y="3132963"/>
                              </a:lnTo>
                              <a:lnTo>
                                <a:pt x="337185" y="3199257"/>
                              </a:lnTo>
                              <a:lnTo>
                                <a:pt x="280289" y="3142488"/>
                              </a:lnTo>
                              <a:lnTo>
                                <a:pt x="281736" y="3121634"/>
                              </a:lnTo>
                              <a:lnTo>
                                <a:pt x="282194" y="3114040"/>
                              </a:lnTo>
                              <a:lnTo>
                                <a:pt x="267487" y="3121164"/>
                              </a:lnTo>
                              <a:lnTo>
                                <a:pt x="254673" y="3127413"/>
                              </a:lnTo>
                              <a:lnTo>
                                <a:pt x="223520" y="3142488"/>
                              </a:lnTo>
                              <a:lnTo>
                                <a:pt x="243751" y="3160585"/>
                              </a:lnTo>
                              <a:lnTo>
                                <a:pt x="264934" y="3180626"/>
                              </a:lnTo>
                              <a:lnTo>
                                <a:pt x="287185" y="3202432"/>
                              </a:lnTo>
                              <a:lnTo>
                                <a:pt x="310642" y="3225800"/>
                              </a:lnTo>
                              <a:lnTo>
                                <a:pt x="278447" y="3258058"/>
                              </a:lnTo>
                              <a:lnTo>
                                <a:pt x="246202" y="3290316"/>
                              </a:lnTo>
                              <a:lnTo>
                                <a:pt x="196977" y="3339465"/>
                              </a:lnTo>
                              <a:lnTo>
                                <a:pt x="205473" y="3339528"/>
                              </a:lnTo>
                              <a:lnTo>
                                <a:pt x="231140" y="3339465"/>
                              </a:lnTo>
                              <a:lnTo>
                                <a:pt x="238912" y="3326650"/>
                              </a:lnTo>
                              <a:lnTo>
                                <a:pt x="248158" y="3313887"/>
                              </a:lnTo>
                              <a:lnTo>
                                <a:pt x="258813" y="3301161"/>
                              </a:lnTo>
                              <a:lnTo>
                                <a:pt x="270891" y="3288411"/>
                              </a:lnTo>
                              <a:lnTo>
                                <a:pt x="279400" y="3279838"/>
                              </a:lnTo>
                              <a:lnTo>
                                <a:pt x="304927" y="3254248"/>
                              </a:lnTo>
                              <a:lnTo>
                                <a:pt x="313766" y="3276663"/>
                              </a:lnTo>
                              <a:lnTo>
                                <a:pt x="331990" y="3336366"/>
                              </a:lnTo>
                              <a:lnTo>
                                <a:pt x="340995" y="3373628"/>
                              </a:lnTo>
                              <a:lnTo>
                                <a:pt x="349643" y="3414776"/>
                              </a:lnTo>
                              <a:lnTo>
                                <a:pt x="355358" y="3456178"/>
                              </a:lnTo>
                              <a:lnTo>
                                <a:pt x="358609" y="3497973"/>
                              </a:lnTo>
                              <a:lnTo>
                                <a:pt x="359918" y="3540252"/>
                              </a:lnTo>
                              <a:lnTo>
                                <a:pt x="363093" y="3541014"/>
                              </a:lnTo>
                              <a:lnTo>
                                <a:pt x="366268" y="3541522"/>
                              </a:lnTo>
                              <a:lnTo>
                                <a:pt x="369316" y="3542157"/>
                              </a:lnTo>
                              <a:lnTo>
                                <a:pt x="375577" y="3498989"/>
                              </a:lnTo>
                              <a:lnTo>
                                <a:pt x="378079" y="3454717"/>
                              </a:lnTo>
                              <a:lnTo>
                                <a:pt x="376707" y="3409213"/>
                              </a:lnTo>
                              <a:lnTo>
                                <a:pt x="371373" y="3362312"/>
                              </a:lnTo>
                              <a:lnTo>
                                <a:pt x="362000" y="3313887"/>
                              </a:lnTo>
                              <a:lnTo>
                                <a:pt x="348488" y="3263773"/>
                              </a:lnTo>
                              <a:lnTo>
                                <a:pt x="398551" y="3313900"/>
                              </a:lnTo>
                              <a:lnTo>
                                <a:pt x="424116" y="3339592"/>
                              </a:lnTo>
                              <a:lnTo>
                                <a:pt x="480364" y="3396513"/>
                              </a:lnTo>
                              <a:lnTo>
                                <a:pt x="513016" y="3430244"/>
                              </a:lnTo>
                              <a:lnTo>
                                <a:pt x="539877" y="3458845"/>
                              </a:lnTo>
                              <a:lnTo>
                                <a:pt x="544576" y="3448469"/>
                              </a:lnTo>
                              <a:lnTo>
                                <a:pt x="554088" y="3427653"/>
                              </a:lnTo>
                              <a:lnTo>
                                <a:pt x="558800" y="3417189"/>
                              </a:lnTo>
                              <a:lnTo>
                                <a:pt x="537121" y="3397681"/>
                              </a:lnTo>
                              <a:lnTo>
                                <a:pt x="503377" y="3365055"/>
                              </a:lnTo>
                              <a:lnTo>
                                <a:pt x="461441" y="3323526"/>
                              </a:lnTo>
                              <a:lnTo>
                                <a:pt x="451739" y="3313887"/>
                              </a:lnTo>
                              <a:lnTo>
                                <a:pt x="401574" y="3263773"/>
                              </a:lnTo>
                              <a:lnTo>
                                <a:pt x="399669" y="3261868"/>
                              </a:lnTo>
                              <a:lnTo>
                                <a:pt x="417131" y="3259442"/>
                              </a:lnTo>
                              <a:lnTo>
                                <a:pt x="435673" y="3257588"/>
                              </a:lnTo>
                              <a:lnTo>
                                <a:pt x="455637" y="3256445"/>
                              </a:lnTo>
                              <a:lnTo>
                                <a:pt x="477393" y="3256153"/>
                              </a:lnTo>
                              <a:lnTo>
                                <a:pt x="501116" y="3258045"/>
                              </a:lnTo>
                              <a:lnTo>
                                <a:pt x="524002" y="3260687"/>
                              </a:lnTo>
                              <a:lnTo>
                                <a:pt x="545820" y="3264395"/>
                              </a:lnTo>
                              <a:lnTo>
                                <a:pt x="566420" y="3269488"/>
                              </a:lnTo>
                              <a:lnTo>
                                <a:pt x="583336" y="3272421"/>
                              </a:lnTo>
                              <a:lnTo>
                                <a:pt x="594106" y="3269742"/>
                              </a:lnTo>
                              <a:lnTo>
                                <a:pt x="598093" y="3261741"/>
                              </a:lnTo>
                              <a:close/>
                            </a:path>
                            <a:path w="3648710" h="3656329">
                              <a:moveTo>
                                <a:pt x="732066" y="3284982"/>
                              </a:moveTo>
                              <a:lnTo>
                                <a:pt x="726401" y="3264014"/>
                              </a:lnTo>
                              <a:lnTo>
                                <a:pt x="712216" y="3244850"/>
                              </a:lnTo>
                              <a:lnTo>
                                <a:pt x="556298" y="3088868"/>
                              </a:lnTo>
                              <a:lnTo>
                                <a:pt x="405371" y="2937891"/>
                              </a:lnTo>
                              <a:lnTo>
                                <a:pt x="386461" y="2918968"/>
                              </a:lnTo>
                              <a:lnTo>
                                <a:pt x="387350" y="2911373"/>
                              </a:lnTo>
                              <a:lnTo>
                                <a:pt x="388366" y="2903359"/>
                              </a:lnTo>
                              <a:lnTo>
                                <a:pt x="390271" y="2888742"/>
                              </a:lnTo>
                              <a:lnTo>
                                <a:pt x="331470" y="2894330"/>
                              </a:lnTo>
                              <a:lnTo>
                                <a:pt x="332994" y="2903817"/>
                              </a:lnTo>
                              <a:lnTo>
                                <a:pt x="335711" y="2921317"/>
                              </a:lnTo>
                              <a:lnTo>
                                <a:pt x="337185" y="2930271"/>
                              </a:lnTo>
                              <a:lnTo>
                                <a:pt x="140208" y="3127375"/>
                              </a:lnTo>
                              <a:lnTo>
                                <a:pt x="148704" y="3127413"/>
                              </a:lnTo>
                              <a:lnTo>
                                <a:pt x="169595" y="3127362"/>
                              </a:lnTo>
                              <a:lnTo>
                                <a:pt x="174244" y="3127375"/>
                              </a:lnTo>
                              <a:lnTo>
                                <a:pt x="202018" y="3088868"/>
                              </a:lnTo>
                              <a:lnTo>
                                <a:pt x="352298" y="2937891"/>
                              </a:lnTo>
                              <a:lnTo>
                                <a:pt x="672465" y="3258058"/>
                              </a:lnTo>
                              <a:lnTo>
                                <a:pt x="678840" y="3266529"/>
                              </a:lnTo>
                              <a:lnTo>
                                <a:pt x="681177" y="3274860"/>
                              </a:lnTo>
                              <a:lnTo>
                                <a:pt x="679615" y="3282848"/>
                              </a:lnTo>
                              <a:lnTo>
                                <a:pt x="674370" y="3290316"/>
                              </a:lnTo>
                              <a:lnTo>
                                <a:pt x="665200" y="3298774"/>
                              </a:lnTo>
                              <a:lnTo>
                                <a:pt x="652348" y="3309912"/>
                              </a:lnTo>
                              <a:lnTo>
                                <a:pt x="636270" y="3323577"/>
                              </a:lnTo>
                              <a:lnTo>
                                <a:pt x="617474" y="3339592"/>
                              </a:lnTo>
                              <a:lnTo>
                                <a:pt x="620014" y="3342132"/>
                              </a:lnTo>
                              <a:lnTo>
                                <a:pt x="622554" y="3344545"/>
                              </a:lnTo>
                              <a:lnTo>
                                <a:pt x="625094" y="3347085"/>
                              </a:lnTo>
                              <a:lnTo>
                                <a:pt x="656678" y="3331273"/>
                              </a:lnTo>
                              <a:lnTo>
                                <a:pt x="682891" y="3323526"/>
                              </a:lnTo>
                              <a:lnTo>
                                <a:pt x="703402" y="3324263"/>
                              </a:lnTo>
                              <a:lnTo>
                                <a:pt x="717931" y="3333877"/>
                              </a:lnTo>
                              <a:lnTo>
                                <a:pt x="722477" y="3323526"/>
                              </a:lnTo>
                              <a:lnTo>
                                <a:pt x="729234" y="3308146"/>
                              </a:lnTo>
                              <a:lnTo>
                                <a:pt x="732066" y="3284982"/>
                              </a:lnTo>
                              <a:close/>
                            </a:path>
                            <a:path w="3648710" h="3656329">
                              <a:moveTo>
                                <a:pt x="1130808" y="2750439"/>
                              </a:moveTo>
                              <a:lnTo>
                                <a:pt x="1113409" y="2735110"/>
                              </a:lnTo>
                              <a:lnTo>
                                <a:pt x="1097749" y="2720517"/>
                              </a:lnTo>
                              <a:lnTo>
                                <a:pt x="1083475" y="2706674"/>
                              </a:lnTo>
                              <a:lnTo>
                                <a:pt x="1075944" y="2699194"/>
                              </a:lnTo>
                              <a:lnTo>
                                <a:pt x="1075944" y="2752217"/>
                              </a:lnTo>
                              <a:lnTo>
                                <a:pt x="1024801" y="2803448"/>
                              </a:lnTo>
                              <a:lnTo>
                                <a:pt x="973582" y="2854579"/>
                              </a:lnTo>
                              <a:lnTo>
                                <a:pt x="947166" y="2828137"/>
                              </a:lnTo>
                              <a:lnTo>
                                <a:pt x="947166" y="2881122"/>
                              </a:lnTo>
                              <a:lnTo>
                                <a:pt x="848614" y="2979547"/>
                              </a:lnTo>
                              <a:lnTo>
                                <a:pt x="768985" y="2900045"/>
                              </a:lnTo>
                              <a:lnTo>
                                <a:pt x="780313" y="2888742"/>
                              </a:lnTo>
                              <a:lnTo>
                                <a:pt x="867537" y="2801493"/>
                              </a:lnTo>
                              <a:lnTo>
                                <a:pt x="947166" y="2881122"/>
                              </a:lnTo>
                              <a:lnTo>
                                <a:pt x="947166" y="2828137"/>
                              </a:lnTo>
                              <a:lnTo>
                                <a:pt x="920559" y="2801493"/>
                              </a:lnTo>
                              <a:lnTo>
                                <a:pt x="894080" y="2774950"/>
                              </a:lnTo>
                              <a:lnTo>
                                <a:pt x="905408" y="2763647"/>
                              </a:lnTo>
                              <a:lnTo>
                                <a:pt x="983132" y="2685923"/>
                              </a:lnTo>
                              <a:lnTo>
                                <a:pt x="996315" y="2672715"/>
                              </a:lnTo>
                              <a:lnTo>
                                <a:pt x="1075944" y="2752217"/>
                              </a:lnTo>
                              <a:lnTo>
                                <a:pt x="1075944" y="2699194"/>
                              </a:lnTo>
                              <a:lnTo>
                                <a:pt x="1062609" y="2685923"/>
                              </a:lnTo>
                              <a:lnTo>
                                <a:pt x="1049401" y="2672715"/>
                              </a:lnTo>
                              <a:lnTo>
                                <a:pt x="985012" y="2608326"/>
                              </a:lnTo>
                              <a:lnTo>
                                <a:pt x="985012" y="2661412"/>
                              </a:lnTo>
                              <a:lnTo>
                                <a:pt x="882777" y="2763647"/>
                              </a:lnTo>
                              <a:lnTo>
                                <a:pt x="856234" y="2737142"/>
                              </a:lnTo>
                              <a:lnTo>
                                <a:pt x="856234" y="2790190"/>
                              </a:lnTo>
                              <a:lnTo>
                                <a:pt x="842937" y="2803448"/>
                              </a:lnTo>
                              <a:lnTo>
                                <a:pt x="757682" y="2888742"/>
                              </a:lnTo>
                              <a:lnTo>
                                <a:pt x="689444" y="2820416"/>
                              </a:lnTo>
                              <a:lnTo>
                                <a:pt x="680085" y="2811018"/>
                              </a:lnTo>
                              <a:lnTo>
                                <a:pt x="687705" y="2803398"/>
                              </a:lnTo>
                              <a:lnTo>
                                <a:pt x="778510" y="2712593"/>
                              </a:lnTo>
                              <a:lnTo>
                                <a:pt x="836396" y="2770365"/>
                              </a:lnTo>
                              <a:lnTo>
                                <a:pt x="856234" y="2790190"/>
                              </a:lnTo>
                              <a:lnTo>
                                <a:pt x="856234" y="2737142"/>
                              </a:lnTo>
                              <a:lnTo>
                                <a:pt x="831659" y="2712593"/>
                              </a:lnTo>
                              <a:lnTo>
                                <a:pt x="805053" y="2686050"/>
                              </a:lnTo>
                              <a:lnTo>
                                <a:pt x="816483" y="2674620"/>
                              </a:lnTo>
                              <a:lnTo>
                                <a:pt x="907415" y="2583688"/>
                              </a:lnTo>
                              <a:lnTo>
                                <a:pt x="985012" y="2661412"/>
                              </a:lnTo>
                              <a:lnTo>
                                <a:pt x="985012" y="2608326"/>
                              </a:lnTo>
                              <a:lnTo>
                                <a:pt x="960374" y="2583688"/>
                              </a:lnTo>
                              <a:lnTo>
                                <a:pt x="939546" y="2562860"/>
                              </a:lnTo>
                              <a:lnTo>
                                <a:pt x="939025" y="2555798"/>
                              </a:lnTo>
                              <a:lnTo>
                                <a:pt x="937958" y="2538984"/>
                              </a:lnTo>
                              <a:lnTo>
                                <a:pt x="937641" y="2534412"/>
                              </a:lnTo>
                              <a:lnTo>
                                <a:pt x="924267" y="2536317"/>
                              </a:lnTo>
                              <a:lnTo>
                                <a:pt x="897915" y="2540228"/>
                              </a:lnTo>
                              <a:lnTo>
                                <a:pt x="884682" y="2542032"/>
                              </a:lnTo>
                              <a:lnTo>
                                <a:pt x="886548" y="2550541"/>
                              </a:lnTo>
                              <a:lnTo>
                                <a:pt x="890231" y="2567571"/>
                              </a:lnTo>
                              <a:lnTo>
                                <a:pt x="892175" y="2576068"/>
                              </a:lnTo>
                              <a:lnTo>
                                <a:pt x="793623" y="2674620"/>
                              </a:lnTo>
                              <a:lnTo>
                                <a:pt x="791413" y="2651988"/>
                              </a:lnTo>
                              <a:lnTo>
                                <a:pt x="790397" y="2629687"/>
                              </a:lnTo>
                              <a:lnTo>
                                <a:pt x="790079" y="2609253"/>
                              </a:lnTo>
                              <a:lnTo>
                                <a:pt x="790003" y="2599347"/>
                              </a:lnTo>
                              <a:lnTo>
                                <a:pt x="790054" y="2583688"/>
                              </a:lnTo>
                              <a:lnTo>
                                <a:pt x="790498" y="2568968"/>
                              </a:lnTo>
                              <a:lnTo>
                                <a:pt x="792251" y="2552916"/>
                              </a:lnTo>
                              <a:lnTo>
                                <a:pt x="794715" y="2538984"/>
                              </a:lnTo>
                              <a:lnTo>
                                <a:pt x="797433" y="2526792"/>
                              </a:lnTo>
                              <a:lnTo>
                                <a:pt x="782320" y="2529103"/>
                              </a:lnTo>
                              <a:lnTo>
                                <a:pt x="782320" y="2685923"/>
                              </a:lnTo>
                              <a:lnTo>
                                <a:pt x="670560" y="2797683"/>
                              </a:lnTo>
                              <a:lnTo>
                                <a:pt x="638302" y="2803398"/>
                              </a:lnTo>
                              <a:lnTo>
                                <a:pt x="636739" y="2777845"/>
                              </a:lnTo>
                              <a:lnTo>
                                <a:pt x="634136" y="2729395"/>
                              </a:lnTo>
                              <a:lnTo>
                                <a:pt x="632587" y="2703068"/>
                              </a:lnTo>
                              <a:lnTo>
                                <a:pt x="649630" y="2686050"/>
                              </a:lnTo>
                              <a:lnTo>
                                <a:pt x="751967" y="2583688"/>
                              </a:lnTo>
                              <a:lnTo>
                                <a:pt x="759650" y="2609253"/>
                              </a:lnTo>
                              <a:lnTo>
                                <a:pt x="774700" y="2660434"/>
                              </a:lnTo>
                              <a:lnTo>
                                <a:pt x="782320" y="2685923"/>
                              </a:lnTo>
                              <a:lnTo>
                                <a:pt x="782320" y="2529103"/>
                              </a:lnTo>
                              <a:lnTo>
                                <a:pt x="734949" y="2536317"/>
                              </a:lnTo>
                              <a:lnTo>
                                <a:pt x="736879" y="2544826"/>
                              </a:lnTo>
                              <a:lnTo>
                                <a:pt x="740625" y="2561920"/>
                              </a:lnTo>
                              <a:lnTo>
                                <a:pt x="742569" y="2570480"/>
                              </a:lnTo>
                              <a:lnTo>
                                <a:pt x="626999" y="2686050"/>
                              </a:lnTo>
                              <a:lnTo>
                                <a:pt x="624408" y="2655798"/>
                              </a:lnTo>
                              <a:lnTo>
                                <a:pt x="623087" y="2633002"/>
                              </a:lnTo>
                              <a:lnTo>
                                <a:pt x="623239" y="2617292"/>
                              </a:lnTo>
                              <a:lnTo>
                                <a:pt x="625094" y="2608326"/>
                              </a:lnTo>
                              <a:lnTo>
                                <a:pt x="564515" y="2619629"/>
                              </a:lnTo>
                              <a:lnTo>
                                <a:pt x="588048" y="2683599"/>
                              </a:lnTo>
                              <a:lnTo>
                                <a:pt x="597852" y="2723057"/>
                              </a:lnTo>
                              <a:lnTo>
                                <a:pt x="606171" y="2767457"/>
                              </a:lnTo>
                              <a:lnTo>
                                <a:pt x="610908" y="2815374"/>
                              </a:lnTo>
                              <a:lnTo>
                                <a:pt x="613029" y="2862808"/>
                              </a:lnTo>
                              <a:lnTo>
                                <a:pt x="612660" y="2909913"/>
                              </a:lnTo>
                              <a:lnTo>
                                <a:pt x="609981" y="2956814"/>
                              </a:lnTo>
                              <a:lnTo>
                                <a:pt x="613156" y="2957576"/>
                              </a:lnTo>
                              <a:lnTo>
                                <a:pt x="616331" y="2958084"/>
                              </a:lnTo>
                              <a:lnTo>
                                <a:pt x="619379" y="2958719"/>
                              </a:lnTo>
                              <a:lnTo>
                                <a:pt x="626783" y="2924860"/>
                              </a:lnTo>
                              <a:lnTo>
                                <a:pt x="632256" y="2891002"/>
                              </a:lnTo>
                              <a:lnTo>
                                <a:pt x="635558" y="2856420"/>
                              </a:lnTo>
                              <a:lnTo>
                                <a:pt x="636397" y="2820416"/>
                              </a:lnTo>
                              <a:lnTo>
                                <a:pt x="821385" y="3005467"/>
                              </a:lnTo>
                              <a:lnTo>
                                <a:pt x="836307" y="3020796"/>
                              </a:lnTo>
                              <a:lnTo>
                                <a:pt x="849820" y="3035401"/>
                              </a:lnTo>
                              <a:lnTo>
                                <a:pt x="861949" y="3049651"/>
                              </a:lnTo>
                              <a:lnTo>
                                <a:pt x="866178" y="3039745"/>
                              </a:lnTo>
                              <a:lnTo>
                                <a:pt x="874725" y="3019882"/>
                              </a:lnTo>
                              <a:lnTo>
                                <a:pt x="878967" y="3009900"/>
                              </a:lnTo>
                              <a:lnTo>
                                <a:pt x="869454" y="3000489"/>
                              </a:lnTo>
                              <a:lnTo>
                                <a:pt x="864730" y="2995739"/>
                              </a:lnTo>
                              <a:lnTo>
                                <a:pt x="860044" y="2990977"/>
                              </a:lnTo>
                              <a:lnTo>
                                <a:pt x="871461" y="2979547"/>
                              </a:lnTo>
                              <a:lnTo>
                                <a:pt x="996403" y="2854579"/>
                              </a:lnTo>
                              <a:lnTo>
                                <a:pt x="1087374" y="2763647"/>
                              </a:lnTo>
                              <a:lnTo>
                                <a:pt x="1094028" y="2770365"/>
                              </a:lnTo>
                              <a:lnTo>
                                <a:pt x="1113790" y="2790190"/>
                              </a:lnTo>
                              <a:lnTo>
                                <a:pt x="1118031" y="2780284"/>
                              </a:lnTo>
                              <a:lnTo>
                                <a:pt x="1125232" y="2763647"/>
                              </a:lnTo>
                              <a:lnTo>
                                <a:pt x="1126629" y="2760421"/>
                              </a:lnTo>
                              <a:lnTo>
                                <a:pt x="1130808" y="2750439"/>
                              </a:lnTo>
                              <a:close/>
                            </a:path>
                            <a:path w="3648710" h="3656329">
                              <a:moveTo>
                                <a:pt x="1269111" y="2744724"/>
                              </a:moveTo>
                              <a:lnTo>
                                <a:pt x="1193292" y="2740914"/>
                              </a:lnTo>
                              <a:lnTo>
                                <a:pt x="1192428" y="2756065"/>
                              </a:lnTo>
                              <a:lnTo>
                                <a:pt x="1190459" y="2786354"/>
                              </a:lnTo>
                              <a:lnTo>
                                <a:pt x="1189609" y="2801493"/>
                              </a:lnTo>
                              <a:lnTo>
                                <a:pt x="823976" y="3167126"/>
                              </a:lnTo>
                              <a:lnTo>
                                <a:pt x="832523" y="3167164"/>
                              </a:lnTo>
                              <a:lnTo>
                                <a:pt x="853376" y="3167113"/>
                              </a:lnTo>
                              <a:lnTo>
                                <a:pt x="858012" y="3167126"/>
                              </a:lnTo>
                              <a:lnTo>
                                <a:pt x="866190" y="3154019"/>
                              </a:lnTo>
                              <a:lnTo>
                                <a:pt x="876312" y="3140367"/>
                              </a:lnTo>
                              <a:lnTo>
                                <a:pt x="888174" y="3126371"/>
                              </a:lnTo>
                              <a:lnTo>
                                <a:pt x="901573" y="3112262"/>
                              </a:lnTo>
                              <a:lnTo>
                                <a:pt x="1269111" y="2744724"/>
                              </a:lnTo>
                              <a:close/>
                            </a:path>
                            <a:path w="3648710" h="3656329">
                              <a:moveTo>
                                <a:pt x="1460500" y="2496566"/>
                              </a:moveTo>
                              <a:lnTo>
                                <a:pt x="1449070" y="2485263"/>
                              </a:lnTo>
                              <a:lnTo>
                                <a:pt x="1399921" y="2534412"/>
                              </a:lnTo>
                              <a:lnTo>
                                <a:pt x="1394206" y="2536317"/>
                              </a:lnTo>
                              <a:lnTo>
                                <a:pt x="1390396" y="2536317"/>
                              </a:lnTo>
                              <a:lnTo>
                                <a:pt x="1384681" y="2538222"/>
                              </a:lnTo>
                              <a:lnTo>
                                <a:pt x="1379093" y="2536317"/>
                              </a:lnTo>
                              <a:lnTo>
                                <a:pt x="1096772" y="2254123"/>
                              </a:lnTo>
                              <a:lnTo>
                                <a:pt x="1094867" y="2248408"/>
                              </a:lnTo>
                              <a:lnTo>
                                <a:pt x="1096772" y="2242693"/>
                              </a:lnTo>
                              <a:lnTo>
                                <a:pt x="1096772" y="2239010"/>
                              </a:lnTo>
                              <a:lnTo>
                                <a:pt x="1098677" y="2233295"/>
                              </a:lnTo>
                              <a:lnTo>
                                <a:pt x="1147953" y="2184019"/>
                              </a:lnTo>
                              <a:lnTo>
                                <a:pt x="1136523" y="2172589"/>
                              </a:lnTo>
                              <a:lnTo>
                                <a:pt x="985012" y="2324100"/>
                              </a:lnTo>
                              <a:lnTo>
                                <a:pt x="996442" y="2335530"/>
                              </a:lnTo>
                              <a:lnTo>
                                <a:pt x="1045718" y="2286254"/>
                              </a:lnTo>
                              <a:lnTo>
                                <a:pt x="1053211" y="2282444"/>
                              </a:lnTo>
                              <a:lnTo>
                                <a:pt x="1348740" y="2566670"/>
                              </a:lnTo>
                              <a:lnTo>
                                <a:pt x="1350645" y="2579878"/>
                              </a:lnTo>
                              <a:lnTo>
                                <a:pt x="1346835" y="2587498"/>
                              </a:lnTo>
                              <a:lnTo>
                                <a:pt x="1297559" y="2636647"/>
                              </a:lnTo>
                              <a:lnTo>
                                <a:pt x="1308989" y="2648077"/>
                              </a:lnTo>
                              <a:lnTo>
                                <a:pt x="1460500" y="2496566"/>
                              </a:lnTo>
                              <a:close/>
                            </a:path>
                            <a:path w="3648710" h="3656329">
                              <a:moveTo>
                                <a:pt x="1655572" y="2218055"/>
                              </a:moveTo>
                              <a:lnTo>
                                <a:pt x="1647558" y="2180437"/>
                              </a:lnTo>
                              <a:lnTo>
                                <a:pt x="1629625" y="2141182"/>
                              </a:lnTo>
                              <a:lnTo>
                                <a:pt x="1625219" y="2134768"/>
                              </a:lnTo>
                              <a:lnTo>
                                <a:pt x="1625219" y="2244598"/>
                              </a:lnTo>
                              <a:lnTo>
                                <a:pt x="1623212" y="2274468"/>
                              </a:lnTo>
                              <a:lnTo>
                                <a:pt x="1603743" y="2326386"/>
                              </a:lnTo>
                              <a:lnTo>
                                <a:pt x="1572260" y="2358390"/>
                              </a:lnTo>
                              <a:lnTo>
                                <a:pt x="1566545" y="2360168"/>
                              </a:lnTo>
                              <a:lnTo>
                                <a:pt x="1560830" y="2362073"/>
                              </a:lnTo>
                              <a:lnTo>
                                <a:pt x="1555242" y="2360168"/>
                              </a:lnTo>
                              <a:lnTo>
                                <a:pt x="1549400" y="2354453"/>
                              </a:lnTo>
                              <a:lnTo>
                                <a:pt x="1301356" y="2106295"/>
                              </a:lnTo>
                              <a:lnTo>
                                <a:pt x="1278636" y="2083562"/>
                              </a:lnTo>
                              <a:lnTo>
                                <a:pt x="1272921" y="2077974"/>
                              </a:lnTo>
                              <a:lnTo>
                                <a:pt x="1271143" y="2072259"/>
                              </a:lnTo>
                              <a:lnTo>
                                <a:pt x="1274826" y="2064639"/>
                              </a:lnTo>
                              <a:lnTo>
                                <a:pt x="1276667" y="2060079"/>
                              </a:lnTo>
                              <a:lnTo>
                                <a:pt x="1312608" y="2023516"/>
                              </a:lnTo>
                              <a:lnTo>
                                <a:pt x="1364335" y="2004225"/>
                              </a:lnTo>
                              <a:lnTo>
                                <a:pt x="1392732" y="2004199"/>
                              </a:lnTo>
                              <a:lnTo>
                                <a:pt x="1423187" y="2013115"/>
                              </a:lnTo>
                              <a:lnTo>
                                <a:pt x="1492973" y="2058454"/>
                              </a:lnTo>
                              <a:lnTo>
                                <a:pt x="1532509" y="2094992"/>
                              </a:lnTo>
                              <a:lnTo>
                                <a:pt x="1572247" y="2138337"/>
                              </a:lnTo>
                              <a:lnTo>
                                <a:pt x="1600758" y="2177605"/>
                              </a:lnTo>
                              <a:lnTo>
                                <a:pt x="1618335" y="2212975"/>
                              </a:lnTo>
                              <a:lnTo>
                                <a:pt x="1625219" y="2244598"/>
                              </a:lnTo>
                              <a:lnTo>
                                <a:pt x="1625219" y="2134768"/>
                              </a:lnTo>
                              <a:lnTo>
                                <a:pt x="1601457" y="2100135"/>
                              </a:lnTo>
                              <a:lnTo>
                                <a:pt x="1562735" y="2057146"/>
                              </a:lnTo>
                              <a:lnTo>
                                <a:pt x="1523377" y="2022055"/>
                              </a:lnTo>
                              <a:lnTo>
                                <a:pt x="1484884" y="1996427"/>
                              </a:lnTo>
                              <a:lnTo>
                                <a:pt x="1447431" y="1980298"/>
                              </a:lnTo>
                              <a:lnTo>
                                <a:pt x="1411224" y="1973707"/>
                              </a:lnTo>
                              <a:lnTo>
                                <a:pt x="1375308" y="1976793"/>
                              </a:lnTo>
                              <a:lnTo>
                                <a:pt x="1309192" y="2004872"/>
                              </a:lnTo>
                              <a:lnTo>
                                <a:pt x="1278636" y="2030603"/>
                              </a:lnTo>
                              <a:lnTo>
                                <a:pt x="1236865" y="2072259"/>
                              </a:lnTo>
                              <a:lnTo>
                                <a:pt x="1195197" y="2113915"/>
                              </a:lnTo>
                              <a:lnTo>
                                <a:pt x="1206627" y="2125345"/>
                              </a:lnTo>
                              <a:lnTo>
                                <a:pt x="1221867" y="2110105"/>
                              </a:lnTo>
                              <a:lnTo>
                                <a:pt x="1229360" y="2106295"/>
                              </a:lnTo>
                              <a:lnTo>
                                <a:pt x="1233170" y="2106295"/>
                              </a:lnTo>
                              <a:lnTo>
                                <a:pt x="1236980" y="2106422"/>
                              </a:lnTo>
                              <a:lnTo>
                                <a:pt x="1242568" y="2108200"/>
                              </a:lnTo>
                              <a:lnTo>
                                <a:pt x="1524889" y="2390521"/>
                              </a:lnTo>
                              <a:lnTo>
                                <a:pt x="1526667" y="2396109"/>
                              </a:lnTo>
                              <a:lnTo>
                                <a:pt x="1526794" y="2403729"/>
                              </a:lnTo>
                              <a:lnTo>
                                <a:pt x="1524889" y="2409444"/>
                              </a:lnTo>
                              <a:lnTo>
                                <a:pt x="1519174" y="2415032"/>
                              </a:lnTo>
                              <a:lnTo>
                                <a:pt x="1511681" y="2422779"/>
                              </a:lnTo>
                              <a:lnTo>
                                <a:pt x="1507871" y="2426462"/>
                              </a:lnTo>
                              <a:lnTo>
                                <a:pt x="1511681" y="2430272"/>
                              </a:lnTo>
                              <a:lnTo>
                                <a:pt x="1515364" y="2434082"/>
                              </a:lnTo>
                              <a:lnTo>
                                <a:pt x="1519174" y="2437892"/>
                              </a:lnTo>
                              <a:lnTo>
                                <a:pt x="1594993" y="2362073"/>
                              </a:lnTo>
                              <a:lnTo>
                                <a:pt x="1598803" y="2358263"/>
                              </a:lnTo>
                              <a:lnTo>
                                <a:pt x="1626920" y="2325179"/>
                              </a:lnTo>
                              <a:lnTo>
                                <a:pt x="1645856" y="2291016"/>
                              </a:lnTo>
                              <a:lnTo>
                                <a:pt x="1655445" y="2255431"/>
                              </a:lnTo>
                              <a:lnTo>
                                <a:pt x="1655572" y="2218055"/>
                              </a:lnTo>
                              <a:close/>
                            </a:path>
                            <a:path w="3648710" h="3656329">
                              <a:moveTo>
                                <a:pt x="1937766" y="1973707"/>
                              </a:moveTo>
                              <a:lnTo>
                                <a:pt x="1875409" y="1975612"/>
                              </a:lnTo>
                              <a:lnTo>
                                <a:pt x="1874012" y="2023605"/>
                              </a:lnTo>
                              <a:lnTo>
                                <a:pt x="1868970" y="2072259"/>
                              </a:lnTo>
                              <a:lnTo>
                                <a:pt x="1860511" y="2121204"/>
                              </a:lnTo>
                              <a:lnTo>
                                <a:pt x="1848675" y="2171090"/>
                              </a:lnTo>
                              <a:lnTo>
                                <a:pt x="1833626" y="2221865"/>
                              </a:lnTo>
                              <a:lnTo>
                                <a:pt x="1836801" y="2223897"/>
                              </a:lnTo>
                              <a:lnTo>
                                <a:pt x="1839976" y="2225687"/>
                              </a:lnTo>
                              <a:lnTo>
                                <a:pt x="1843151" y="2227580"/>
                              </a:lnTo>
                              <a:lnTo>
                                <a:pt x="1859953" y="2193887"/>
                              </a:lnTo>
                              <a:lnTo>
                                <a:pt x="1876386" y="2154250"/>
                              </a:lnTo>
                              <a:lnTo>
                                <a:pt x="1892160" y="2108543"/>
                              </a:lnTo>
                              <a:lnTo>
                                <a:pt x="1907044" y="2056625"/>
                              </a:lnTo>
                              <a:lnTo>
                                <a:pt x="1920748" y="1998345"/>
                              </a:lnTo>
                              <a:lnTo>
                                <a:pt x="1933549" y="1979879"/>
                              </a:lnTo>
                              <a:lnTo>
                                <a:pt x="1937766" y="1973707"/>
                              </a:lnTo>
                              <a:close/>
                            </a:path>
                            <a:path w="3648710" h="3656329">
                              <a:moveTo>
                                <a:pt x="2081784" y="1776730"/>
                              </a:moveTo>
                              <a:lnTo>
                                <a:pt x="2061540" y="1758645"/>
                              </a:lnTo>
                              <a:lnTo>
                                <a:pt x="2038223" y="1736229"/>
                              </a:lnTo>
                              <a:lnTo>
                                <a:pt x="2038223" y="1786255"/>
                              </a:lnTo>
                              <a:lnTo>
                                <a:pt x="2002193" y="1822234"/>
                              </a:lnTo>
                              <a:lnTo>
                                <a:pt x="1935988" y="1888490"/>
                              </a:lnTo>
                              <a:lnTo>
                                <a:pt x="1911350" y="1863940"/>
                              </a:lnTo>
                              <a:lnTo>
                                <a:pt x="1911350" y="1913128"/>
                              </a:lnTo>
                              <a:lnTo>
                                <a:pt x="1888528" y="1935899"/>
                              </a:lnTo>
                              <a:lnTo>
                                <a:pt x="1812798" y="2011680"/>
                              </a:lnTo>
                              <a:lnTo>
                                <a:pt x="1757934" y="1956689"/>
                              </a:lnTo>
                              <a:lnTo>
                                <a:pt x="1769211" y="1945386"/>
                              </a:lnTo>
                              <a:lnTo>
                                <a:pt x="1778749" y="1935835"/>
                              </a:lnTo>
                              <a:lnTo>
                                <a:pt x="1856359" y="1858264"/>
                              </a:lnTo>
                              <a:lnTo>
                                <a:pt x="1883803" y="1885708"/>
                              </a:lnTo>
                              <a:lnTo>
                                <a:pt x="1911350" y="1913128"/>
                              </a:lnTo>
                              <a:lnTo>
                                <a:pt x="1911350" y="1863940"/>
                              </a:lnTo>
                              <a:lnTo>
                                <a:pt x="1905660" y="1858264"/>
                              </a:lnTo>
                              <a:lnTo>
                                <a:pt x="1894649" y="1847240"/>
                              </a:lnTo>
                              <a:lnTo>
                                <a:pt x="1880997" y="1833499"/>
                              </a:lnTo>
                              <a:lnTo>
                                <a:pt x="1892312" y="1822196"/>
                              </a:lnTo>
                              <a:lnTo>
                                <a:pt x="1983359" y="1731264"/>
                              </a:lnTo>
                              <a:lnTo>
                                <a:pt x="2010791" y="1758721"/>
                              </a:lnTo>
                              <a:lnTo>
                                <a:pt x="2038223" y="1786255"/>
                              </a:lnTo>
                              <a:lnTo>
                                <a:pt x="2038223" y="1736229"/>
                              </a:lnTo>
                              <a:lnTo>
                                <a:pt x="2033066" y="1731264"/>
                              </a:lnTo>
                              <a:lnTo>
                                <a:pt x="2032063" y="1730298"/>
                              </a:lnTo>
                              <a:lnTo>
                                <a:pt x="1971929" y="1670608"/>
                              </a:lnTo>
                              <a:lnTo>
                                <a:pt x="1971929" y="1719961"/>
                              </a:lnTo>
                              <a:lnTo>
                                <a:pt x="1933130" y="1758721"/>
                              </a:lnTo>
                              <a:lnTo>
                                <a:pt x="1869694" y="1822196"/>
                              </a:lnTo>
                              <a:lnTo>
                                <a:pt x="1845056" y="1797621"/>
                              </a:lnTo>
                              <a:lnTo>
                                <a:pt x="1845056" y="1846834"/>
                              </a:lnTo>
                              <a:lnTo>
                                <a:pt x="1806143" y="1885708"/>
                              </a:lnTo>
                              <a:lnTo>
                                <a:pt x="1746504" y="1945386"/>
                              </a:lnTo>
                              <a:lnTo>
                                <a:pt x="1689735" y="1888490"/>
                              </a:lnTo>
                              <a:lnTo>
                                <a:pt x="1788160" y="1790065"/>
                              </a:lnTo>
                              <a:lnTo>
                                <a:pt x="1820354" y="1822234"/>
                              </a:lnTo>
                              <a:lnTo>
                                <a:pt x="1845056" y="1846834"/>
                              </a:lnTo>
                              <a:lnTo>
                                <a:pt x="1845056" y="1797621"/>
                              </a:lnTo>
                              <a:lnTo>
                                <a:pt x="1837486" y="1790065"/>
                              </a:lnTo>
                              <a:lnTo>
                                <a:pt x="1812798" y="1765427"/>
                              </a:lnTo>
                              <a:lnTo>
                                <a:pt x="1824228" y="1753997"/>
                              </a:lnTo>
                              <a:lnTo>
                                <a:pt x="1915160" y="1663065"/>
                              </a:lnTo>
                              <a:lnTo>
                                <a:pt x="1971929" y="1719961"/>
                              </a:lnTo>
                              <a:lnTo>
                                <a:pt x="1971929" y="1670608"/>
                              </a:lnTo>
                              <a:lnTo>
                                <a:pt x="1964334" y="1663065"/>
                              </a:lnTo>
                              <a:lnTo>
                                <a:pt x="1945386" y="1644142"/>
                              </a:lnTo>
                              <a:lnTo>
                                <a:pt x="1949234" y="1630921"/>
                              </a:lnTo>
                              <a:lnTo>
                                <a:pt x="1951151" y="1624266"/>
                              </a:lnTo>
                              <a:lnTo>
                                <a:pt x="1953006" y="1617599"/>
                              </a:lnTo>
                              <a:lnTo>
                                <a:pt x="1901825" y="1619504"/>
                              </a:lnTo>
                              <a:lnTo>
                                <a:pt x="1901380" y="1628482"/>
                              </a:lnTo>
                              <a:lnTo>
                                <a:pt x="1900351" y="1646478"/>
                              </a:lnTo>
                              <a:lnTo>
                                <a:pt x="1899920" y="1655445"/>
                              </a:lnTo>
                              <a:lnTo>
                                <a:pt x="1801495" y="1753997"/>
                              </a:lnTo>
                              <a:lnTo>
                                <a:pt x="1782470" y="1735074"/>
                              </a:lnTo>
                              <a:lnTo>
                                <a:pt x="1757934" y="1710436"/>
                              </a:lnTo>
                              <a:lnTo>
                                <a:pt x="1833524" y="1634744"/>
                              </a:lnTo>
                              <a:lnTo>
                                <a:pt x="1970024" y="1498219"/>
                              </a:lnTo>
                              <a:lnTo>
                                <a:pt x="1951062" y="1498155"/>
                              </a:lnTo>
                              <a:lnTo>
                                <a:pt x="1894205" y="1498346"/>
                              </a:lnTo>
                              <a:lnTo>
                                <a:pt x="1894205" y="1551305"/>
                              </a:lnTo>
                              <a:lnTo>
                                <a:pt x="1810893" y="1634744"/>
                              </a:lnTo>
                              <a:lnTo>
                                <a:pt x="1786255" y="1610042"/>
                              </a:lnTo>
                              <a:lnTo>
                                <a:pt x="1786255" y="1659255"/>
                              </a:lnTo>
                              <a:lnTo>
                                <a:pt x="1680210" y="1765427"/>
                              </a:lnTo>
                              <a:lnTo>
                                <a:pt x="1646148" y="1731264"/>
                              </a:lnTo>
                              <a:lnTo>
                                <a:pt x="1621536" y="1706626"/>
                              </a:lnTo>
                              <a:lnTo>
                                <a:pt x="1632826" y="1695323"/>
                              </a:lnTo>
                              <a:lnTo>
                                <a:pt x="1672678" y="1655445"/>
                              </a:lnTo>
                              <a:lnTo>
                                <a:pt x="1727581" y="1600581"/>
                              </a:lnTo>
                              <a:lnTo>
                                <a:pt x="1786255" y="1659255"/>
                              </a:lnTo>
                              <a:lnTo>
                                <a:pt x="1786255" y="1610042"/>
                              </a:lnTo>
                              <a:lnTo>
                                <a:pt x="1776831" y="1600581"/>
                              </a:lnTo>
                              <a:lnTo>
                                <a:pt x="1752219" y="1575943"/>
                              </a:lnTo>
                              <a:lnTo>
                                <a:pt x="1763509" y="1564640"/>
                              </a:lnTo>
                              <a:lnTo>
                                <a:pt x="1867712" y="1460449"/>
                              </a:lnTo>
                              <a:lnTo>
                                <a:pt x="1850720" y="1460309"/>
                              </a:lnTo>
                              <a:lnTo>
                                <a:pt x="1816582" y="1460449"/>
                              </a:lnTo>
                              <a:lnTo>
                                <a:pt x="1799590" y="1460373"/>
                              </a:lnTo>
                              <a:lnTo>
                                <a:pt x="1799590" y="1505839"/>
                              </a:lnTo>
                              <a:lnTo>
                                <a:pt x="1740789" y="1564640"/>
                              </a:lnTo>
                              <a:lnTo>
                                <a:pt x="1710436" y="1534287"/>
                              </a:lnTo>
                              <a:lnTo>
                                <a:pt x="1711426" y="1526667"/>
                              </a:lnTo>
                              <a:lnTo>
                                <a:pt x="1712429" y="1519110"/>
                              </a:lnTo>
                              <a:lnTo>
                                <a:pt x="1713395" y="1511541"/>
                              </a:lnTo>
                              <a:lnTo>
                                <a:pt x="1714246" y="1503934"/>
                              </a:lnTo>
                              <a:lnTo>
                                <a:pt x="1692770" y="1511541"/>
                              </a:lnTo>
                              <a:lnTo>
                                <a:pt x="1649857" y="1526667"/>
                              </a:lnTo>
                              <a:lnTo>
                                <a:pt x="1664474" y="1539151"/>
                              </a:lnTo>
                              <a:lnTo>
                                <a:pt x="1680210" y="1553743"/>
                              </a:lnTo>
                              <a:lnTo>
                                <a:pt x="1697355" y="1570443"/>
                              </a:lnTo>
                              <a:lnTo>
                                <a:pt x="1716278" y="1589278"/>
                              </a:lnTo>
                              <a:lnTo>
                                <a:pt x="1610106" y="1695323"/>
                              </a:lnTo>
                              <a:lnTo>
                                <a:pt x="1577975" y="1663065"/>
                              </a:lnTo>
                              <a:lnTo>
                                <a:pt x="1578419" y="1655445"/>
                              </a:lnTo>
                              <a:lnTo>
                                <a:pt x="1579448" y="1639709"/>
                              </a:lnTo>
                              <a:lnTo>
                                <a:pt x="1579753" y="1634744"/>
                              </a:lnTo>
                              <a:lnTo>
                                <a:pt x="1517269" y="1655572"/>
                              </a:lnTo>
                              <a:lnTo>
                                <a:pt x="1528978" y="1665071"/>
                              </a:lnTo>
                              <a:lnTo>
                                <a:pt x="1544269" y="1679194"/>
                              </a:lnTo>
                              <a:lnTo>
                                <a:pt x="1563103" y="1697621"/>
                              </a:lnTo>
                              <a:lnTo>
                                <a:pt x="1585468" y="1719961"/>
                              </a:lnTo>
                              <a:lnTo>
                                <a:pt x="1483233" y="1822196"/>
                              </a:lnTo>
                              <a:lnTo>
                                <a:pt x="1491729" y="1822234"/>
                              </a:lnTo>
                              <a:lnTo>
                                <a:pt x="1512620" y="1822183"/>
                              </a:lnTo>
                              <a:lnTo>
                                <a:pt x="1517269" y="1822196"/>
                              </a:lnTo>
                              <a:lnTo>
                                <a:pt x="1544942" y="1783842"/>
                              </a:lnTo>
                              <a:lnTo>
                                <a:pt x="1569453" y="1758645"/>
                              </a:lnTo>
                              <a:lnTo>
                                <a:pt x="1596898" y="1731264"/>
                              </a:lnTo>
                              <a:lnTo>
                                <a:pt x="1655572" y="1790065"/>
                              </a:lnTo>
                              <a:lnTo>
                                <a:pt x="1623352" y="1822234"/>
                              </a:lnTo>
                              <a:lnTo>
                                <a:pt x="1509776" y="1935861"/>
                              </a:lnTo>
                              <a:lnTo>
                                <a:pt x="1518272" y="1935899"/>
                              </a:lnTo>
                              <a:lnTo>
                                <a:pt x="1539163" y="1935848"/>
                              </a:lnTo>
                              <a:lnTo>
                                <a:pt x="1543812" y="1935861"/>
                              </a:lnTo>
                              <a:lnTo>
                                <a:pt x="1571485" y="1897456"/>
                              </a:lnTo>
                              <a:lnTo>
                                <a:pt x="1621078" y="1847240"/>
                              </a:lnTo>
                              <a:lnTo>
                                <a:pt x="1682140" y="1786191"/>
                              </a:lnTo>
                              <a:lnTo>
                                <a:pt x="1702866" y="1765427"/>
                              </a:lnTo>
                              <a:lnTo>
                                <a:pt x="1733169" y="1735074"/>
                              </a:lnTo>
                              <a:lnTo>
                                <a:pt x="1776730" y="1778635"/>
                              </a:lnTo>
                              <a:lnTo>
                                <a:pt x="1708086" y="1847329"/>
                              </a:lnTo>
                              <a:lnTo>
                                <a:pt x="1678305" y="1877060"/>
                              </a:lnTo>
                              <a:lnTo>
                                <a:pt x="1646974" y="1885708"/>
                              </a:lnTo>
                              <a:lnTo>
                                <a:pt x="1636649" y="1888490"/>
                              </a:lnTo>
                              <a:lnTo>
                                <a:pt x="1672094" y="1922183"/>
                              </a:lnTo>
                              <a:lnTo>
                                <a:pt x="1708099" y="1957298"/>
                              </a:lnTo>
                              <a:lnTo>
                                <a:pt x="1744751" y="1993950"/>
                              </a:lnTo>
                              <a:lnTo>
                                <a:pt x="1782152" y="2032241"/>
                              </a:lnTo>
                              <a:lnTo>
                                <a:pt x="1820418" y="2072259"/>
                              </a:lnTo>
                              <a:lnTo>
                                <a:pt x="1824164" y="2062759"/>
                              </a:lnTo>
                              <a:lnTo>
                                <a:pt x="1831771" y="2043849"/>
                              </a:lnTo>
                              <a:lnTo>
                                <a:pt x="1835531" y="2034413"/>
                              </a:lnTo>
                              <a:lnTo>
                                <a:pt x="1831848" y="2030603"/>
                              </a:lnTo>
                              <a:lnTo>
                                <a:pt x="1824228" y="2022983"/>
                              </a:lnTo>
                              <a:lnTo>
                                <a:pt x="1835531" y="2011680"/>
                              </a:lnTo>
                              <a:lnTo>
                                <a:pt x="1958708" y="1888490"/>
                              </a:lnTo>
                              <a:lnTo>
                                <a:pt x="2049653" y="1797558"/>
                              </a:lnTo>
                              <a:lnTo>
                                <a:pt x="2055241" y="1803273"/>
                              </a:lnTo>
                              <a:lnTo>
                                <a:pt x="2060956" y="1808988"/>
                              </a:lnTo>
                              <a:lnTo>
                                <a:pt x="2066671" y="1814576"/>
                              </a:lnTo>
                              <a:lnTo>
                                <a:pt x="2070417" y="1805127"/>
                              </a:lnTo>
                              <a:lnTo>
                                <a:pt x="2073452" y="1797558"/>
                              </a:lnTo>
                              <a:lnTo>
                                <a:pt x="2078024" y="1786191"/>
                              </a:lnTo>
                              <a:lnTo>
                                <a:pt x="2081784" y="1776730"/>
                              </a:lnTo>
                              <a:close/>
                            </a:path>
                            <a:path w="3648710" h="3656329">
                              <a:moveTo>
                                <a:pt x="2219642" y="1837690"/>
                              </a:moveTo>
                              <a:lnTo>
                                <a:pt x="2212467" y="1824101"/>
                              </a:lnTo>
                              <a:lnTo>
                                <a:pt x="2196147" y="1811312"/>
                              </a:lnTo>
                              <a:lnTo>
                                <a:pt x="2175560" y="1806295"/>
                              </a:lnTo>
                              <a:lnTo>
                                <a:pt x="2150707" y="1808289"/>
                              </a:lnTo>
                              <a:lnTo>
                                <a:pt x="2090610" y="1830247"/>
                              </a:lnTo>
                              <a:lnTo>
                                <a:pt x="2022538" y="1864487"/>
                              </a:lnTo>
                              <a:lnTo>
                                <a:pt x="1985264" y="1884680"/>
                              </a:lnTo>
                              <a:lnTo>
                                <a:pt x="1987169" y="1887855"/>
                              </a:lnTo>
                              <a:lnTo>
                                <a:pt x="1988947" y="1891030"/>
                              </a:lnTo>
                              <a:lnTo>
                                <a:pt x="1990852" y="1894205"/>
                              </a:lnTo>
                              <a:lnTo>
                                <a:pt x="2046274" y="1875929"/>
                              </a:lnTo>
                              <a:lnTo>
                                <a:pt x="2095588" y="1863001"/>
                              </a:lnTo>
                              <a:lnTo>
                                <a:pt x="2138476" y="1855736"/>
                              </a:lnTo>
                              <a:lnTo>
                                <a:pt x="2174621" y="1854454"/>
                              </a:lnTo>
                              <a:lnTo>
                                <a:pt x="2200516" y="1852803"/>
                              </a:lnTo>
                              <a:lnTo>
                                <a:pt x="2215591" y="1847240"/>
                              </a:lnTo>
                              <a:lnTo>
                                <a:pt x="2219642" y="1837690"/>
                              </a:lnTo>
                              <a:close/>
                            </a:path>
                            <a:path w="3648710" h="3656329">
                              <a:moveTo>
                                <a:pt x="2510764" y="1511020"/>
                              </a:moveTo>
                              <a:lnTo>
                                <a:pt x="2505151" y="1486611"/>
                              </a:lnTo>
                              <a:lnTo>
                                <a:pt x="2490978" y="1466088"/>
                              </a:lnTo>
                              <a:lnTo>
                                <a:pt x="2265553" y="1240663"/>
                              </a:lnTo>
                              <a:lnTo>
                                <a:pt x="2276983" y="1214120"/>
                              </a:lnTo>
                              <a:lnTo>
                                <a:pt x="2250313" y="1217930"/>
                              </a:lnTo>
                              <a:lnTo>
                                <a:pt x="2261628" y="1138758"/>
                              </a:lnTo>
                              <a:lnTo>
                                <a:pt x="2274290" y="1074191"/>
                              </a:lnTo>
                              <a:lnTo>
                                <a:pt x="2288121" y="1024204"/>
                              </a:lnTo>
                              <a:lnTo>
                                <a:pt x="2302916" y="988771"/>
                              </a:lnTo>
                              <a:lnTo>
                                <a:pt x="2318512" y="967867"/>
                              </a:lnTo>
                              <a:lnTo>
                                <a:pt x="2242820" y="960247"/>
                              </a:lnTo>
                              <a:lnTo>
                                <a:pt x="2240915" y="1000125"/>
                              </a:lnTo>
                              <a:lnTo>
                                <a:pt x="1937766" y="1303147"/>
                              </a:lnTo>
                              <a:lnTo>
                                <a:pt x="1971929" y="1303147"/>
                              </a:lnTo>
                              <a:lnTo>
                                <a:pt x="1999602" y="1264805"/>
                              </a:lnTo>
                              <a:lnTo>
                                <a:pt x="2250313" y="1013333"/>
                              </a:lnTo>
                              <a:lnTo>
                                <a:pt x="2247227" y="1064958"/>
                              </a:lnTo>
                              <a:lnTo>
                                <a:pt x="2240254" y="1168209"/>
                              </a:lnTo>
                              <a:lnTo>
                                <a:pt x="2237105" y="1219835"/>
                              </a:lnTo>
                              <a:lnTo>
                                <a:pt x="2195449" y="1231138"/>
                              </a:lnTo>
                              <a:lnTo>
                                <a:pt x="2212581" y="1246136"/>
                              </a:lnTo>
                              <a:lnTo>
                                <a:pt x="2230259" y="1262672"/>
                              </a:lnTo>
                              <a:lnTo>
                                <a:pt x="2249005" y="1280972"/>
                              </a:lnTo>
                              <a:lnTo>
                                <a:pt x="2436114" y="1467993"/>
                              </a:lnTo>
                              <a:lnTo>
                                <a:pt x="2449538" y="1482128"/>
                              </a:lnTo>
                              <a:lnTo>
                                <a:pt x="2455900" y="1495920"/>
                              </a:lnTo>
                              <a:lnTo>
                                <a:pt x="2455202" y="1509026"/>
                              </a:lnTo>
                              <a:lnTo>
                                <a:pt x="2415692" y="1549514"/>
                              </a:lnTo>
                              <a:lnTo>
                                <a:pt x="2369693" y="1583563"/>
                              </a:lnTo>
                              <a:lnTo>
                                <a:pt x="2377313" y="1594866"/>
                              </a:lnTo>
                              <a:lnTo>
                                <a:pt x="2420823" y="1572247"/>
                              </a:lnTo>
                              <a:lnTo>
                                <a:pt x="2454795" y="1560690"/>
                              </a:lnTo>
                              <a:lnTo>
                                <a:pt x="2479840" y="1560068"/>
                              </a:lnTo>
                              <a:lnTo>
                                <a:pt x="2496566" y="1570228"/>
                              </a:lnTo>
                              <a:lnTo>
                                <a:pt x="2507881" y="1538998"/>
                              </a:lnTo>
                              <a:lnTo>
                                <a:pt x="2510764" y="1511020"/>
                              </a:lnTo>
                              <a:close/>
                            </a:path>
                            <a:path w="3648710" h="3656329">
                              <a:moveTo>
                                <a:pt x="2994787" y="587121"/>
                              </a:moveTo>
                              <a:lnTo>
                                <a:pt x="2992361" y="584581"/>
                              </a:lnTo>
                              <a:lnTo>
                                <a:pt x="2987294" y="579501"/>
                              </a:lnTo>
                              <a:lnTo>
                                <a:pt x="2955277" y="599389"/>
                              </a:lnTo>
                              <a:lnTo>
                                <a:pt x="2919057" y="616191"/>
                              </a:lnTo>
                              <a:lnTo>
                                <a:pt x="2878594" y="629348"/>
                              </a:lnTo>
                              <a:lnTo>
                                <a:pt x="2833878" y="638302"/>
                              </a:lnTo>
                              <a:lnTo>
                                <a:pt x="2784475" y="644994"/>
                              </a:lnTo>
                              <a:lnTo>
                                <a:pt x="2730474" y="645972"/>
                              </a:lnTo>
                              <a:lnTo>
                                <a:pt x="2672257" y="641223"/>
                              </a:lnTo>
                              <a:lnTo>
                                <a:pt x="2610231" y="630682"/>
                              </a:lnTo>
                              <a:lnTo>
                                <a:pt x="2613190" y="616191"/>
                              </a:lnTo>
                              <a:lnTo>
                                <a:pt x="2614561" y="609384"/>
                              </a:lnTo>
                              <a:lnTo>
                                <a:pt x="2615946" y="602234"/>
                              </a:lnTo>
                              <a:lnTo>
                                <a:pt x="2553462" y="619379"/>
                              </a:lnTo>
                              <a:lnTo>
                                <a:pt x="2571940" y="661327"/>
                              </a:lnTo>
                              <a:lnTo>
                                <a:pt x="2587358" y="708329"/>
                              </a:lnTo>
                              <a:lnTo>
                                <a:pt x="2600045" y="761098"/>
                              </a:lnTo>
                              <a:lnTo>
                                <a:pt x="2610231" y="820039"/>
                              </a:lnTo>
                              <a:lnTo>
                                <a:pt x="2614815" y="869823"/>
                              </a:lnTo>
                              <a:lnTo>
                                <a:pt x="2614168" y="919238"/>
                              </a:lnTo>
                              <a:lnTo>
                                <a:pt x="2608580" y="968413"/>
                              </a:lnTo>
                              <a:lnTo>
                                <a:pt x="2598356" y="1017447"/>
                              </a:lnTo>
                              <a:lnTo>
                                <a:pt x="2583815" y="1066419"/>
                              </a:lnTo>
                              <a:lnTo>
                                <a:pt x="2586990" y="1068197"/>
                              </a:lnTo>
                              <a:lnTo>
                                <a:pt x="2590038" y="1070229"/>
                              </a:lnTo>
                              <a:lnTo>
                                <a:pt x="2593213" y="1072134"/>
                              </a:lnTo>
                              <a:lnTo>
                                <a:pt x="2614371" y="1015174"/>
                              </a:lnTo>
                              <a:lnTo>
                                <a:pt x="2630182" y="961174"/>
                              </a:lnTo>
                              <a:lnTo>
                                <a:pt x="2640304" y="910082"/>
                              </a:lnTo>
                              <a:lnTo>
                                <a:pt x="2644394" y="861822"/>
                              </a:lnTo>
                              <a:lnTo>
                                <a:pt x="2643784" y="813168"/>
                              </a:lnTo>
                              <a:lnTo>
                                <a:pt x="2639441" y="761022"/>
                              </a:lnTo>
                              <a:lnTo>
                                <a:pt x="2630474" y="705866"/>
                              </a:lnTo>
                              <a:lnTo>
                                <a:pt x="2615946" y="647700"/>
                              </a:lnTo>
                              <a:lnTo>
                                <a:pt x="2669235" y="661466"/>
                              </a:lnTo>
                              <a:lnTo>
                                <a:pt x="2718689" y="670979"/>
                              </a:lnTo>
                              <a:lnTo>
                                <a:pt x="2764599" y="676922"/>
                              </a:lnTo>
                              <a:lnTo>
                                <a:pt x="2807335" y="679958"/>
                              </a:lnTo>
                              <a:lnTo>
                                <a:pt x="2848533" y="679450"/>
                              </a:lnTo>
                              <a:lnTo>
                                <a:pt x="2890113" y="674738"/>
                              </a:lnTo>
                              <a:lnTo>
                                <a:pt x="2932430" y="666483"/>
                              </a:lnTo>
                              <a:lnTo>
                                <a:pt x="2975864" y="655320"/>
                              </a:lnTo>
                              <a:lnTo>
                                <a:pt x="2974937" y="647700"/>
                              </a:lnTo>
                              <a:lnTo>
                                <a:pt x="2974733" y="645972"/>
                              </a:lnTo>
                              <a:lnTo>
                                <a:pt x="2973705" y="637527"/>
                              </a:lnTo>
                              <a:lnTo>
                                <a:pt x="2976080" y="620560"/>
                              </a:lnTo>
                              <a:lnTo>
                                <a:pt x="2983077" y="603923"/>
                              </a:lnTo>
                              <a:lnTo>
                                <a:pt x="2994787" y="587121"/>
                              </a:lnTo>
                              <a:close/>
                            </a:path>
                            <a:path w="3648710" h="3656329">
                              <a:moveTo>
                                <a:pt x="3013837" y="1019048"/>
                              </a:moveTo>
                              <a:lnTo>
                                <a:pt x="2994609" y="1002030"/>
                              </a:lnTo>
                              <a:lnTo>
                                <a:pt x="2976638" y="985189"/>
                              </a:lnTo>
                              <a:lnTo>
                                <a:pt x="2959735" y="968705"/>
                              </a:lnTo>
                              <a:lnTo>
                                <a:pt x="2754249" y="763270"/>
                              </a:lnTo>
                              <a:lnTo>
                                <a:pt x="2756192" y="750049"/>
                              </a:lnTo>
                              <a:lnTo>
                                <a:pt x="2757157" y="743394"/>
                              </a:lnTo>
                              <a:lnTo>
                                <a:pt x="2758059" y="736727"/>
                              </a:lnTo>
                              <a:lnTo>
                                <a:pt x="2687955" y="757682"/>
                              </a:lnTo>
                              <a:lnTo>
                                <a:pt x="2712186" y="779716"/>
                              </a:lnTo>
                              <a:lnTo>
                                <a:pt x="2733891" y="800290"/>
                              </a:lnTo>
                              <a:lnTo>
                                <a:pt x="2914485" y="980478"/>
                              </a:lnTo>
                              <a:lnTo>
                                <a:pt x="2966364" y="1033907"/>
                              </a:lnTo>
                              <a:lnTo>
                                <a:pt x="3000502" y="1070229"/>
                              </a:lnTo>
                              <a:lnTo>
                                <a:pt x="3003791" y="1057414"/>
                              </a:lnTo>
                              <a:lnTo>
                                <a:pt x="3010535" y="1031875"/>
                              </a:lnTo>
                              <a:lnTo>
                                <a:pt x="3013837" y="1019048"/>
                              </a:lnTo>
                              <a:close/>
                            </a:path>
                            <a:path w="3648710" h="3656329">
                              <a:moveTo>
                                <a:pt x="3204730" y="266954"/>
                              </a:moveTo>
                              <a:lnTo>
                                <a:pt x="3188462" y="221678"/>
                              </a:lnTo>
                              <a:lnTo>
                                <a:pt x="3139414" y="209753"/>
                              </a:lnTo>
                              <a:lnTo>
                                <a:pt x="3115843" y="211429"/>
                              </a:lnTo>
                              <a:lnTo>
                                <a:pt x="3089084" y="214871"/>
                              </a:lnTo>
                              <a:lnTo>
                                <a:pt x="3059303" y="219710"/>
                              </a:lnTo>
                              <a:lnTo>
                                <a:pt x="3058668" y="222758"/>
                              </a:lnTo>
                              <a:lnTo>
                                <a:pt x="3057906" y="225933"/>
                              </a:lnTo>
                              <a:lnTo>
                                <a:pt x="3057385" y="229108"/>
                              </a:lnTo>
                              <a:lnTo>
                                <a:pt x="3094304" y="237871"/>
                              </a:lnTo>
                              <a:lnTo>
                                <a:pt x="3125978" y="246748"/>
                              </a:lnTo>
                              <a:lnTo>
                                <a:pt x="3152686" y="256273"/>
                              </a:lnTo>
                              <a:lnTo>
                                <a:pt x="3174746" y="266954"/>
                              </a:lnTo>
                              <a:lnTo>
                                <a:pt x="3190417" y="275513"/>
                              </a:lnTo>
                              <a:lnTo>
                                <a:pt x="3200438" y="275501"/>
                              </a:lnTo>
                              <a:lnTo>
                                <a:pt x="3204730" y="266954"/>
                              </a:lnTo>
                              <a:close/>
                            </a:path>
                            <a:path w="3648710" h="3656329">
                              <a:moveTo>
                                <a:pt x="3297936" y="515112"/>
                              </a:moveTo>
                              <a:lnTo>
                                <a:pt x="3280740" y="499491"/>
                              </a:lnTo>
                              <a:lnTo>
                                <a:pt x="3255518" y="475335"/>
                              </a:lnTo>
                              <a:lnTo>
                                <a:pt x="3231642" y="451929"/>
                              </a:lnTo>
                              <a:lnTo>
                                <a:pt x="3231642" y="509524"/>
                              </a:lnTo>
                              <a:lnTo>
                                <a:pt x="3167253" y="573913"/>
                              </a:lnTo>
                              <a:lnTo>
                                <a:pt x="2972054" y="378714"/>
                              </a:lnTo>
                              <a:lnTo>
                                <a:pt x="2983471" y="367385"/>
                              </a:lnTo>
                              <a:lnTo>
                                <a:pt x="3036443" y="314325"/>
                              </a:lnTo>
                              <a:lnTo>
                                <a:pt x="3231642" y="509524"/>
                              </a:lnTo>
                              <a:lnTo>
                                <a:pt x="3231642" y="451929"/>
                              </a:lnTo>
                              <a:lnTo>
                                <a:pt x="3222180" y="442645"/>
                              </a:lnTo>
                              <a:lnTo>
                                <a:pt x="3146450" y="367385"/>
                              </a:lnTo>
                              <a:lnTo>
                                <a:pt x="3093339" y="314325"/>
                              </a:lnTo>
                              <a:lnTo>
                                <a:pt x="3072511" y="293497"/>
                              </a:lnTo>
                              <a:lnTo>
                                <a:pt x="3072942" y="286385"/>
                              </a:lnTo>
                              <a:lnTo>
                                <a:pt x="3074035" y="271119"/>
                              </a:lnTo>
                              <a:lnTo>
                                <a:pt x="3074416" y="265176"/>
                              </a:lnTo>
                              <a:lnTo>
                                <a:pt x="3021330" y="268859"/>
                              </a:lnTo>
                              <a:lnTo>
                                <a:pt x="3021888" y="279082"/>
                              </a:lnTo>
                              <a:lnTo>
                                <a:pt x="3022714" y="295910"/>
                              </a:lnTo>
                              <a:lnTo>
                                <a:pt x="3023235" y="304927"/>
                              </a:lnTo>
                              <a:lnTo>
                                <a:pt x="2960751" y="367411"/>
                              </a:lnTo>
                              <a:lnTo>
                                <a:pt x="2913380" y="380619"/>
                              </a:lnTo>
                              <a:lnTo>
                                <a:pt x="2944317" y="409435"/>
                              </a:lnTo>
                              <a:lnTo>
                                <a:pt x="2980601" y="444627"/>
                              </a:lnTo>
                              <a:lnTo>
                                <a:pt x="3022587" y="486206"/>
                              </a:lnTo>
                              <a:lnTo>
                                <a:pt x="3134258" y="598004"/>
                              </a:lnTo>
                              <a:lnTo>
                                <a:pt x="3190773" y="655840"/>
                              </a:lnTo>
                              <a:lnTo>
                                <a:pt x="3214624" y="681863"/>
                              </a:lnTo>
                              <a:lnTo>
                                <a:pt x="3218370" y="670458"/>
                              </a:lnTo>
                              <a:lnTo>
                                <a:pt x="3225977" y="647738"/>
                              </a:lnTo>
                              <a:lnTo>
                                <a:pt x="3229737" y="636397"/>
                              </a:lnTo>
                              <a:lnTo>
                                <a:pt x="3191370" y="597979"/>
                              </a:lnTo>
                              <a:lnTo>
                                <a:pt x="3178556" y="585216"/>
                              </a:lnTo>
                              <a:lnTo>
                                <a:pt x="3189859" y="573913"/>
                              </a:lnTo>
                              <a:lnTo>
                                <a:pt x="3242945" y="520827"/>
                              </a:lnTo>
                              <a:lnTo>
                                <a:pt x="3280791" y="558673"/>
                              </a:lnTo>
                              <a:lnTo>
                                <a:pt x="3293694" y="526034"/>
                              </a:lnTo>
                              <a:lnTo>
                                <a:pt x="3295713" y="520827"/>
                              </a:lnTo>
                              <a:lnTo>
                                <a:pt x="3297936" y="515112"/>
                              </a:lnTo>
                              <a:close/>
                            </a:path>
                            <a:path w="3648710" h="3656329">
                              <a:moveTo>
                                <a:pt x="3313049" y="0"/>
                              </a:moveTo>
                              <a:lnTo>
                                <a:pt x="3248660" y="7493"/>
                              </a:lnTo>
                              <a:lnTo>
                                <a:pt x="3264992" y="41465"/>
                              </a:lnTo>
                              <a:lnTo>
                                <a:pt x="3279559" y="80670"/>
                              </a:lnTo>
                              <a:lnTo>
                                <a:pt x="3292386" y="124460"/>
                              </a:lnTo>
                              <a:lnTo>
                                <a:pt x="3303524" y="172212"/>
                              </a:lnTo>
                              <a:lnTo>
                                <a:pt x="3306699" y="171704"/>
                              </a:lnTo>
                              <a:lnTo>
                                <a:pt x="3309874" y="171069"/>
                              </a:lnTo>
                              <a:lnTo>
                                <a:pt x="3313049" y="170307"/>
                              </a:lnTo>
                              <a:lnTo>
                                <a:pt x="3312337" y="141960"/>
                              </a:lnTo>
                              <a:lnTo>
                                <a:pt x="3310559" y="108077"/>
                              </a:lnTo>
                              <a:lnTo>
                                <a:pt x="3307651" y="68872"/>
                              </a:lnTo>
                              <a:lnTo>
                                <a:pt x="3303524" y="24511"/>
                              </a:lnTo>
                              <a:lnTo>
                                <a:pt x="3310712" y="6108"/>
                              </a:lnTo>
                              <a:lnTo>
                                <a:pt x="3313049" y="0"/>
                              </a:lnTo>
                              <a:close/>
                            </a:path>
                            <a:path w="3648710" h="3656329">
                              <a:moveTo>
                                <a:pt x="3648456" y="266954"/>
                              </a:moveTo>
                              <a:lnTo>
                                <a:pt x="3645916" y="264414"/>
                              </a:lnTo>
                              <a:lnTo>
                                <a:pt x="3643376" y="262001"/>
                              </a:lnTo>
                              <a:lnTo>
                                <a:pt x="3640836" y="259461"/>
                              </a:lnTo>
                              <a:lnTo>
                                <a:pt x="3608362" y="271119"/>
                              </a:lnTo>
                              <a:lnTo>
                                <a:pt x="3573678" y="277787"/>
                              </a:lnTo>
                              <a:lnTo>
                                <a:pt x="3536569" y="279082"/>
                              </a:lnTo>
                              <a:lnTo>
                                <a:pt x="3496818" y="274574"/>
                              </a:lnTo>
                              <a:lnTo>
                                <a:pt x="3457054" y="266573"/>
                              </a:lnTo>
                              <a:lnTo>
                                <a:pt x="3417252" y="254571"/>
                              </a:lnTo>
                              <a:lnTo>
                                <a:pt x="3377438" y="238391"/>
                              </a:lnTo>
                              <a:lnTo>
                                <a:pt x="3355835" y="227203"/>
                              </a:lnTo>
                              <a:lnTo>
                                <a:pt x="3344799" y="221488"/>
                              </a:lnTo>
                              <a:lnTo>
                                <a:pt x="3337687" y="217805"/>
                              </a:lnTo>
                              <a:lnTo>
                                <a:pt x="3458895" y="96596"/>
                              </a:lnTo>
                              <a:lnTo>
                                <a:pt x="3440963" y="96456"/>
                              </a:lnTo>
                              <a:lnTo>
                                <a:pt x="3404959" y="96596"/>
                              </a:lnTo>
                              <a:lnTo>
                                <a:pt x="3386963" y="96520"/>
                              </a:lnTo>
                              <a:lnTo>
                                <a:pt x="3386963" y="145796"/>
                              </a:lnTo>
                              <a:lnTo>
                                <a:pt x="3311144" y="221488"/>
                              </a:lnTo>
                              <a:lnTo>
                                <a:pt x="3174873" y="85090"/>
                              </a:lnTo>
                              <a:lnTo>
                                <a:pt x="3175228" y="78028"/>
                              </a:lnTo>
                              <a:lnTo>
                                <a:pt x="3176270" y="62852"/>
                              </a:lnTo>
                              <a:lnTo>
                                <a:pt x="3176651" y="56769"/>
                              </a:lnTo>
                              <a:lnTo>
                                <a:pt x="3110357" y="81280"/>
                              </a:lnTo>
                              <a:lnTo>
                                <a:pt x="3133534" y="102717"/>
                              </a:lnTo>
                              <a:lnTo>
                                <a:pt x="3162274" y="130378"/>
                              </a:lnTo>
                              <a:lnTo>
                                <a:pt x="3196691" y="164185"/>
                              </a:lnTo>
                              <a:lnTo>
                                <a:pt x="3282823" y="249936"/>
                              </a:lnTo>
                              <a:lnTo>
                                <a:pt x="3165348" y="367411"/>
                              </a:lnTo>
                              <a:lnTo>
                                <a:pt x="3173844" y="367449"/>
                              </a:lnTo>
                              <a:lnTo>
                                <a:pt x="3194735" y="367398"/>
                              </a:lnTo>
                              <a:lnTo>
                                <a:pt x="3199384" y="367411"/>
                              </a:lnTo>
                              <a:lnTo>
                                <a:pt x="3227133" y="329006"/>
                              </a:lnTo>
                              <a:lnTo>
                                <a:pt x="3273298" y="282194"/>
                              </a:lnTo>
                              <a:lnTo>
                                <a:pt x="3289643" y="320522"/>
                              </a:lnTo>
                              <a:lnTo>
                                <a:pt x="3304413" y="361746"/>
                              </a:lnTo>
                              <a:lnTo>
                                <a:pt x="3317837" y="405803"/>
                              </a:lnTo>
                              <a:lnTo>
                                <a:pt x="3330194" y="452628"/>
                              </a:lnTo>
                              <a:lnTo>
                                <a:pt x="3339858" y="501142"/>
                              </a:lnTo>
                              <a:lnTo>
                                <a:pt x="3345510" y="549884"/>
                              </a:lnTo>
                              <a:lnTo>
                                <a:pt x="3347275" y="598297"/>
                              </a:lnTo>
                              <a:lnTo>
                                <a:pt x="3345307" y="645795"/>
                              </a:lnTo>
                              <a:lnTo>
                                <a:pt x="3348482" y="646557"/>
                              </a:lnTo>
                              <a:lnTo>
                                <a:pt x="3351657" y="647065"/>
                              </a:lnTo>
                              <a:lnTo>
                                <a:pt x="3354832" y="647827"/>
                              </a:lnTo>
                              <a:lnTo>
                                <a:pt x="3364636" y="597979"/>
                              </a:lnTo>
                              <a:lnTo>
                                <a:pt x="3369475" y="548233"/>
                              </a:lnTo>
                              <a:lnTo>
                                <a:pt x="3369348" y="498525"/>
                              </a:lnTo>
                              <a:lnTo>
                                <a:pt x="3364230" y="448818"/>
                              </a:lnTo>
                              <a:lnTo>
                                <a:pt x="3355606" y="403440"/>
                              </a:lnTo>
                              <a:lnTo>
                                <a:pt x="3344964" y="360984"/>
                              </a:lnTo>
                              <a:lnTo>
                                <a:pt x="3332594" y="321754"/>
                              </a:lnTo>
                              <a:lnTo>
                                <a:pt x="3318764" y="286004"/>
                              </a:lnTo>
                              <a:lnTo>
                                <a:pt x="3347186" y="314452"/>
                              </a:lnTo>
                              <a:lnTo>
                                <a:pt x="3414649" y="382041"/>
                              </a:lnTo>
                              <a:lnTo>
                                <a:pt x="3489947" y="458292"/>
                              </a:lnTo>
                              <a:lnTo>
                                <a:pt x="3519728" y="489102"/>
                              </a:lnTo>
                              <a:lnTo>
                                <a:pt x="3544189" y="515112"/>
                              </a:lnTo>
                              <a:lnTo>
                                <a:pt x="3547961" y="502831"/>
                              </a:lnTo>
                              <a:lnTo>
                                <a:pt x="3555593" y="478256"/>
                              </a:lnTo>
                              <a:lnTo>
                                <a:pt x="3559302" y="465963"/>
                              </a:lnTo>
                              <a:lnTo>
                                <a:pt x="3548316" y="456311"/>
                              </a:lnTo>
                              <a:lnTo>
                                <a:pt x="3529838" y="438772"/>
                              </a:lnTo>
                              <a:lnTo>
                                <a:pt x="3503777" y="413359"/>
                              </a:lnTo>
                              <a:lnTo>
                                <a:pt x="3457346" y="367385"/>
                              </a:lnTo>
                              <a:lnTo>
                                <a:pt x="3404082" y="314325"/>
                              </a:lnTo>
                              <a:lnTo>
                                <a:pt x="3375710" y="286004"/>
                              </a:lnTo>
                              <a:lnTo>
                                <a:pt x="3371888" y="282194"/>
                              </a:lnTo>
                              <a:lnTo>
                                <a:pt x="3322574" y="232918"/>
                              </a:lnTo>
                              <a:lnTo>
                                <a:pt x="3324352" y="231013"/>
                              </a:lnTo>
                              <a:lnTo>
                                <a:pt x="3326384" y="229108"/>
                              </a:lnTo>
                              <a:lnTo>
                                <a:pt x="3328162" y="227203"/>
                              </a:lnTo>
                              <a:lnTo>
                                <a:pt x="3362350" y="251345"/>
                              </a:lnTo>
                              <a:lnTo>
                                <a:pt x="3396932" y="272161"/>
                              </a:lnTo>
                              <a:lnTo>
                                <a:pt x="3432175" y="289471"/>
                              </a:lnTo>
                              <a:lnTo>
                                <a:pt x="3468370" y="303022"/>
                              </a:lnTo>
                              <a:lnTo>
                                <a:pt x="3506749" y="314452"/>
                              </a:lnTo>
                              <a:lnTo>
                                <a:pt x="3545560" y="322808"/>
                              </a:lnTo>
                              <a:lnTo>
                                <a:pt x="3585108" y="328358"/>
                              </a:lnTo>
                              <a:lnTo>
                                <a:pt x="3625723" y="331343"/>
                              </a:lnTo>
                              <a:lnTo>
                                <a:pt x="3622459" y="316839"/>
                              </a:lnTo>
                              <a:lnTo>
                                <a:pt x="3624846" y="301396"/>
                              </a:lnTo>
                              <a:lnTo>
                                <a:pt x="3633343" y="284822"/>
                              </a:lnTo>
                              <a:lnTo>
                                <a:pt x="3638207" y="279082"/>
                              </a:lnTo>
                              <a:lnTo>
                                <a:pt x="3648456" y="266954"/>
                              </a:lnTo>
                              <a:close/>
                            </a:path>
                          </a:pathLst>
                        </a:custGeom>
                        <a:solidFill>
                          <a:srgbClr val="FF0000">
                            <a:alpha val="50195"/>
                          </a:srgbClr>
                        </a:solidFill>
                      </wps:spPr>
                      <wps:bodyPr wrap="square" lIns="0" tIns="0" rIns="0" bIns="0" rtlCol="0">
                        <a:noAutofit/>
                      </wps:bodyPr>
                    </wps:wsp>
                  </a:graphicData>
                </a:graphic>
              </wp:anchor>
            </w:drawing>
          </mc:Choice>
          <mc:Fallback>
            <w:pict>
              <v:shape id="Graphic 122" o:spid="_x0000_s1026" o:spt="100" style="position:absolute;left:0pt;margin-left:277.3pt;margin-top:108pt;height:287.9pt;width:287.3pt;mso-position-horizontal-relative:page;z-index:-251631616;mso-width-relative:page;mso-height-relative:page;" fillcolor="#FF0000" filled="t" stroked="f" coordsize="3648710,3656329" o:gfxdata="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" path="m127635,3214801l114706,3174593,92837,3163316,76479,3164763,55702,3169310,30264,3177019,0,3187954,1905,3197479,32473,3199777,58966,3203473,81534,3208896,114630,3222053,123647,3221609,127635,3214801xem412877,3612261l100330,3299714,103238,3279838,104140,3273171,85229,3279864,55841,3290316,39751,3295904,70472,3324834,103644,3356914,139446,3392157,300520,3553231,336588,3589871,369671,3624034,399669,3655822,402958,3644963,406311,3634092,409651,3623195,412877,3612261xem598093,3261741l596658,3256153,596176,3254248,595185,3250438,565696,3218040,529285,3211906,494766,3218281,447751,3231273,388366,3250438,363524,3225723,348488,3210687,359943,3199257,438099,3121152,469773,3089402,453199,3088868,403479,3087624,403479,3132963,337185,3199257,280289,3142488,281736,3121634,282194,3114040,267487,3121164,254673,3127413,223520,3142488,243751,3160585,264934,3180626,287185,3202432,310642,3225800,278447,3258058,246202,3290316,196977,3339465,205473,3339528,231140,3339465,238912,3326650,248158,3313887,258813,3301161,270891,3288411,279400,3279838,304927,3254248,313766,3276663,331990,3336366,340995,3373628,349643,3414776,355358,3456178,358609,3497973,359918,3540252,363093,3541014,366268,3541522,369316,3542157,375577,3498989,378079,3454717,376707,3409213,371373,3362312,362000,3313887,348488,3263773,398551,3313900,424116,3339592,480364,3396513,513016,3430244,539877,3458845,544576,3448469,554088,3427653,558800,3417189,537121,3397681,503377,3365055,461441,3323526,451739,3313887,401574,3263773,399669,3261868,417131,3259442,435673,3257588,455637,3256445,477393,3256153,501116,3258045,524002,3260687,545820,3264395,566420,3269488,583336,3272421,594106,3269742,598093,3261741xem732066,3284982l726401,3264014,712216,3244850,556298,3088868,405371,2937891,386461,2918968,387350,2911373,388366,2903359,390271,2888742,331470,2894330,332994,2903817,335711,2921317,337185,2930271,140208,3127375,148704,3127413,169595,3127362,174244,3127375,202018,3088868,352298,2937891,672465,3258058,678840,3266529,681177,3274860,679615,3282848,674370,3290316,665200,3298774,652348,3309912,636270,3323577,617474,3339592,620014,3342132,622554,3344545,625094,3347085,656678,3331273,682891,3323526,703402,3324263,717931,3333877,722477,3323526,729234,3308146,732066,3284982xem1130808,2750439l1113409,2735110,1097749,2720517,1083475,2706674,1075944,2699194,1075944,2752217,1024801,2803448,973582,2854579,947166,2828137,947166,2881122,848614,2979547,768985,2900045,780313,2888742,867537,2801493,947166,2881122,947166,2828137,920559,2801493,894080,2774950,905408,2763647,983132,2685923,996315,2672715,1075944,2752217,1075944,2699194,1062609,2685923,1049401,2672715,985012,2608326,985012,2661412,882777,2763647,856234,2737142,856234,2790190,842937,2803448,757682,2888742,689444,2820416,680085,2811018,687705,2803398,778510,2712593,836396,2770365,856234,2790190,856234,2737142,831659,2712593,805053,2686050,816483,2674620,907415,2583688,985012,2661412,985012,2608326,960374,2583688,939546,2562860,939025,2555798,937958,2538984,937641,2534412,924267,2536317,897915,2540228,884682,2542032,886548,2550541,890231,2567571,892175,2576068,793623,2674620,791413,2651988,790397,2629687,790079,2609253,790003,2599347,790054,2583688,790498,2568968,792251,2552916,794715,2538984,797433,2526792,782320,2529103,782320,2685923,670560,2797683,638302,2803398,636739,2777845,634136,2729395,632587,2703068,649630,2686050,751967,2583688,759650,2609253,774700,2660434,782320,2685923,782320,2529103,734949,2536317,736879,2544826,740625,2561920,742569,2570480,626999,2686050,624408,2655798,623087,2633002,623239,2617292,625094,2608326,564515,2619629,588048,2683599,597852,2723057,606171,2767457,610908,2815374,613029,2862808,612660,2909913,609981,2956814,613156,2957576,616331,2958084,619379,2958719,626783,2924860,632256,2891002,635558,2856420,636397,2820416,821385,3005467,836307,3020796,849820,3035401,861949,3049651,866178,3039745,874725,3019882,878967,3009900,869454,3000489,864730,2995739,860044,2990977,871461,2979547,996403,2854579,1087374,2763647,1094028,2770365,1113790,2790190,1118031,2780284,1125232,2763647,1126629,2760421,1130808,2750439xem1269111,2744724l1193292,2740914,1192428,2756065,1190459,2786354,1189609,2801493,823976,3167126,832523,3167164,853376,3167113,858012,3167126,866190,3154019,876312,3140367,888174,3126371,901573,3112262,1269111,2744724xem1460500,2496566l1449070,2485263,1399921,2534412,1394206,2536317,1390396,2536317,1384681,2538222,1379093,2536317,1096772,2254123,1094867,2248408,1096772,2242693,1096772,2239010,1098677,2233295,1147953,2184019,1136523,2172589,985012,2324100,996442,2335530,1045718,2286254,1053211,2282444,1348740,2566670,1350645,2579878,1346835,2587498,1297559,2636647,1308989,2648077,1460500,2496566xem1655572,2218055l1647558,2180437,1629625,2141182,1625219,2134768,1625219,2244598,1623212,2274468,1603743,2326386,1572260,2358390,1566545,2360168,1560830,2362073,1555242,2360168,1549400,2354453,1301356,2106295,1278636,2083562,1272921,2077974,1271143,2072259,1274826,2064639,1276667,2060079,1312608,2023516,1364335,2004225,1392732,2004199,1423187,2013115,1492973,2058454,1532509,2094992,1572247,2138337,1600758,2177605,1618335,2212975,1625219,2244598,1625219,2134768,1601457,2100135,1562735,2057146,1523377,2022055,1484884,1996427,1447431,1980298,1411224,1973707,1375308,1976793,1309192,2004872,1278636,2030603,1236865,2072259,1195197,2113915,1206627,2125345,1221867,2110105,1229360,2106295,1233170,2106295,1236980,2106422,1242568,2108200,1524889,2390521,1526667,2396109,1526794,2403729,1524889,2409444,1519174,2415032,1511681,2422779,1507871,2426462,1511681,2430272,1515364,2434082,1519174,2437892,1594993,2362073,1598803,2358263,1626920,2325179,1645856,2291016,1655445,2255431,1655572,2218055xem1937766,1973707l1875409,1975612,1874012,2023605,1868970,2072259,1860511,2121204,1848675,2171090,1833626,2221865,1836801,2223897,1839976,2225687,1843151,2227580,1859953,2193887,1876386,2154250,1892160,2108543,1907044,2056625,1920748,1998345,1933549,1979879,1937766,1973707xem2081784,1776730l2061540,1758645,2038223,1736229,2038223,1786255,2002193,1822234,1935988,1888490,1911350,1863940,1911350,1913128,1888528,1935899,1812798,2011680,1757934,1956689,1769211,1945386,1778749,1935835,1856359,1858264,1883803,1885708,1911350,1913128,1911350,1863940,1905660,1858264,1894649,1847240,1880997,1833499,1892312,1822196,1983359,1731264,2010791,1758721,2038223,1786255,2038223,1736229,2033066,1731264,2032063,1730298,1971929,1670608,1971929,1719961,1933130,1758721,1869694,1822196,1845056,1797621,1845056,1846834,1806143,1885708,1746504,1945386,1689735,1888490,1788160,1790065,1820354,1822234,1845056,1846834,1845056,1797621,1837486,1790065,1812798,1765427,1824228,1753997,1915160,1663065,1971929,1719961,1971929,1670608,1964334,1663065,1945386,1644142,1949234,1630921,1951151,1624266,1953006,1617599,1901825,1619504,1901380,1628482,1900351,1646478,1899920,1655445,1801495,1753997,1782470,1735074,1757934,1710436,1833524,1634744,1970024,1498219,1951062,1498155,1894205,1498346,1894205,1551305,1810893,1634744,1786255,1610042,1786255,1659255,1680210,1765427,1646148,1731264,1621536,1706626,1632826,1695323,1672678,1655445,1727581,1600581,1786255,1659255,1786255,1610042,1776831,1600581,1752219,1575943,1763509,1564640,1867712,1460449,1850720,1460309,1816582,1460449,1799590,1460373,1799590,1505839,1740789,1564640,1710436,1534287,1711426,1526667,1712429,1519110,1713395,1511541,1714246,1503934,1692770,1511541,1649857,1526667,1664474,1539151,1680210,1553743,1697355,1570443,1716278,1589278,1610106,1695323,1577975,1663065,1578419,1655445,1579448,1639709,1579753,1634744,1517269,1655572,1528978,1665071,1544269,1679194,1563103,1697621,1585468,1719961,1483233,1822196,1491729,1822234,1512620,1822183,1517269,1822196,1544942,1783842,1569453,1758645,1596898,1731264,1655572,1790065,1623352,1822234,1509776,1935861,1518272,1935899,1539163,1935848,1543812,1935861,1571485,1897456,1621078,1847240,1682140,1786191,1702866,1765427,1733169,1735074,1776730,1778635,1708086,1847329,1678305,1877060,1646974,1885708,1636649,1888490,1672094,1922183,1708099,1957298,1744751,1993950,1782152,2032241,1820418,2072259,1824164,2062759,1831771,2043849,1835531,2034413,1831848,2030603,1824228,2022983,1835531,2011680,1958708,1888490,2049653,1797558,2055241,1803273,2060956,1808988,2066671,1814576,2070417,1805127,2073452,1797558,2078024,1786191,2081784,1776730xem2219642,1837690l2212467,1824101,2196147,1811312,2175560,1806295,2150707,1808289,2090610,1830247,2022538,1864487,1985264,1884680,1987169,1887855,1988947,1891030,1990852,1894205,2046274,1875929,2095588,1863001,2138476,1855736,2174621,1854454,2200516,1852803,2215591,1847240,2219642,1837690xem2510764,1511020l2505151,1486611,2490978,1466088,2265553,1240663,2276983,1214120,2250313,1217930,2261628,1138758,2274290,1074191,2288121,1024204,2302916,988771,2318512,967867,2242820,960247,2240915,1000125,1937766,1303147,1971929,1303147,1999602,1264805,2250313,1013333,2247227,1064958,2240254,1168209,2237105,1219835,2195449,1231138,2212581,1246136,2230259,1262672,2249005,1280972,2436114,1467993,2449538,1482128,2455900,1495920,2455202,1509026,2415692,1549514,2369693,1583563,2377313,1594866,2420823,1572247,2454795,1560690,2479840,1560068,2496566,1570228,2507881,1538998,2510764,1511020xem2994787,587121l2992361,584581,2987294,579501,2955277,599389,2919057,616191,2878594,629348,2833878,638302,2784475,644994,2730474,645972,2672257,641223,2610231,630682,2613190,616191,2614561,609384,2615946,602234,2553462,619379,2571940,661327,2587358,708329,2600045,761098,2610231,820039,2614815,869823,2614168,919238,2608580,968413,2598356,1017447,2583815,1066419,2586990,1068197,2590038,1070229,2593213,1072134,2614371,1015174,2630182,961174,2640304,910082,2644394,861822,2643784,813168,2639441,761022,2630474,705866,2615946,647700,2669235,661466,2718689,670979,2764599,676922,2807335,679958,2848533,679450,2890113,674738,2932430,666483,2975864,655320,2974937,647700,2974733,645972,2973705,637527,2976080,620560,2983077,603923,2994787,587121xem3013837,1019048l2994609,1002030,2976638,985189,2959735,968705,2754249,763270,2756192,750049,2757157,743394,2758059,736727,2687955,757682,2712186,779716,2733891,800290,2914485,980478,2966364,1033907,3000502,1070229,3003791,1057414,3010535,1031875,3013837,1019048xem3204730,266954l3188462,221678,3139414,209753,3115843,211429,3089084,214871,3059303,219710,3058668,222758,3057906,225933,3057385,229108,3094304,237871,3125978,246748,3152686,256273,3174746,266954,3190417,275513,3200438,275501,3204730,266954xem3297936,515112l3280740,499491,3255518,475335,3231642,451929,3231642,509524,3167253,573913,2972054,378714,2983471,367385,3036443,314325,3231642,509524,3231642,451929,3222180,442645,3146450,367385,3093339,314325,3072511,293497,3072942,286385,3074035,271119,3074416,265176,3021330,268859,3021888,279082,3022714,295910,3023235,304927,2960751,367411,2913380,380619,2944317,409435,2980601,444627,3022587,486206,3134258,598004,3190773,655840,3214624,681863,3218370,670458,3225977,647738,3229737,636397,3191370,597979,3178556,585216,3189859,573913,3242945,520827,3280791,558673,3293694,526034,3295713,520827,3297936,515112xem3313049,0l3248660,7493,3264992,41465,3279559,80670,3292386,124460,3303524,172212,3306699,171704,3309874,171069,3313049,170307,3312337,141960,3310559,108077,3307651,68872,3303524,24511,3310712,6108,3313049,0xem3648456,266954l3645916,264414,3643376,262001,3640836,259461,3608362,271119,3573678,277787,3536569,279082,3496818,274574,3457054,266573,3417252,254571,3377438,238391,3355835,227203,3344799,221488,3337687,217805,3458895,96596,3440963,96456,3404959,96596,3386963,96520,3386963,145796,3311144,221488,3174873,85090,3175228,78028,3176270,62852,3176651,56769,3110357,81280,3133534,102717,3162274,130378,3196691,164185,3282823,249936,3165348,367411,3173844,367449,3194735,367398,3199384,367411,3227133,329006,3273298,282194,3289643,320522,3304413,361746,3317837,405803,3330194,452628,3339858,501142,3345510,549884,3347275,598297,3345307,645795,3348482,646557,3351657,647065,3354832,647827,3364636,597979,3369475,548233,3369348,498525,3364230,448818,3355606,403440,3344964,360984,3332594,321754,3318764,286004,3347186,314452,3414649,382041,3489947,458292,3519728,489102,3544189,515112,3547961,502831,3555593,478256,3559302,465963,3548316,456311,3529838,438772,3503777,413359,3457346,367385,3404082,314325,3375710,286004,3371888,282194,3322574,232918,3324352,231013,3326384,229108,3328162,227203,3362350,251345,3396932,272161,3432175,289471,3468370,303022,3506749,314452,3545560,322808,3585108,328358,3625723,331343,3622459,316839,3624846,301396,3633343,284822,3638207,279082,3648456,266954xe">
                <v:fill on="t" opacity="32895f" focussize="0,0"/>
                <v:stroke on="f"/>
                <v:imagedata o:title=""/>
                <o:lock v:ext="edit" aspectratio="f"/>
                <v:textbox inset="0mm,0mm,0mm,0mm"/>
              </v:shape>
            </w:pict>
          </mc:Fallback>
        </mc:AlternateContent>
      </w:r>
      <w:bookmarkStart w:id="18" w:name="_bookmark18"/>
      <w:bookmarkEnd w:id="18"/>
      <w:r>
        <w:rPr>
          <w:spacing w:val="-2"/>
        </w:rPr>
        <w:t>Example</w:t>
      </w:r>
      <w:r>
        <w:rPr>
          <w:rFonts w:ascii="宋体" w:eastAsia="宋体"/>
          <w:spacing w:val="-2"/>
        </w:rPr>
        <w:t>：</w:t>
      </w:r>
    </w:p>
    <w:p w14:paraId="7A493B82">
      <w:pPr>
        <w:pStyle w:val="8"/>
        <w:rPr>
          <w:rFonts w:ascii="宋体"/>
          <w:sz w:val="20"/>
        </w:rPr>
      </w:pPr>
    </w:p>
    <w:p w14:paraId="38E2666C">
      <w:pPr>
        <w:pStyle w:val="8"/>
        <w:spacing w:before="11"/>
        <w:rPr>
          <w:rFonts w:ascii="宋体"/>
          <w:sz w:val="13"/>
        </w:rPr>
      </w:pPr>
      <w:bookmarkStart w:id="19" w:name="_GoBack"/>
      <w:r>
        <mc:AlternateContent>
          <mc:Choice Requires="wpg">
            <w:drawing>
              <wp:anchor distT="0" distB="0" distL="0" distR="0" simplePos="0" relativeHeight="251697152" behindDoc="1" locked="0" layoutInCell="1" allowOverlap="1">
                <wp:simplePos x="0" y="0"/>
                <wp:positionH relativeFrom="page">
                  <wp:posOffset>457200</wp:posOffset>
                </wp:positionH>
                <wp:positionV relativeFrom="paragraph">
                  <wp:posOffset>127635</wp:posOffset>
                </wp:positionV>
                <wp:extent cx="8209915" cy="5511165"/>
                <wp:effectExtent l="0" t="0" r="0" b="0"/>
                <wp:wrapTopAndBottom/>
                <wp:docPr id="123" name="Group 123"/>
                <wp:cNvGraphicFramePr/>
                <a:graphic xmlns:a="http://schemas.openxmlformats.org/drawingml/2006/main">
                  <a:graphicData uri="http://schemas.microsoft.com/office/word/2010/wordprocessingGroup">
                    <wpg:wgp>
                      <wpg:cNvGrpSpPr/>
                      <wpg:grpSpPr>
                        <a:xfrm>
                          <a:off x="0" y="0"/>
                          <a:ext cx="8209915" cy="5511165"/>
                          <a:chOff x="0" y="0"/>
                          <a:chExt cx="8209915" cy="5511165"/>
                        </a:xfrm>
                      </wpg:grpSpPr>
                      <pic:pic xmlns:pic="http://schemas.openxmlformats.org/drawingml/2006/picture">
                        <pic:nvPicPr>
                          <pic:cNvPr id="124" name="Image 124" descr="C:\Users\Administrator\Desktop\学习资料\importance\writing\task2 ideas\2024-04-13 102933.jpg"/>
                          <pic:cNvPicPr/>
                        </pic:nvPicPr>
                        <pic:blipFill>
                          <a:blip r:embed="rId34" cstate="print"/>
                          <a:stretch>
                            <a:fillRect/>
                          </a:stretch>
                        </pic:blipFill>
                        <pic:spPr>
                          <a:xfrm>
                            <a:off x="0" y="0"/>
                            <a:ext cx="8200644" cy="2726436"/>
                          </a:xfrm>
                          <a:prstGeom prst="rect">
                            <a:avLst/>
                          </a:prstGeom>
                        </pic:spPr>
                      </pic:pic>
                      <pic:pic xmlns:pic="http://schemas.openxmlformats.org/drawingml/2006/picture">
                        <pic:nvPicPr>
                          <pic:cNvPr id="125" name="Image 125" descr="C:\Users\Administrator\Desktop\学习资料\importance\writing\task2 ideas\2024-04-13 102935.jpg"/>
                          <pic:cNvPicPr/>
                        </pic:nvPicPr>
                        <pic:blipFill>
                          <a:blip r:embed="rId35" cstate="print"/>
                          <a:stretch>
                            <a:fillRect/>
                          </a:stretch>
                        </pic:blipFill>
                        <pic:spPr>
                          <a:xfrm>
                            <a:off x="0" y="2763011"/>
                            <a:ext cx="8209788" cy="2747772"/>
                          </a:xfrm>
                          <a:prstGeom prst="rect">
                            <a:avLst/>
                          </a:prstGeom>
                        </pic:spPr>
                      </pic:pic>
                    </wpg:wgp>
                  </a:graphicData>
                </a:graphic>
              </wp:anchor>
            </w:drawing>
          </mc:Choice>
          <mc:Fallback>
            <w:pict>
              <v:group id="Group 123" o:spid="_x0000_s1026" o:spt="203" style="position:absolute;left:0pt;margin-left:36pt;margin-top:10.05pt;height:433.95pt;width:646.45pt;mso-position-horizontal-relative:page;mso-wrap-distance-bottom:0pt;mso-wrap-distance-top:0pt;z-index:-251619328;mso-width-relative:page;mso-height-relative:page;" coordsize="8209915,5511165" o:gfxdata="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">
                <o:lock v:ext="edit" aspectratio="f"/>
                <v:shape id="Image 124" o:spid="_x0000_s1026" o:spt="75" alt="C:\Users\Administrator\Desktop\学习资料\importance\writing\task2 ideas\2024-04-13 102933.jpg" type="#_x0000_t75" style="position:absolute;left:0;top:0;height:2726436;width:8200644;" filled="f" o:preferrelative="t" stroked="f" coordsize="21600,21600" o:gfxdata="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YeTTC2AAAA3AAAAA8A&#10;AAAAAAAAAQAgAAAAIgAAAGRycy9kb3ducmV2LnhtbFBLAQIUABQAAAAIAIdO4kAzLwWeOwAAADkA&#10;AAAQAAAAAAAAAAEAIAAAAAUBAABkcnMvc2hhcGV4bWwueG1sUEsFBgAAAAAGAAYAWwEAAK8DAAAA&#10;AA==&#10;">
                  <v:fill on="f" focussize="0,0"/>
                  <v:stroke on="f"/>
                  <v:imagedata r:id="rId34" o:title=""/>
                  <o:lock v:ext="edit" aspectratio="f"/>
                </v:shape>
                <v:shape id="Image 125" o:spid="_x0000_s1026" o:spt="75" alt="C:\Users\Administrator\Desktop\学习资料\importance\writing\task2 ideas\2024-04-13 102935.jpg" type="#_x0000_t75" style="position:absolute;left:0;top:2763011;height:2747772;width:8209788;" filled="f" o:preferrelative="t" stroked="f" coordsize="21600,21600" o:gfxdata="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scH28AAAA&#10;3AAAAA8AAAAAAAAAAQAgAAAAIgAAAGRycy9kb3ducmV2LnhtbFBLAQIUABQAAAAIAIdO4kAzLwWe&#10;OwAAADkAAAAQAAAAAAAAAAEAIAAAAAsBAABkcnMvc2hhcGV4bWwueG1sUEsFBgAAAAAGAAYAWwEA&#10;ALUDAAAAAA==&#10;">
                  <v:fill on="f" focussize="0,0"/>
                  <v:stroke on="f"/>
                  <v:imagedata r:id="rId35" o:title=""/>
                  <o:lock v:ext="edit" aspectratio="f"/>
                </v:shape>
                <w10:wrap type="topAndBottom"/>
              </v:group>
            </w:pict>
          </mc:Fallback>
        </mc:AlternateContent>
      </w:r>
      <w:bookmarkEnd w:id="19"/>
    </w:p>
    <w:sectPr>
      <w:pgSz w:w="16840" w:h="11910" w:orient="landscape"/>
      <w:pgMar w:top="1100" w:right="500" w:bottom="280" w:left="560" w:header="906"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1"/>
    <w:family w:val="roman"/>
    <w:pitch w:val="default"/>
    <w:sig w:usb0="E4002EFF" w:usb1="C000247B" w:usb2="00000009" w:usb3="00000000" w:csb0="200001FF" w:csb1="00000000"/>
  </w:font>
  <w:font w:name="Segoe UI">
    <w:panose1 w:val="020B0502040204020203"/>
    <w:charset w:val="01"/>
    <w:family w:val="swiss"/>
    <w:pitch w:val="default"/>
    <w:sig w:usb0="E4002EFF" w:usb1="C000E47F" w:usb2="00000009" w:usb3="00000000" w:csb0="200001FF" w:csb1="00000000"/>
  </w:font>
  <w:font w:name="Segoe UI Symbol">
    <w:panose1 w:val="020B0502040204020203"/>
    <w:charset w:val="01"/>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F71DF">
    <w:pPr>
      <w:pStyle w:val="8"/>
      <w:spacing w:line="14" w:lineRule="auto"/>
      <w:rPr>
        <w:sz w:val="20"/>
      </w:rPr>
    </w:pPr>
    <w:r>
      <mc:AlternateContent>
        <mc:Choice Requires="wps">
          <w:drawing>
            <wp:anchor distT="0" distB="0" distL="0" distR="0" simplePos="0" relativeHeight="251671552" behindDoc="1" locked="0" layoutInCell="1" allowOverlap="1">
              <wp:simplePos x="0" y="0"/>
              <wp:positionH relativeFrom="page">
                <wp:posOffset>3636645</wp:posOffset>
              </wp:positionH>
              <wp:positionV relativeFrom="page">
                <wp:posOffset>550545</wp:posOffset>
              </wp:positionV>
              <wp:extent cx="320675"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320675" cy="139700"/>
                      </a:xfrm>
                      <a:prstGeom prst="rect">
                        <a:avLst/>
                      </a:prstGeom>
                    </wps:spPr>
                    <wps:txbx>
                      <w:txbxContent>
                        <w:p w14:paraId="4F12E199">
                          <w:pPr>
                            <w:spacing w:before="0" w:line="203" w:lineRule="exact"/>
                            <w:ind w:left="60" w:right="0" w:firstLine="0"/>
                            <w:jc w:val="left"/>
                            <w:rPr>
                              <w:b/>
                              <w:sz w:val="18"/>
                            </w:rPr>
                          </w:pP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z w:val="18"/>
                            </w:rPr>
                            <w:t xml:space="preserve"> </w:t>
                          </w:r>
                          <w:r>
                            <w:rPr>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27</w:t>
                          </w:r>
                          <w:r>
                            <w:rPr>
                              <w:b/>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6.35pt;margin-top:43.35pt;height:11pt;width:25.25pt;mso-position-horizontal-relative:page;mso-position-vertical-relative:page;z-index:-251644928;mso-width-relative:page;mso-height-relative:page;" filled="f" stroked="f" coordsize="21600,21600" o:gfxdata="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ioldtgAAAAKAQAADwAAAAAAAAABACAAAAAiAAAAZHJzL2Rvd25yZXYueG1sUEsBAhQAFAAAAAgA&#10;h07iQNgtwxGzAQAAcwMAAA4AAAAAAAAAAQAgAAAAJwEAAGRycy9lMm9Eb2MueG1sUEsFBgAAAAAG&#10;AAYAWQEAAEwFAAAAAA==&#10;">
              <v:fill on="f" focussize="0,0"/>
              <v:stroke on="f"/>
              <v:imagedata o:title=""/>
              <o:lock v:ext="edit" aspectratio="f"/>
              <v:textbox inset="0mm,0mm,0mm,0mm">
                <w:txbxContent>
                  <w:p w14:paraId="4F12E199">
                    <w:pPr>
                      <w:spacing w:before="0" w:line="203" w:lineRule="exact"/>
                      <w:ind w:left="60" w:right="0" w:firstLine="0"/>
                      <w:jc w:val="left"/>
                      <w:rPr>
                        <w:b/>
                        <w:sz w:val="18"/>
                      </w:rPr>
                    </w:pP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z w:val="18"/>
                      </w:rPr>
                      <w:t xml:space="preserve"> </w:t>
                    </w:r>
                    <w:r>
                      <w:rPr>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27</w:t>
                    </w:r>
                    <w:r>
                      <w:rPr>
                        <w:b/>
                        <w:spacing w:val="-5"/>
                        <w:sz w:val="18"/>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371B2">
    <w:pPr>
      <w:pStyle w:val="8"/>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5174615</wp:posOffset>
              </wp:positionH>
              <wp:positionV relativeFrom="page">
                <wp:posOffset>550545</wp:posOffset>
              </wp:positionV>
              <wp:extent cx="378460" cy="139700"/>
              <wp:effectExtent l="0" t="0" r="0" b="0"/>
              <wp:wrapNone/>
              <wp:docPr id="30" name="Textbox 30"/>
              <wp:cNvGraphicFramePr/>
              <a:graphic xmlns:a="http://schemas.openxmlformats.org/drawingml/2006/main">
                <a:graphicData uri="http://schemas.microsoft.com/office/word/2010/wordprocessingShape">
                  <wps:wsp>
                    <wps:cNvSpPr txBox="1"/>
                    <wps:spPr>
                      <a:xfrm>
                        <a:off x="0" y="0"/>
                        <a:ext cx="378460" cy="139700"/>
                      </a:xfrm>
                      <a:prstGeom prst="rect">
                        <a:avLst/>
                      </a:prstGeom>
                    </wps:spPr>
                    <wps:txbx>
                      <w:txbxContent>
                        <w:p w14:paraId="635D5322">
                          <w:pPr>
                            <w:spacing w:before="0" w:line="203" w:lineRule="exact"/>
                            <w:ind w:left="60" w:right="0" w:firstLine="0"/>
                            <w:jc w:val="left"/>
                            <w:rPr>
                              <w:b/>
                              <w:sz w:val="18"/>
                            </w:rPr>
                          </w:pP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b/>
                              <w:sz w:val="18"/>
                            </w:rPr>
                            <w:t xml:space="preserve"> </w:t>
                          </w:r>
                          <w:r>
                            <w:rPr>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27</w:t>
                          </w:r>
                          <w:r>
                            <w:rPr>
                              <w:b/>
                              <w:spacing w:val="-5"/>
                              <w:sz w:val="18"/>
                            </w:rPr>
                            <w:fldChar w:fldCharType="end"/>
                          </w:r>
                        </w:p>
                      </w:txbxContent>
                    </wps:txbx>
                    <wps:bodyPr wrap="square" lIns="0" tIns="0" rIns="0" bIns="0" rtlCol="0">
                      <a:noAutofit/>
                    </wps:bodyPr>
                  </wps:wsp>
                </a:graphicData>
              </a:graphic>
            </wp:anchor>
          </w:drawing>
        </mc:Choice>
        <mc:Fallback>
          <w:pict>
            <v:shape id="Textbox 30" o:spid="_x0000_s1026" o:spt="202" type="#_x0000_t202" style="position:absolute;left:0pt;margin-left:407.45pt;margin-top:43.35pt;height:11pt;width:29.8pt;mso-position-horizontal-relative:page;mso-position-vertical-relative:page;z-index:-251643904;mso-width-relative:page;mso-height-relative:page;" filled="f" stroked="f" coordsize="21600,21600" o:gfxdata="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56nfXZAAAACgEAAA8AAAAAAAAAAQAgAAAAIgAAAGRycy9kb3ducmV2LnhtbFBLAQIUABQAAAAI&#10;AIdO4kAFgyO4swEAAHUDAAAOAAAAAAAAAAEAIAAAACgBAABkcnMvZTJvRG9jLnhtbFBLBQYAAAAA&#10;BgAGAFkBAABNBQAAAAA=&#10;">
              <v:fill on="f" focussize="0,0"/>
              <v:stroke on="f"/>
              <v:imagedata o:title=""/>
              <o:lock v:ext="edit" aspectratio="f"/>
              <v:textbox inset="0mm,0mm,0mm,0mm">
                <w:txbxContent>
                  <w:p w14:paraId="635D5322">
                    <w:pPr>
                      <w:spacing w:before="0" w:line="203" w:lineRule="exact"/>
                      <w:ind w:left="60" w:right="0" w:firstLine="0"/>
                      <w:jc w:val="left"/>
                      <w:rPr>
                        <w:b/>
                        <w:sz w:val="18"/>
                      </w:rPr>
                    </w:pP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b/>
                        <w:sz w:val="18"/>
                      </w:rPr>
                      <w:t xml:space="preserve"> </w:t>
                    </w:r>
                    <w:r>
                      <w:rPr>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27</w:t>
                    </w:r>
                    <w:r>
                      <w:rPr>
                        <w:b/>
                        <w:spacing w:val="-5"/>
                        <w:sz w:val="18"/>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20C96">
    <w:pPr>
      <w:pStyle w:val="8"/>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438785</wp:posOffset>
              </wp:positionH>
              <wp:positionV relativeFrom="page">
                <wp:posOffset>693420</wp:posOffset>
              </wp:positionV>
              <wp:extent cx="9816465" cy="9525"/>
              <wp:effectExtent l="0" t="0" r="0" b="0"/>
              <wp:wrapNone/>
              <wp:docPr id="115" name="Graphic 115"/>
              <wp:cNvGraphicFramePr/>
              <a:graphic xmlns:a="http://schemas.openxmlformats.org/drawingml/2006/main">
                <a:graphicData uri="http://schemas.microsoft.com/office/word/2010/wordprocessingShape">
                  <wps:wsp>
                    <wps:cNvSpPr/>
                    <wps:spPr>
                      <a:xfrm>
                        <a:off x="0" y="0"/>
                        <a:ext cx="9816465" cy="9525"/>
                      </a:xfrm>
                      <a:custGeom>
                        <a:avLst/>
                        <a:gdLst/>
                        <a:ahLst/>
                        <a:cxnLst/>
                        <a:rect l="l" t="t" r="r" b="b"/>
                        <a:pathLst>
                          <a:path w="9816465" h="9525">
                            <a:moveTo>
                              <a:pt x="9816084" y="0"/>
                            </a:moveTo>
                            <a:lnTo>
                              <a:pt x="0" y="0"/>
                            </a:lnTo>
                            <a:lnTo>
                              <a:pt x="0" y="9144"/>
                            </a:lnTo>
                            <a:lnTo>
                              <a:pt x="9816084" y="9144"/>
                            </a:lnTo>
                            <a:lnTo>
                              <a:pt x="9816084" y="0"/>
                            </a:lnTo>
                            <a:close/>
                          </a:path>
                        </a:pathLst>
                      </a:custGeom>
                      <a:solidFill>
                        <a:srgbClr val="000000"/>
                      </a:solidFill>
                    </wps:spPr>
                    <wps:bodyPr wrap="square" lIns="0" tIns="0" rIns="0" bIns="0" rtlCol="0">
                      <a:noAutofit/>
                    </wps:bodyPr>
                  </wps:wsp>
                </a:graphicData>
              </a:graphic>
            </wp:anchor>
          </w:drawing>
        </mc:Choice>
        <mc:Fallback>
          <w:pict>
            <v:shape id="Graphic 115" o:spid="_x0000_s1026" o:spt="100" style="position:absolute;left:0pt;margin-left:34.55pt;margin-top:54.6pt;height:0.75pt;width:772.95pt;mso-position-horizontal-relative:page;mso-position-vertical-relative:page;z-index:-251643904;mso-width-relative:page;mso-height-relative:page;" fillcolor="#000000" filled="t" stroked="f" coordsize="9816465,9525" o:gfxdata="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Zx&#10;e/HZAAAACwEAAA8AAAAAAAAAAQAgAAAAIgAAAGRycy9kb3ducmV2LnhtbFBLAQIUABQAAAAIAIdO&#10;4kDCL1PnIgIAAOAEAAAOAAAAAAAAAAEAIAAAACgBAABkcnMvZTJvRG9jLnhtbFBLBQYAAAAABgAG&#10;AFkBAAC8BQAAAAA=&#10;" path="m9816084,0l0,0,0,9144,9816084,9144,9816084,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653" w:hanging="283"/>
        <w:jc w:val="left"/>
      </w:pPr>
      <w:rPr>
        <w:rFonts w:hint="default" w:ascii="Calibri" w:hAnsi="Calibri" w:eastAsia="Calibri" w:cs="Calibri"/>
        <w:b w:val="0"/>
        <w:bCs w:val="0"/>
        <w:i w:val="0"/>
        <w:iCs w:val="0"/>
        <w:color w:val="006FC0"/>
        <w:spacing w:val="-2"/>
        <w:w w:val="100"/>
        <w:sz w:val="21"/>
        <w:szCs w:val="21"/>
        <w:lang w:val="en-US" w:eastAsia="en-US" w:bidi="ar-SA"/>
      </w:rPr>
    </w:lvl>
    <w:lvl w:ilvl="1" w:tentative="0">
      <w:start w:val="0"/>
      <w:numFmt w:val="bullet"/>
      <w:lvlText w:val="•"/>
      <w:lvlJc w:val="left"/>
      <w:pPr>
        <w:ind w:left="2171" w:hanging="283"/>
      </w:pPr>
      <w:rPr>
        <w:rFonts w:hint="default"/>
        <w:lang w:val="en-US" w:eastAsia="en-US" w:bidi="ar-SA"/>
      </w:rPr>
    </w:lvl>
    <w:lvl w:ilvl="2" w:tentative="0">
      <w:start w:val="0"/>
      <w:numFmt w:val="bullet"/>
      <w:lvlText w:val="•"/>
      <w:lvlJc w:val="left"/>
      <w:pPr>
        <w:ind w:left="3683" w:hanging="283"/>
      </w:pPr>
      <w:rPr>
        <w:rFonts w:hint="default"/>
        <w:lang w:val="en-US" w:eastAsia="en-US" w:bidi="ar-SA"/>
      </w:rPr>
    </w:lvl>
    <w:lvl w:ilvl="3" w:tentative="0">
      <w:start w:val="0"/>
      <w:numFmt w:val="bullet"/>
      <w:lvlText w:val="•"/>
      <w:lvlJc w:val="left"/>
      <w:pPr>
        <w:ind w:left="5195" w:hanging="283"/>
      </w:pPr>
      <w:rPr>
        <w:rFonts w:hint="default"/>
        <w:lang w:val="en-US" w:eastAsia="en-US" w:bidi="ar-SA"/>
      </w:rPr>
    </w:lvl>
    <w:lvl w:ilvl="4" w:tentative="0">
      <w:start w:val="0"/>
      <w:numFmt w:val="bullet"/>
      <w:lvlText w:val="•"/>
      <w:lvlJc w:val="left"/>
      <w:pPr>
        <w:ind w:left="6707" w:hanging="283"/>
      </w:pPr>
      <w:rPr>
        <w:rFonts w:hint="default"/>
        <w:lang w:val="en-US" w:eastAsia="en-US" w:bidi="ar-SA"/>
      </w:rPr>
    </w:lvl>
    <w:lvl w:ilvl="5" w:tentative="0">
      <w:start w:val="0"/>
      <w:numFmt w:val="bullet"/>
      <w:lvlText w:val="•"/>
      <w:lvlJc w:val="left"/>
      <w:pPr>
        <w:ind w:left="8219" w:hanging="283"/>
      </w:pPr>
      <w:rPr>
        <w:rFonts w:hint="default"/>
        <w:lang w:val="en-US" w:eastAsia="en-US" w:bidi="ar-SA"/>
      </w:rPr>
    </w:lvl>
    <w:lvl w:ilvl="6" w:tentative="0">
      <w:start w:val="0"/>
      <w:numFmt w:val="bullet"/>
      <w:lvlText w:val="•"/>
      <w:lvlJc w:val="left"/>
      <w:pPr>
        <w:ind w:left="9731" w:hanging="283"/>
      </w:pPr>
      <w:rPr>
        <w:rFonts w:hint="default"/>
        <w:lang w:val="en-US" w:eastAsia="en-US" w:bidi="ar-SA"/>
      </w:rPr>
    </w:lvl>
    <w:lvl w:ilvl="7" w:tentative="0">
      <w:start w:val="0"/>
      <w:numFmt w:val="bullet"/>
      <w:lvlText w:val="•"/>
      <w:lvlJc w:val="left"/>
      <w:pPr>
        <w:ind w:left="11242" w:hanging="283"/>
      </w:pPr>
      <w:rPr>
        <w:rFonts w:hint="default"/>
        <w:lang w:val="en-US" w:eastAsia="en-US" w:bidi="ar-SA"/>
      </w:rPr>
    </w:lvl>
    <w:lvl w:ilvl="8" w:tentative="0">
      <w:start w:val="0"/>
      <w:numFmt w:val="bullet"/>
      <w:lvlText w:val="•"/>
      <w:lvlJc w:val="left"/>
      <w:pPr>
        <w:ind w:left="12754" w:hanging="283"/>
      </w:pPr>
      <w:rPr>
        <w:rFonts w:hint="default"/>
        <w:lang w:val="en-US" w:eastAsia="en-US" w:bidi="ar-SA"/>
      </w:rPr>
    </w:lvl>
  </w:abstractNum>
  <w:abstractNum w:abstractNumId="1">
    <w:nsid w:val="BF205925"/>
    <w:multiLevelType w:val="multilevel"/>
    <w:tmpl w:val="BF205925"/>
    <w:lvl w:ilvl="0" w:tentative="0">
      <w:start w:val="4"/>
      <w:numFmt w:val="decimal"/>
      <w:lvlText w:val="%1."/>
      <w:lvlJc w:val="left"/>
      <w:pPr>
        <w:ind w:left="406" w:hanging="267"/>
        <w:jc w:val="left"/>
      </w:pPr>
      <w:rPr>
        <w:rFonts w:hint="default" w:ascii="Calibri" w:hAnsi="Calibri" w:eastAsia="Calibri" w:cs="Calibri"/>
        <w:b w:val="0"/>
        <w:bCs w:val="0"/>
        <w:i w:val="0"/>
        <w:iCs w:val="0"/>
        <w:spacing w:val="0"/>
        <w:w w:val="86"/>
        <w:sz w:val="21"/>
        <w:szCs w:val="21"/>
        <w:lang w:val="en-US" w:eastAsia="en-US" w:bidi="ar-SA"/>
      </w:rPr>
    </w:lvl>
    <w:lvl w:ilvl="1" w:tentative="0">
      <w:start w:val="0"/>
      <w:numFmt w:val="bullet"/>
      <w:lvlText w:val="•"/>
      <w:lvlJc w:val="left"/>
      <w:pPr>
        <w:ind w:left="1492" w:hanging="267"/>
      </w:pPr>
      <w:rPr>
        <w:rFonts w:hint="default"/>
        <w:lang w:val="en-US" w:eastAsia="en-US" w:bidi="ar-SA"/>
      </w:rPr>
    </w:lvl>
    <w:lvl w:ilvl="2" w:tentative="0">
      <w:start w:val="0"/>
      <w:numFmt w:val="bullet"/>
      <w:lvlText w:val="•"/>
      <w:lvlJc w:val="left"/>
      <w:pPr>
        <w:ind w:left="2585" w:hanging="267"/>
      </w:pPr>
      <w:rPr>
        <w:rFonts w:hint="default"/>
        <w:lang w:val="en-US" w:eastAsia="en-US" w:bidi="ar-SA"/>
      </w:rPr>
    </w:lvl>
    <w:lvl w:ilvl="3" w:tentative="0">
      <w:start w:val="0"/>
      <w:numFmt w:val="bullet"/>
      <w:lvlText w:val="•"/>
      <w:lvlJc w:val="left"/>
      <w:pPr>
        <w:ind w:left="3677" w:hanging="267"/>
      </w:pPr>
      <w:rPr>
        <w:rFonts w:hint="default"/>
        <w:lang w:val="en-US" w:eastAsia="en-US" w:bidi="ar-SA"/>
      </w:rPr>
    </w:lvl>
    <w:lvl w:ilvl="4" w:tentative="0">
      <w:start w:val="0"/>
      <w:numFmt w:val="bullet"/>
      <w:lvlText w:val="•"/>
      <w:lvlJc w:val="left"/>
      <w:pPr>
        <w:ind w:left="4770" w:hanging="267"/>
      </w:pPr>
      <w:rPr>
        <w:rFonts w:hint="default"/>
        <w:lang w:val="en-US" w:eastAsia="en-US" w:bidi="ar-SA"/>
      </w:rPr>
    </w:lvl>
    <w:lvl w:ilvl="5" w:tentative="0">
      <w:start w:val="0"/>
      <w:numFmt w:val="bullet"/>
      <w:lvlText w:val="•"/>
      <w:lvlJc w:val="left"/>
      <w:pPr>
        <w:ind w:left="5863" w:hanging="267"/>
      </w:pPr>
      <w:rPr>
        <w:rFonts w:hint="default"/>
        <w:lang w:val="en-US" w:eastAsia="en-US" w:bidi="ar-SA"/>
      </w:rPr>
    </w:lvl>
    <w:lvl w:ilvl="6" w:tentative="0">
      <w:start w:val="0"/>
      <w:numFmt w:val="bullet"/>
      <w:lvlText w:val="•"/>
      <w:lvlJc w:val="left"/>
      <w:pPr>
        <w:ind w:left="6955" w:hanging="267"/>
      </w:pPr>
      <w:rPr>
        <w:rFonts w:hint="default"/>
        <w:lang w:val="en-US" w:eastAsia="en-US" w:bidi="ar-SA"/>
      </w:rPr>
    </w:lvl>
    <w:lvl w:ilvl="7" w:tentative="0">
      <w:start w:val="0"/>
      <w:numFmt w:val="bullet"/>
      <w:lvlText w:val="•"/>
      <w:lvlJc w:val="left"/>
      <w:pPr>
        <w:ind w:left="8048" w:hanging="267"/>
      </w:pPr>
      <w:rPr>
        <w:rFonts w:hint="default"/>
        <w:lang w:val="en-US" w:eastAsia="en-US" w:bidi="ar-SA"/>
      </w:rPr>
    </w:lvl>
    <w:lvl w:ilvl="8" w:tentative="0">
      <w:start w:val="0"/>
      <w:numFmt w:val="bullet"/>
      <w:lvlText w:val="•"/>
      <w:lvlJc w:val="left"/>
      <w:pPr>
        <w:ind w:left="9141" w:hanging="267"/>
      </w:pPr>
      <w:rPr>
        <w:rFonts w:hint="default"/>
        <w:lang w:val="en-US" w:eastAsia="en-US" w:bidi="ar-SA"/>
      </w:rPr>
    </w:lvl>
  </w:abstractNum>
  <w:abstractNum w:abstractNumId="2">
    <w:nsid w:val="CF092B84"/>
    <w:multiLevelType w:val="multilevel"/>
    <w:tmpl w:val="CF092B84"/>
    <w:lvl w:ilvl="0" w:tentative="0">
      <w:start w:val="6"/>
      <w:numFmt w:val="decimal"/>
      <w:lvlText w:val="%1"/>
      <w:lvlJc w:val="left"/>
      <w:pPr>
        <w:ind w:left="300" w:hanging="161"/>
        <w:jc w:val="left"/>
      </w:pPr>
      <w:rPr>
        <w:rFonts w:hint="default" w:ascii="Calibri" w:hAnsi="Calibri" w:eastAsia="Calibri" w:cs="Calibri"/>
        <w:b w:val="0"/>
        <w:bCs w:val="0"/>
        <w:i w:val="0"/>
        <w:iCs w:val="0"/>
        <w:spacing w:val="0"/>
        <w:w w:val="100"/>
        <w:sz w:val="21"/>
        <w:szCs w:val="21"/>
        <w:lang w:val="en-US" w:eastAsia="en-US" w:bidi="ar-SA"/>
      </w:rPr>
    </w:lvl>
    <w:lvl w:ilvl="1" w:tentative="0">
      <w:start w:val="0"/>
      <w:numFmt w:val="bullet"/>
      <w:lvlText w:val="•"/>
      <w:lvlJc w:val="left"/>
      <w:pPr>
        <w:ind w:left="1402" w:hanging="161"/>
      </w:pPr>
      <w:rPr>
        <w:rFonts w:hint="default"/>
        <w:lang w:val="en-US" w:eastAsia="en-US" w:bidi="ar-SA"/>
      </w:rPr>
    </w:lvl>
    <w:lvl w:ilvl="2" w:tentative="0">
      <w:start w:val="0"/>
      <w:numFmt w:val="bullet"/>
      <w:lvlText w:val="•"/>
      <w:lvlJc w:val="left"/>
      <w:pPr>
        <w:ind w:left="2505" w:hanging="161"/>
      </w:pPr>
      <w:rPr>
        <w:rFonts w:hint="default"/>
        <w:lang w:val="en-US" w:eastAsia="en-US" w:bidi="ar-SA"/>
      </w:rPr>
    </w:lvl>
    <w:lvl w:ilvl="3" w:tentative="0">
      <w:start w:val="0"/>
      <w:numFmt w:val="bullet"/>
      <w:lvlText w:val="•"/>
      <w:lvlJc w:val="left"/>
      <w:pPr>
        <w:ind w:left="3607" w:hanging="161"/>
      </w:pPr>
      <w:rPr>
        <w:rFonts w:hint="default"/>
        <w:lang w:val="en-US" w:eastAsia="en-US" w:bidi="ar-SA"/>
      </w:rPr>
    </w:lvl>
    <w:lvl w:ilvl="4" w:tentative="0">
      <w:start w:val="0"/>
      <w:numFmt w:val="bullet"/>
      <w:lvlText w:val="•"/>
      <w:lvlJc w:val="left"/>
      <w:pPr>
        <w:ind w:left="4710" w:hanging="161"/>
      </w:pPr>
      <w:rPr>
        <w:rFonts w:hint="default"/>
        <w:lang w:val="en-US" w:eastAsia="en-US" w:bidi="ar-SA"/>
      </w:rPr>
    </w:lvl>
    <w:lvl w:ilvl="5" w:tentative="0">
      <w:start w:val="0"/>
      <w:numFmt w:val="bullet"/>
      <w:lvlText w:val="•"/>
      <w:lvlJc w:val="left"/>
      <w:pPr>
        <w:ind w:left="5813" w:hanging="161"/>
      </w:pPr>
      <w:rPr>
        <w:rFonts w:hint="default"/>
        <w:lang w:val="en-US" w:eastAsia="en-US" w:bidi="ar-SA"/>
      </w:rPr>
    </w:lvl>
    <w:lvl w:ilvl="6" w:tentative="0">
      <w:start w:val="0"/>
      <w:numFmt w:val="bullet"/>
      <w:lvlText w:val="•"/>
      <w:lvlJc w:val="left"/>
      <w:pPr>
        <w:ind w:left="6915" w:hanging="161"/>
      </w:pPr>
      <w:rPr>
        <w:rFonts w:hint="default"/>
        <w:lang w:val="en-US" w:eastAsia="en-US" w:bidi="ar-SA"/>
      </w:rPr>
    </w:lvl>
    <w:lvl w:ilvl="7" w:tentative="0">
      <w:start w:val="0"/>
      <w:numFmt w:val="bullet"/>
      <w:lvlText w:val="•"/>
      <w:lvlJc w:val="left"/>
      <w:pPr>
        <w:ind w:left="8018" w:hanging="161"/>
      </w:pPr>
      <w:rPr>
        <w:rFonts w:hint="default"/>
        <w:lang w:val="en-US" w:eastAsia="en-US" w:bidi="ar-SA"/>
      </w:rPr>
    </w:lvl>
    <w:lvl w:ilvl="8" w:tentative="0">
      <w:start w:val="0"/>
      <w:numFmt w:val="bullet"/>
      <w:lvlText w:val="•"/>
      <w:lvlJc w:val="left"/>
      <w:pPr>
        <w:ind w:left="9121" w:hanging="16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554" w:hanging="161"/>
        <w:jc w:val="left"/>
      </w:pPr>
      <w:rPr>
        <w:rFonts w:hint="default" w:ascii="Calibri" w:hAnsi="Calibri" w:eastAsia="Calibri" w:cs="Calibri"/>
        <w:b w:val="0"/>
        <w:bCs w:val="0"/>
        <w:i w:val="0"/>
        <w:iCs w:val="0"/>
        <w:spacing w:val="0"/>
        <w:w w:val="100"/>
        <w:sz w:val="21"/>
        <w:szCs w:val="21"/>
        <w:lang w:val="en-US" w:eastAsia="en-US" w:bidi="ar-SA"/>
      </w:rPr>
    </w:lvl>
    <w:lvl w:ilvl="1" w:tentative="0">
      <w:start w:val="0"/>
      <w:numFmt w:val="bullet"/>
      <w:lvlText w:val="•"/>
      <w:lvlJc w:val="left"/>
      <w:pPr>
        <w:ind w:left="1620" w:hanging="161"/>
      </w:pPr>
      <w:rPr>
        <w:rFonts w:hint="default"/>
        <w:lang w:val="en-US" w:eastAsia="en-US" w:bidi="ar-SA"/>
      </w:rPr>
    </w:lvl>
    <w:lvl w:ilvl="2" w:tentative="0">
      <w:start w:val="0"/>
      <w:numFmt w:val="bullet"/>
      <w:lvlText w:val="•"/>
      <w:lvlJc w:val="left"/>
      <w:pPr>
        <w:ind w:left="2680" w:hanging="161"/>
      </w:pPr>
      <w:rPr>
        <w:rFonts w:hint="default"/>
        <w:lang w:val="en-US" w:eastAsia="en-US" w:bidi="ar-SA"/>
      </w:rPr>
    </w:lvl>
    <w:lvl w:ilvl="3" w:tentative="0">
      <w:start w:val="0"/>
      <w:numFmt w:val="bullet"/>
      <w:lvlText w:val="•"/>
      <w:lvlJc w:val="left"/>
      <w:pPr>
        <w:ind w:left="3740" w:hanging="161"/>
      </w:pPr>
      <w:rPr>
        <w:rFonts w:hint="default"/>
        <w:lang w:val="en-US" w:eastAsia="en-US" w:bidi="ar-SA"/>
      </w:rPr>
    </w:lvl>
    <w:lvl w:ilvl="4" w:tentative="0">
      <w:start w:val="0"/>
      <w:numFmt w:val="bullet"/>
      <w:lvlText w:val="•"/>
      <w:lvlJc w:val="left"/>
      <w:pPr>
        <w:ind w:left="4800" w:hanging="161"/>
      </w:pPr>
      <w:rPr>
        <w:rFonts w:hint="default"/>
        <w:lang w:val="en-US" w:eastAsia="en-US" w:bidi="ar-SA"/>
      </w:rPr>
    </w:lvl>
    <w:lvl w:ilvl="5" w:tentative="0">
      <w:start w:val="0"/>
      <w:numFmt w:val="bullet"/>
      <w:lvlText w:val="•"/>
      <w:lvlJc w:val="left"/>
      <w:pPr>
        <w:ind w:left="5860" w:hanging="161"/>
      </w:pPr>
      <w:rPr>
        <w:rFonts w:hint="default"/>
        <w:lang w:val="en-US" w:eastAsia="en-US" w:bidi="ar-SA"/>
      </w:rPr>
    </w:lvl>
    <w:lvl w:ilvl="6" w:tentative="0">
      <w:start w:val="0"/>
      <w:numFmt w:val="bullet"/>
      <w:lvlText w:val="•"/>
      <w:lvlJc w:val="left"/>
      <w:pPr>
        <w:ind w:left="6920" w:hanging="161"/>
      </w:pPr>
      <w:rPr>
        <w:rFonts w:hint="default"/>
        <w:lang w:val="en-US" w:eastAsia="en-US" w:bidi="ar-SA"/>
      </w:rPr>
    </w:lvl>
    <w:lvl w:ilvl="7" w:tentative="0">
      <w:start w:val="0"/>
      <w:numFmt w:val="bullet"/>
      <w:lvlText w:val="•"/>
      <w:lvlJc w:val="left"/>
      <w:pPr>
        <w:ind w:left="7980" w:hanging="161"/>
      </w:pPr>
      <w:rPr>
        <w:rFonts w:hint="default"/>
        <w:lang w:val="en-US" w:eastAsia="en-US" w:bidi="ar-SA"/>
      </w:rPr>
    </w:lvl>
    <w:lvl w:ilvl="8" w:tentative="0">
      <w:start w:val="0"/>
      <w:numFmt w:val="bullet"/>
      <w:lvlText w:val="•"/>
      <w:lvlJc w:val="left"/>
      <w:pPr>
        <w:ind w:left="9040" w:hanging="161"/>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606" w:hanging="236"/>
        <w:jc w:val="left"/>
      </w:pPr>
      <w:rPr>
        <w:rFonts w:hint="default" w:ascii="Calibri" w:hAnsi="Calibri" w:eastAsia="Calibri" w:cs="Calibri"/>
        <w:b w:val="0"/>
        <w:bCs w:val="0"/>
        <w:i w:val="0"/>
        <w:iCs w:val="0"/>
        <w:color w:val="006FC0"/>
        <w:spacing w:val="-2"/>
        <w:w w:val="100"/>
        <w:sz w:val="19"/>
        <w:szCs w:val="19"/>
        <w:lang w:val="en-US" w:eastAsia="en-US" w:bidi="ar-SA"/>
      </w:rPr>
    </w:lvl>
    <w:lvl w:ilvl="1" w:tentative="0">
      <w:start w:val="0"/>
      <w:numFmt w:val="bullet"/>
      <w:lvlText w:val="•"/>
      <w:lvlJc w:val="left"/>
      <w:pPr>
        <w:ind w:left="2117" w:hanging="236"/>
      </w:pPr>
      <w:rPr>
        <w:rFonts w:hint="default"/>
        <w:lang w:val="en-US" w:eastAsia="en-US" w:bidi="ar-SA"/>
      </w:rPr>
    </w:lvl>
    <w:lvl w:ilvl="2" w:tentative="0">
      <w:start w:val="0"/>
      <w:numFmt w:val="bullet"/>
      <w:lvlText w:val="•"/>
      <w:lvlJc w:val="left"/>
      <w:pPr>
        <w:ind w:left="3635" w:hanging="236"/>
      </w:pPr>
      <w:rPr>
        <w:rFonts w:hint="default"/>
        <w:lang w:val="en-US" w:eastAsia="en-US" w:bidi="ar-SA"/>
      </w:rPr>
    </w:lvl>
    <w:lvl w:ilvl="3" w:tentative="0">
      <w:start w:val="0"/>
      <w:numFmt w:val="bullet"/>
      <w:lvlText w:val="•"/>
      <w:lvlJc w:val="left"/>
      <w:pPr>
        <w:ind w:left="5153" w:hanging="236"/>
      </w:pPr>
      <w:rPr>
        <w:rFonts w:hint="default"/>
        <w:lang w:val="en-US" w:eastAsia="en-US" w:bidi="ar-SA"/>
      </w:rPr>
    </w:lvl>
    <w:lvl w:ilvl="4" w:tentative="0">
      <w:start w:val="0"/>
      <w:numFmt w:val="bullet"/>
      <w:lvlText w:val="•"/>
      <w:lvlJc w:val="left"/>
      <w:pPr>
        <w:ind w:left="6671" w:hanging="236"/>
      </w:pPr>
      <w:rPr>
        <w:rFonts w:hint="default"/>
        <w:lang w:val="en-US" w:eastAsia="en-US" w:bidi="ar-SA"/>
      </w:rPr>
    </w:lvl>
    <w:lvl w:ilvl="5" w:tentative="0">
      <w:start w:val="0"/>
      <w:numFmt w:val="bullet"/>
      <w:lvlText w:val="•"/>
      <w:lvlJc w:val="left"/>
      <w:pPr>
        <w:ind w:left="8189" w:hanging="236"/>
      </w:pPr>
      <w:rPr>
        <w:rFonts w:hint="default"/>
        <w:lang w:val="en-US" w:eastAsia="en-US" w:bidi="ar-SA"/>
      </w:rPr>
    </w:lvl>
    <w:lvl w:ilvl="6" w:tentative="0">
      <w:start w:val="0"/>
      <w:numFmt w:val="bullet"/>
      <w:lvlText w:val="•"/>
      <w:lvlJc w:val="left"/>
      <w:pPr>
        <w:ind w:left="9707" w:hanging="236"/>
      </w:pPr>
      <w:rPr>
        <w:rFonts w:hint="default"/>
        <w:lang w:val="en-US" w:eastAsia="en-US" w:bidi="ar-SA"/>
      </w:rPr>
    </w:lvl>
    <w:lvl w:ilvl="7" w:tentative="0">
      <w:start w:val="0"/>
      <w:numFmt w:val="bullet"/>
      <w:lvlText w:val="•"/>
      <w:lvlJc w:val="left"/>
      <w:pPr>
        <w:ind w:left="11224" w:hanging="236"/>
      </w:pPr>
      <w:rPr>
        <w:rFonts w:hint="default"/>
        <w:lang w:val="en-US" w:eastAsia="en-US" w:bidi="ar-SA"/>
      </w:rPr>
    </w:lvl>
    <w:lvl w:ilvl="8" w:tentative="0">
      <w:start w:val="0"/>
      <w:numFmt w:val="bullet"/>
      <w:lvlText w:val="•"/>
      <w:lvlJc w:val="left"/>
      <w:pPr>
        <w:ind w:left="12742" w:hanging="236"/>
      </w:pPr>
      <w:rPr>
        <w:rFonts w:hint="default"/>
        <w:lang w:val="en-US" w:eastAsia="en-US" w:bidi="ar-SA"/>
      </w:rPr>
    </w:lvl>
  </w:abstractNum>
  <w:abstractNum w:abstractNumId="5">
    <w:nsid w:val="59ADCABA"/>
    <w:multiLevelType w:val="multilevel"/>
    <w:tmpl w:val="59ADCABA"/>
    <w:lvl w:ilvl="0" w:tentative="0">
      <w:start w:val="1"/>
      <w:numFmt w:val="decimal"/>
      <w:lvlText w:val="%1)"/>
      <w:lvlJc w:val="left"/>
      <w:pPr>
        <w:ind w:left="416" w:hanging="276"/>
        <w:jc w:val="left"/>
      </w:pPr>
      <w:rPr>
        <w:rFonts w:hint="default" w:ascii="Calibri" w:hAnsi="Calibri" w:eastAsia="Calibri" w:cs="Calibri"/>
        <w:b w:val="0"/>
        <w:bCs w:val="0"/>
        <w:i w:val="0"/>
        <w:iCs w:val="0"/>
        <w:spacing w:val="0"/>
        <w:w w:val="100"/>
        <w:sz w:val="21"/>
        <w:szCs w:val="21"/>
        <w:lang w:val="en-US" w:eastAsia="en-US" w:bidi="ar-SA"/>
      </w:rPr>
    </w:lvl>
    <w:lvl w:ilvl="1" w:tentative="0">
      <w:start w:val="0"/>
      <w:numFmt w:val="bullet"/>
      <w:lvlText w:val="•"/>
      <w:lvlJc w:val="left"/>
      <w:pPr>
        <w:ind w:left="1510" w:hanging="276"/>
      </w:pPr>
      <w:rPr>
        <w:rFonts w:hint="default"/>
        <w:lang w:val="en-US" w:eastAsia="en-US" w:bidi="ar-SA"/>
      </w:rPr>
    </w:lvl>
    <w:lvl w:ilvl="2" w:tentative="0">
      <w:start w:val="0"/>
      <w:numFmt w:val="bullet"/>
      <w:lvlText w:val="•"/>
      <w:lvlJc w:val="left"/>
      <w:pPr>
        <w:ind w:left="2601" w:hanging="276"/>
      </w:pPr>
      <w:rPr>
        <w:rFonts w:hint="default"/>
        <w:lang w:val="en-US" w:eastAsia="en-US" w:bidi="ar-SA"/>
      </w:rPr>
    </w:lvl>
    <w:lvl w:ilvl="3" w:tentative="0">
      <w:start w:val="0"/>
      <w:numFmt w:val="bullet"/>
      <w:lvlText w:val="•"/>
      <w:lvlJc w:val="left"/>
      <w:pPr>
        <w:ind w:left="3691" w:hanging="276"/>
      </w:pPr>
      <w:rPr>
        <w:rFonts w:hint="default"/>
        <w:lang w:val="en-US" w:eastAsia="en-US" w:bidi="ar-SA"/>
      </w:rPr>
    </w:lvl>
    <w:lvl w:ilvl="4" w:tentative="0">
      <w:start w:val="0"/>
      <w:numFmt w:val="bullet"/>
      <w:lvlText w:val="•"/>
      <w:lvlJc w:val="left"/>
      <w:pPr>
        <w:ind w:left="4782" w:hanging="276"/>
      </w:pPr>
      <w:rPr>
        <w:rFonts w:hint="default"/>
        <w:lang w:val="en-US" w:eastAsia="en-US" w:bidi="ar-SA"/>
      </w:rPr>
    </w:lvl>
    <w:lvl w:ilvl="5" w:tentative="0">
      <w:start w:val="0"/>
      <w:numFmt w:val="bullet"/>
      <w:lvlText w:val="•"/>
      <w:lvlJc w:val="left"/>
      <w:pPr>
        <w:ind w:left="5873" w:hanging="276"/>
      </w:pPr>
      <w:rPr>
        <w:rFonts w:hint="default"/>
        <w:lang w:val="en-US" w:eastAsia="en-US" w:bidi="ar-SA"/>
      </w:rPr>
    </w:lvl>
    <w:lvl w:ilvl="6" w:tentative="0">
      <w:start w:val="0"/>
      <w:numFmt w:val="bullet"/>
      <w:lvlText w:val="•"/>
      <w:lvlJc w:val="left"/>
      <w:pPr>
        <w:ind w:left="6963" w:hanging="276"/>
      </w:pPr>
      <w:rPr>
        <w:rFonts w:hint="default"/>
        <w:lang w:val="en-US" w:eastAsia="en-US" w:bidi="ar-SA"/>
      </w:rPr>
    </w:lvl>
    <w:lvl w:ilvl="7" w:tentative="0">
      <w:start w:val="0"/>
      <w:numFmt w:val="bullet"/>
      <w:lvlText w:val="•"/>
      <w:lvlJc w:val="left"/>
      <w:pPr>
        <w:ind w:left="8054" w:hanging="276"/>
      </w:pPr>
      <w:rPr>
        <w:rFonts w:hint="default"/>
        <w:lang w:val="en-US" w:eastAsia="en-US" w:bidi="ar-SA"/>
      </w:rPr>
    </w:lvl>
    <w:lvl w:ilvl="8" w:tentative="0">
      <w:start w:val="0"/>
      <w:numFmt w:val="bullet"/>
      <w:lvlText w:val="•"/>
      <w:lvlJc w:val="left"/>
      <w:pPr>
        <w:ind w:left="9145" w:hanging="276"/>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MDBmYzQwZThkOGVhYTg4Yzg2OWVmMjUwNWFkZTIyMjkifQ=="/>
  </w:docVars>
  <w:rsids>
    <w:rsidRoot w:val="00000000"/>
    <w:rsid w:val="131F396E"/>
    <w:rsid w:val="57AB58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0"/>
      <w:ind w:left="160"/>
      <w:outlineLvl w:val="1"/>
    </w:pPr>
    <w:rPr>
      <w:rFonts w:ascii="Calibri" w:hAnsi="Calibri" w:eastAsia="Calibri" w:cs="Calibri"/>
      <w:b/>
      <w:bCs/>
      <w:sz w:val="44"/>
      <w:szCs w:val="44"/>
      <w:lang w:val="en-US" w:eastAsia="en-US" w:bidi="ar-SA"/>
    </w:rPr>
  </w:style>
  <w:style w:type="paragraph" w:styleId="3">
    <w:name w:val="heading 2"/>
    <w:basedOn w:val="1"/>
    <w:qFormat/>
    <w:uiPriority w:val="1"/>
    <w:pPr>
      <w:spacing w:before="35"/>
      <w:ind w:left="160"/>
      <w:outlineLvl w:val="2"/>
    </w:pPr>
    <w:rPr>
      <w:rFonts w:ascii="Calibri Light" w:hAnsi="Calibri Light" w:eastAsia="Calibri Light" w:cs="Calibri Light"/>
      <w:sz w:val="32"/>
      <w:szCs w:val="32"/>
      <w:lang w:val="en-US" w:eastAsia="en-US" w:bidi="ar-SA"/>
    </w:rPr>
  </w:style>
  <w:style w:type="paragraph" w:styleId="4">
    <w:name w:val="heading 3"/>
    <w:basedOn w:val="1"/>
    <w:qFormat/>
    <w:uiPriority w:val="1"/>
    <w:pPr>
      <w:ind w:left="160"/>
      <w:outlineLvl w:val="3"/>
    </w:pPr>
    <w:rPr>
      <w:rFonts w:ascii="Calibri Light" w:hAnsi="Calibri Light" w:eastAsia="Calibri Light" w:cs="Calibri Light"/>
      <w:sz w:val="28"/>
      <w:szCs w:val="28"/>
      <w:lang w:val="en-US" w:eastAsia="en-US" w:bidi="ar-SA"/>
    </w:rPr>
  </w:style>
  <w:style w:type="paragraph" w:styleId="5">
    <w:name w:val="heading 4"/>
    <w:basedOn w:val="1"/>
    <w:qFormat/>
    <w:uiPriority w:val="1"/>
    <w:pPr>
      <w:ind w:left="160" w:right="217"/>
      <w:outlineLvl w:val="4"/>
    </w:pPr>
    <w:rPr>
      <w:rFonts w:ascii="Times New Roman" w:hAnsi="Times New Roman" w:eastAsia="Times New Roman" w:cs="Times New Roman"/>
      <w:sz w:val="24"/>
      <w:szCs w:val="24"/>
      <w:lang w:val="en-US" w:eastAsia="en-US" w:bidi="ar-SA"/>
    </w:rPr>
  </w:style>
  <w:style w:type="paragraph" w:styleId="6">
    <w:name w:val="heading 5"/>
    <w:basedOn w:val="1"/>
    <w:qFormat/>
    <w:uiPriority w:val="1"/>
    <w:pPr>
      <w:ind w:left="160"/>
      <w:jc w:val="both"/>
      <w:outlineLvl w:val="5"/>
    </w:pPr>
    <w:rPr>
      <w:rFonts w:ascii="Calibri" w:hAnsi="Calibri" w:eastAsia="Calibri" w:cs="Calibri"/>
      <w:sz w:val="22"/>
      <w:szCs w:val="22"/>
      <w:lang w:val="en-US" w:eastAsia="en-US" w:bidi="ar-SA"/>
    </w:rPr>
  </w:style>
  <w:style w:type="paragraph" w:styleId="7">
    <w:name w:val="heading 6"/>
    <w:basedOn w:val="1"/>
    <w:qFormat/>
    <w:uiPriority w:val="1"/>
    <w:pPr>
      <w:ind w:left="160"/>
      <w:outlineLvl w:val="6"/>
    </w:pPr>
    <w:rPr>
      <w:rFonts w:ascii="Calibri" w:hAnsi="Calibri" w:eastAsia="Calibri" w:cs="Calibri"/>
      <w:b/>
      <w:bCs/>
      <w:sz w:val="21"/>
      <w:szCs w:val="21"/>
      <w:lang w:val="en-US" w:eastAsia="en-US" w:bidi="ar-SA"/>
    </w:rPr>
  </w:style>
  <w:style w:type="character" w:default="1" w:styleId="13">
    <w:name w:val="Default Paragraph Font"/>
    <w:semiHidden/>
    <w:unhideWhenUsed/>
    <w:qFormat/>
    <w:uiPriority w:val="1"/>
  </w:style>
  <w:style w:type="table" w:default="1" w:styleId="12">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Calibri" w:hAnsi="Calibri" w:eastAsia="Calibri" w:cs="Calibri"/>
      <w:sz w:val="21"/>
      <w:szCs w:val="21"/>
      <w:lang w:val="en-US" w:eastAsia="en-US" w:bidi="ar-SA"/>
    </w:rPr>
  </w:style>
  <w:style w:type="paragraph" w:styleId="9">
    <w:name w:val="toc 3"/>
    <w:basedOn w:val="1"/>
    <w:qFormat/>
    <w:uiPriority w:val="1"/>
    <w:pPr>
      <w:spacing w:before="43"/>
      <w:ind w:left="1400"/>
    </w:pPr>
    <w:rPr>
      <w:rFonts w:ascii="Calibri" w:hAnsi="Calibri" w:eastAsia="Calibri" w:cs="Calibri"/>
      <w:sz w:val="21"/>
      <w:szCs w:val="21"/>
      <w:lang w:val="en-US" w:eastAsia="en-US" w:bidi="ar-SA"/>
    </w:rPr>
  </w:style>
  <w:style w:type="paragraph" w:styleId="10">
    <w:name w:val="toc 1"/>
    <w:basedOn w:val="1"/>
    <w:qFormat/>
    <w:uiPriority w:val="1"/>
    <w:pPr>
      <w:spacing w:before="48"/>
      <w:ind w:left="140"/>
    </w:pPr>
    <w:rPr>
      <w:rFonts w:ascii="Calibri" w:hAnsi="Calibri" w:eastAsia="Calibri" w:cs="Calibri"/>
      <w:sz w:val="21"/>
      <w:szCs w:val="21"/>
      <w:lang w:val="en-US" w:eastAsia="en-US" w:bidi="ar-SA"/>
    </w:rPr>
  </w:style>
  <w:style w:type="paragraph" w:styleId="11">
    <w:name w:val="toc 2"/>
    <w:basedOn w:val="1"/>
    <w:qFormat/>
    <w:uiPriority w:val="1"/>
    <w:pPr>
      <w:spacing w:before="48"/>
      <w:ind w:left="560"/>
    </w:pPr>
    <w:rPr>
      <w:rFonts w:ascii="Calibri" w:hAnsi="Calibri" w:eastAsia="Calibri" w:cs="Calibri"/>
      <w:sz w:val="21"/>
      <w:szCs w:val="21"/>
      <w:lang w:val="en-US"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43"/>
      <w:ind w:left="652" w:hanging="281"/>
    </w:pPr>
    <w:rPr>
      <w:rFonts w:ascii="Calibri" w:hAnsi="Calibri" w:eastAsia="Calibri" w:cs="Calibri"/>
      <w:lang w:val="en-US" w:eastAsia="en-US" w:bidi="ar-SA"/>
    </w:rPr>
  </w:style>
  <w:style w:type="paragraph" w:customStyle="1" w:styleId="16">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10659</Words>
  <Characters>42078</Characters>
  <TotalTime>2</TotalTime>
  <ScaleCrop>false</ScaleCrop>
  <LinksUpToDate>false</LinksUpToDate>
  <CharactersWithSpaces>49435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2024-06-27T04:42:00Z</dcterms:created>
  <dc:creator>MM</dc:creator>
  <cp:lastModifiedBy>12712</cp:lastModifiedBy>
  <dcterms:modified xsi:type="dcterms:W3CDTF">2024-07-30T05:21:50Z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2024-06-08T00:00:00Z</vt:filetime>
  </property>
  <property fmtid="{D5CDD505-2E9C-101B-9397-08002B2CF9AE}" pid="3" name="Creator">
    <vt:lpwstr>Microsoft® Word 2013</vt:lpwstr>
  </property>
  <property fmtid="{D5CDD505-2E9C-101B-9397-08002B2CF9AE}" pid="4" name="LastSaved">
    <vt:filetime>2024-06-27T00:00:00Z</vt:filetime>
  </property>
  <property fmtid="{D5CDD505-2E9C-101B-9397-08002B2CF9AE}" pid="5" name="Producer">
    <vt:lpwstr>Microsoft® Word 2013</vt:lpwstr>
  </property>
  <property fmtid="{D5CDD505-2E9C-101B-9397-08002B2CF9AE}" pid="6" name="KSOProductBuildVer">
    <vt:lpwstr>2052-12.1.0.17147</vt:lpwstr>
  </property>
  <property fmtid="{D5CDD505-2E9C-101B-9397-08002B2CF9AE}" pid="7" name="ICV">
    <vt:lpwstr>F4ED023FE9E44EB7B112FE56D77FD9F3_12</vt:lpwstr>
  </property>
</Properties>
</file>